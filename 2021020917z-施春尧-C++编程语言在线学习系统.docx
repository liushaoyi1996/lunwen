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Toc186455382"/>
      <w:bookmarkStart w:id="1" w:name="_Toc8028251"/>
      <w:bookmarkStart w:id="2" w:name="_Toc160821361"/>
      <w:bookmarkStart w:id="3" w:name="_Toc130875496"/>
      <w:bookmarkStart w:id="4" w:name="_Toc161213726"/>
      <w:bookmarkStart w:id="5" w:name="_Toc187036562"/>
      <w:bookmarkStart w:id="6" w:name="_Toc187036305"/>
      <w:bookmarkStart w:id="7" w:name="_Toc161207495"/>
      <w:bookmarkStart w:id="8" w:name="_Toc160955932"/>
      <w:bookmarkStart w:id="9" w:name="_Toc160854722"/>
      <w:bookmarkStart w:id="10" w:name="_Toc160878421"/>
      <w:r>
        <w:rPr>
          <w:rFonts w:asciiTheme="minorEastAsia" w:eastAsiaTheme="minorEastAsia" w:hAnsiTheme="minorEastAsia" w:hint="eastAsia"/>
          <w:noProof/>
        </w:rPr>
        <w:drawing>
          <wp:anchor distT="0" distB="0" distL="114300" distR="114300" simplePos="0" relativeHeight="251652096"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1" w:name="_Hlk135748634"/>
      <w:bookmarkEnd w:id="11"/>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2"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56A3D0C6"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68480"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6BFFFD42" w:rsidR="004D7A73" w:rsidRDefault="004D7A73" w:rsidP="004D7A73">
      <w:pPr>
        <w:spacing w:before="120" w:after="360" w:line="440" w:lineRule="exact"/>
        <w:rPr>
          <w:rFonts w:ascii="黑体" w:eastAsia="黑体" w:hAnsi="黑体"/>
          <w:b/>
          <w:sz w:val="52"/>
          <w:szCs w:val="52"/>
        </w:rPr>
      </w:pPr>
    </w:p>
    <w:p w14:paraId="0D85892B" w14:textId="77777777" w:rsidR="004D7A73" w:rsidRDefault="004D7A73" w:rsidP="004D7A73">
      <w:pPr>
        <w:spacing w:before="120" w:after="360" w:line="440" w:lineRule="exact"/>
        <w:rPr>
          <w:rFonts w:ascii="黑体" w:eastAsia="黑体" w:hAnsi="黑体"/>
          <w:b/>
          <w:sz w:val="52"/>
          <w:szCs w:val="52"/>
        </w:rPr>
      </w:pPr>
    </w:p>
    <w:p w14:paraId="49AD2831" w14:textId="77777777" w:rsidR="00D76FC0" w:rsidRDefault="00D76FC0" w:rsidP="004D7A73">
      <w:pPr>
        <w:spacing w:before="120" w:after="360" w:line="440" w:lineRule="exact"/>
        <w:rPr>
          <w:rFonts w:ascii="黑体" w:eastAsia="黑体" w:hAnsi="黑体"/>
          <w:b/>
          <w:sz w:val="52"/>
          <w:szCs w:val="52"/>
        </w:rPr>
      </w:pPr>
    </w:p>
    <w:p w14:paraId="150CD358" w14:textId="77777777" w:rsidR="00D76FC0" w:rsidRDefault="00D76FC0" w:rsidP="004D7A73">
      <w:pPr>
        <w:spacing w:before="120" w:after="360" w:line="440" w:lineRule="exact"/>
        <w:rPr>
          <w:rFonts w:ascii="黑体" w:eastAsia="黑体" w:hAnsi="黑体"/>
          <w:b/>
          <w:sz w:val="52"/>
          <w:szCs w:val="52"/>
        </w:rPr>
      </w:pPr>
    </w:p>
    <w:p w14:paraId="363B52A8" w14:textId="77777777" w:rsidR="00D76FC0" w:rsidRDefault="00D76FC0" w:rsidP="004D7A73">
      <w:pPr>
        <w:spacing w:before="120" w:after="360" w:line="440" w:lineRule="exact"/>
        <w:rPr>
          <w:rFonts w:ascii="黑体" w:eastAsia="黑体" w:hAnsi="黑体"/>
          <w:b/>
          <w:sz w:val="52"/>
          <w:szCs w:val="52"/>
        </w:rPr>
      </w:pPr>
    </w:p>
    <w:bookmarkEnd w:id="12"/>
    <w:p w14:paraId="434AFE31" w14:textId="77777777" w:rsidR="00D76FC0" w:rsidRPr="00D76FC0" w:rsidRDefault="00D76FC0" w:rsidP="00D76FC0">
      <w:pPr>
        <w:spacing w:beforeLines="50" w:before="120" w:after="360"/>
        <w:jc w:val="center"/>
        <w:rPr>
          <w:rFonts w:asciiTheme="minorEastAsia" w:eastAsiaTheme="minorEastAsia" w:hAnsiTheme="minorEastAsia"/>
          <w:b/>
          <w:sz w:val="32"/>
          <w:szCs w:val="32"/>
        </w:rPr>
      </w:pPr>
      <w:r w:rsidRPr="00D76FC0">
        <w:rPr>
          <w:rFonts w:asciiTheme="minorEastAsia" w:eastAsiaTheme="minorEastAsia" w:hAnsiTheme="minorEastAsia" w:hint="eastAsia"/>
          <w:b/>
          <w:sz w:val="32"/>
          <w:szCs w:val="32"/>
        </w:rPr>
        <w:t>C++编程语言在线学习系统</w:t>
      </w:r>
    </w:p>
    <w:p w14:paraId="323F7DCD" w14:textId="77777777" w:rsidR="00D76FC0" w:rsidRDefault="00D76FC0" w:rsidP="00D76FC0">
      <w:pPr>
        <w:spacing w:before="120" w:after="360" w:line="480" w:lineRule="auto"/>
        <w:rPr>
          <w:rFonts w:asciiTheme="minorEastAsia" w:eastAsiaTheme="minorEastAsia" w:hAnsiTheme="minorEastAsia"/>
          <w:sz w:val="30"/>
          <w:szCs w:val="30"/>
        </w:rPr>
      </w:pPr>
    </w:p>
    <w:p w14:paraId="0D9155EF" w14:textId="51630211" w:rsidR="004D7A73" w:rsidRPr="00AA2237"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D76FC0">
        <w:rPr>
          <w:rFonts w:asciiTheme="minorEastAsia" w:eastAsiaTheme="minorEastAsia" w:hAnsiTheme="minorEastAsia" w:hint="eastAsia"/>
          <w:sz w:val="30"/>
          <w:szCs w:val="30"/>
        </w:rPr>
        <w:t>软件学院</w:t>
      </w:r>
    </w:p>
    <w:p w14:paraId="1B9A6C32" w14:textId="206631A9" w:rsidR="004D7A73"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D76FC0">
        <w:rPr>
          <w:rFonts w:asciiTheme="minorEastAsia" w:eastAsiaTheme="minorEastAsia" w:hAnsiTheme="minorEastAsia" w:hint="eastAsia"/>
          <w:sz w:val="30"/>
          <w:szCs w:val="30"/>
        </w:rPr>
        <w:t>计算机科学与技术</w:t>
      </w:r>
    </w:p>
    <w:p w14:paraId="0E3580C0" w14:textId="29E707B3" w:rsidR="004D7A73"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D76FC0">
        <w:rPr>
          <w:rFonts w:asciiTheme="minorEastAsia" w:eastAsiaTheme="minorEastAsia" w:hAnsiTheme="minorEastAsia" w:hint="eastAsia"/>
          <w:sz w:val="30"/>
          <w:szCs w:val="30"/>
        </w:rPr>
        <w:t>施春尧</w:t>
      </w:r>
    </w:p>
    <w:p w14:paraId="3598FD46" w14:textId="52AF0000" w:rsidR="004D7A73" w:rsidRPr="00AA2237" w:rsidRDefault="004D7A73" w:rsidP="00D76FC0">
      <w:pPr>
        <w:spacing w:before="120" w:after="360"/>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D76FC0">
        <w:rPr>
          <w:rFonts w:asciiTheme="minorEastAsia" w:eastAsiaTheme="minorEastAsia" w:hAnsiTheme="minorEastAsia"/>
          <w:sz w:val="30"/>
          <w:szCs w:val="30"/>
        </w:rPr>
        <w:t>2021020917Z</w:t>
      </w:r>
    </w:p>
    <w:p w14:paraId="5705F6A0" w14:textId="3EFDFA7E" w:rsidR="00A523E8" w:rsidRPr="00D76FC0" w:rsidRDefault="004D7A73" w:rsidP="00D76FC0">
      <w:pPr>
        <w:spacing w:before="120" w:after="360"/>
        <w:ind w:firstLineChars="900" w:firstLine="2700"/>
        <w:jc w:val="both"/>
        <w:rPr>
          <w:rFonts w:asciiTheme="minorEastAsia" w:eastAsiaTheme="minorEastAsia" w:hAnsiTheme="minorEastAsia"/>
        </w:rPr>
      </w:pPr>
      <w:r w:rsidRPr="00AA2237">
        <w:rPr>
          <w:rFonts w:asciiTheme="minorEastAsia" w:eastAsiaTheme="minorEastAsia" w:hAnsiTheme="minorEastAsia" w:hint="eastAsia"/>
          <w:sz w:val="30"/>
          <w:szCs w:val="30"/>
        </w:rPr>
        <w:t>指导教师：</w:t>
      </w:r>
      <w:r w:rsidR="00D76FC0">
        <w:rPr>
          <w:rFonts w:asciiTheme="minorEastAsia" w:eastAsiaTheme="minorEastAsia" w:hAnsiTheme="minorEastAsia" w:hint="eastAsia"/>
          <w:sz w:val="30"/>
          <w:szCs w:val="30"/>
        </w:rPr>
        <w:t>李刚</w:t>
      </w:r>
      <w:r w:rsidRPr="00AA2237">
        <w:rPr>
          <w:rFonts w:asciiTheme="minorEastAsia" w:eastAsiaTheme="minorEastAsia" w:hAnsiTheme="minorEastAsia" w:hint="eastAsia"/>
          <w:sz w:val="30"/>
          <w:szCs w:val="30"/>
        </w:rPr>
        <w:t>教授</w:t>
      </w:r>
    </w:p>
    <w:bookmarkEnd w:id="0"/>
    <w:bookmarkEnd w:id="1"/>
    <w:bookmarkEnd w:id="2"/>
    <w:bookmarkEnd w:id="3"/>
    <w:bookmarkEnd w:id="4"/>
    <w:bookmarkEnd w:id="5"/>
    <w:bookmarkEnd w:id="6"/>
    <w:bookmarkEnd w:id="7"/>
    <w:bookmarkEnd w:id="8"/>
    <w:bookmarkEnd w:id="9"/>
    <w:bookmarkEnd w:id="10"/>
    <w:p w14:paraId="4672A45E" w14:textId="77777777" w:rsidR="000E5C98" w:rsidRDefault="000E5C98" w:rsidP="00D76FC0">
      <w:pPr>
        <w:spacing w:before="120" w:after="360"/>
        <w:ind w:firstLineChars="199" w:firstLine="479"/>
        <w:rPr>
          <w:b/>
        </w:rPr>
      </w:pPr>
    </w:p>
    <w:p w14:paraId="43C2C49D" w14:textId="77777777" w:rsidR="000E5C98" w:rsidRDefault="000E5C98">
      <w:pPr>
        <w:spacing w:before="120" w:after="360"/>
        <w:jc w:val="center"/>
        <w:rPr>
          <w:b/>
          <w:sz w:val="44"/>
          <w:szCs w:val="44"/>
        </w:rPr>
        <w:sectPr w:rsidR="000E5C98" w:rsidSect="00D76FC0">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418" w:header="851" w:footer="992" w:gutter="284"/>
          <w:cols w:space="425"/>
          <w:docGrid w:linePitch="422"/>
        </w:sectPr>
      </w:pP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3"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3"/>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4903A7C3" w14:textId="5E075646" w:rsidR="00B45A84" w:rsidRPr="00952E32" w:rsidRDefault="004C5C2D"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Pr="00952E32">
        <w:rPr>
          <w:rFonts w:eastAsiaTheme="minorEastAsia"/>
          <w:szCs w:val="24"/>
        </w:rPr>
        <w:t>Java</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实现。系统后台使用</w:t>
      </w:r>
      <w:r w:rsidRPr="00952E32">
        <w:rPr>
          <w:rFonts w:eastAsiaTheme="minorEastAsia"/>
          <w:szCs w:val="24"/>
        </w:rPr>
        <w:t>SSM</w:t>
      </w:r>
      <w:r w:rsidRPr="00952E32">
        <w:rPr>
          <w:rFonts w:eastAsiaTheme="minorEastAsia" w:hint="eastAsia"/>
          <w:szCs w:val="24"/>
        </w:rPr>
        <w:t>框架进行开发，具有低耦合、高内聚的特点。最后对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1DD0C799" w14:textId="77777777" w:rsidR="000E5C98" w:rsidRPr="00B41F7B" w:rsidRDefault="000E5C98">
      <w:pPr>
        <w:spacing w:before="120" w:after="360"/>
        <w:rPr>
          <w:rFonts w:asciiTheme="minorEastAsia" w:eastAsiaTheme="minorEastAsia" w:hAnsiTheme="minorEastAsia"/>
        </w:rPr>
      </w:pPr>
    </w:p>
    <w:p w14:paraId="6D86047B" w14:textId="1D70BBBE"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717D3A" w:rsidRPr="00B41F7B">
        <w:rPr>
          <w:rFonts w:eastAsiaTheme="minorEastAsia"/>
          <w:color w:val="000000"/>
        </w:rPr>
        <w:t>SSM</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F1DB665" w14:textId="4ACE3FDB" w:rsidR="000E5C98" w:rsidRPr="00B41F7B" w:rsidRDefault="00E55AF4" w:rsidP="001D3BCB">
      <w:pPr>
        <w:pStyle w:val="aff7"/>
        <w:spacing w:beforeLines="50" w:before="120" w:afterLines="150" w:after="360" w:line="460" w:lineRule="exact"/>
        <w:rPr>
          <w:sz w:val="32"/>
          <w:szCs w:val="32"/>
        </w:rPr>
      </w:pPr>
      <w:bookmarkStart w:id="14" w:name="_Toc135873114"/>
      <w:r w:rsidRPr="00B41F7B">
        <w:rPr>
          <w:sz w:val="32"/>
          <w:szCs w:val="32"/>
        </w:rPr>
        <w:lastRenderedPageBreak/>
        <w:t>A</w:t>
      </w:r>
      <w:r w:rsidR="001D3BCB">
        <w:rPr>
          <w:sz w:val="32"/>
          <w:szCs w:val="32"/>
        </w:rPr>
        <w:t>BSTRACT</w:t>
      </w:r>
      <w:bookmarkEnd w:id="14"/>
    </w:p>
    <w:p w14:paraId="01EAF811" w14:textId="77777777" w:rsidR="000E5C98" w:rsidRDefault="000E5C98">
      <w:pPr>
        <w:pStyle w:val="1d"/>
        <w:spacing w:before="120" w:after="360" w:line="360" w:lineRule="auto"/>
        <w:rPr>
          <w:rFonts w:ascii="黑体" w:hAnsi="宋体"/>
          <w:sz w:val="32"/>
          <w:szCs w:val="32"/>
        </w:rPr>
      </w:pPr>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7804EBD5"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universities; C++programming; SSM</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7"/>
          <w:footerReference w:type="even" r:id="rId18"/>
          <w:footerReference w:type="default" r:id="rId19"/>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5" w:name="_Toc8028253"/>
      <w:bookmarkStart w:id="16" w:name="_Toc8029559"/>
      <w:bookmarkStart w:id="17" w:name="_Toc8028149"/>
      <w:r>
        <w:rPr>
          <w:rFonts w:hint="eastAsia"/>
        </w:rPr>
        <w:lastRenderedPageBreak/>
        <w:t>目  录</w:t>
      </w:r>
      <w:bookmarkEnd w:id="15"/>
      <w:bookmarkEnd w:id="16"/>
      <w:bookmarkEnd w:id="17"/>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14" w:history="1">
        <w:r w:rsidRPr="00002789">
          <w:rPr>
            <w:rStyle w:val="affd"/>
            <w:rFonts w:eastAsia="黑体"/>
            <w:bCs/>
            <w:noProof/>
            <w:u w:val="none"/>
          </w:rPr>
          <w:t>ABSTRACT</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_Toc135873114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II</w:t>
        </w:r>
        <w:r w:rsidRPr="00002789">
          <w:rPr>
            <w:rStyle w:val="affd"/>
            <w:rFonts w:eastAsia="黑体"/>
            <w:bCs/>
            <w:noProof/>
            <w:webHidden/>
            <w:u w:val="none"/>
          </w:rPr>
          <w:fldChar w:fldCharType="end"/>
        </w:r>
      </w:hyperlink>
    </w:p>
    <w:p w14:paraId="575FE091" w14:textId="3CA9C52A" w:rsidR="00313C2B" w:rsidRPr="00313C2B" w:rsidRDefault="00313C2B" w:rsidP="00002789">
      <w:pPr>
        <w:widowControl w:val="0"/>
        <w:tabs>
          <w:tab w:val="right" w:leader="dot" w:pos="9060"/>
        </w:tabs>
        <w:spacing w:line="460" w:lineRule="exact"/>
        <w:jc w:val="distribute"/>
        <w:rPr>
          <w:rStyle w:val="affd"/>
          <w:bCs/>
          <w:u w:val="none"/>
        </w:rPr>
      </w:pPr>
      <w:hyperlink w:anchor="_Toc135873115" w:history="1">
        <w:r w:rsidRPr="00002789">
          <w:rPr>
            <w:rStyle w:val="affd"/>
            <w:rFonts w:eastAsia="黑体"/>
            <w:bCs/>
            <w:noProof/>
            <w:u w:val="none"/>
          </w:rPr>
          <w:t>第</w:t>
        </w:r>
        <w:r w:rsidRPr="00002789">
          <w:rPr>
            <w:rStyle w:val="affd"/>
            <w:rFonts w:eastAsia="黑体"/>
            <w:bCs/>
            <w:noProof/>
            <w:u w:val="none"/>
          </w:rPr>
          <w:t>1</w:t>
        </w:r>
        <w:r w:rsidRPr="00002789">
          <w:rPr>
            <w:rStyle w:val="affd"/>
            <w:rFonts w:eastAsia="黑体"/>
            <w:bCs/>
            <w:noProof/>
            <w:u w:val="none"/>
          </w:rPr>
          <w:t>章</w:t>
        </w:r>
        <w:r w:rsidRPr="00002789">
          <w:rPr>
            <w:rStyle w:val="affd"/>
            <w:rFonts w:eastAsia="黑体"/>
            <w:bCs/>
            <w:noProof/>
            <w:u w:val="none"/>
          </w:rPr>
          <w:t xml:space="preserve">  </w:t>
        </w:r>
        <w:r w:rsidRPr="00002789">
          <w:rPr>
            <w:rStyle w:val="affd"/>
            <w:rFonts w:eastAsia="黑体"/>
            <w:bCs/>
            <w:noProof/>
            <w:u w:val="none"/>
          </w:rPr>
          <w:t>绪</w:t>
        </w:r>
        <w:r w:rsidRPr="00002789">
          <w:rPr>
            <w:rStyle w:val="affd"/>
            <w:rFonts w:eastAsia="黑体"/>
            <w:bCs/>
            <w:noProof/>
            <w:u w:val="none"/>
          </w:rPr>
          <w:t xml:space="preserve">  </w:t>
        </w:r>
        <w:r w:rsidRPr="00002789">
          <w:rPr>
            <w:rStyle w:val="affd"/>
            <w:rFonts w:eastAsia="黑体"/>
            <w:bCs/>
            <w:noProof/>
            <w:u w:val="none"/>
          </w:rPr>
          <w:t>论</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_Toc135873115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1</w:t>
        </w:r>
        <w:r w:rsidRPr="00002789">
          <w:rPr>
            <w:rStyle w:val="affd"/>
            <w:rFonts w:eastAsia="黑体"/>
            <w:bCs/>
            <w:noProof/>
            <w:webHidden/>
            <w:u w:val="none"/>
          </w:rPr>
          <w:fldChar w:fldCharType="end"/>
        </w:r>
      </w:hyperlink>
    </w:p>
    <w:p w14:paraId="14371124" w14:textId="5283DF9F"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16" w:history="1">
        <w:r w:rsidRPr="00313C2B">
          <w:rPr>
            <w:rStyle w:val="affd"/>
            <w:bCs/>
            <w:noProof/>
            <w:u w:val="none"/>
          </w:rPr>
          <w:t xml:space="preserve">1.1 </w:t>
        </w:r>
        <w:r w:rsidRPr="00313C2B">
          <w:rPr>
            <w:rStyle w:val="affd"/>
            <w:bCs/>
            <w:noProof/>
            <w:u w:val="none"/>
          </w:rPr>
          <w:t>课题研究的背景</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_Toc135873116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w:t>
        </w:r>
        <w:r w:rsidRPr="00313C2B">
          <w:rPr>
            <w:rStyle w:val="affd"/>
            <w:bCs/>
            <w:webHidden/>
            <w:u w:val="none"/>
          </w:rPr>
          <w:fldChar w:fldCharType="end"/>
        </w:r>
      </w:hyperlink>
    </w:p>
    <w:p w14:paraId="1F994C3A" w14:textId="3975CF5D"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17" w:history="1">
        <w:r w:rsidRPr="00313C2B">
          <w:rPr>
            <w:rStyle w:val="affd"/>
            <w:bCs/>
            <w:noProof/>
            <w:u w:val="none"/>
          </w:rPr>
          <w:t xml:space="preserve">1.2 </w:t>
        </w:r>
        <w:r w:rsidRPr="00313C2B">
          <w:rPr>
            <w:rStyle w:val="affd"/>
            <w:bCs/>
            <w:noProof/>
            <w:u w:val="none"/>
          </w:rPr>
          <w:t>课题研究的意义</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_Toc135873117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w:t>
        </w:r>
        <w:r w:rsidRPr="00313C2B">
          <w:rPr>
            <w:rStyle w:val="affd"/>
            <w:bCs/>
            <w:webHidden/>
            <w:u w:val="none"/>
          </w:rPr>
          <w:fldChar w:fldCharType="end"/>
        </w:r>
      </w:hyperlink>
    </w:p>
    <w:p w14:paraId="570DFEBF" w14:textId="05B80B48"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18" w:history="1">
        <w:r w:rsidRPr="00313C2B">
          <w:rPr>
            <w:rStyle w:val="affd"/>
            <w:bCs/>
            <w:noProof/>
            <w:u w:val="none"/>
          </w:rPr>
          <w:t xml:space="preserve">1.3 </w:t>
        </w:r>
        <w:r w:rsidRPr="00313C2B">
          <w:rPr>
            <w:rStyle w:val="affd"/>
            <w:bCs/>
            <w:noProof/>
            <w:u w:val="none"/>
          </w:rPr>
          <w:t>国内外研究现状</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_Toc135873118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w:t>
        </w:r>
        <w:r w:rsidRPr="00313C2B">
          <w:rPr>
            <w:rStyle w:val="affd"/>
            <w:bCs/>
            <w:webHidden/>
            <w:u w:val="none"/>
          </w:rPr>
          <w:fldChar w:fldCharType="end"/>
        </w:r>
      </w:hyperlink>
    </w:p>
    <w:p w14:paraId="4EF2CFA2" w14:textId="0A158DB3"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Pr="00313C2B">
          <w:rPr>
            <w:rStyle w:val="affd"/>
            <w:bCs/>
            <w:noProof/>
            <w:u w:val="none"/>
          </w:rPr>
          <w:t xml:space="preserve">1.3.1 </w:t>
        </w:r>
        <w:r w:rsidRPr="00313C2B">
          <w:rPr>
            <w:rStyle w:val="affd"/>
            <w:bCs/>
            <w:noProof/>
            <w:u w:val="none"/>
          </w:rPr>
          <w:t>国内研究现状</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_Toc135873119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2</w:t>
        </w:r>
        <w:r w:rsidRPr="00313C2B">
          <w:rPr>
            <w:rStyle w:val="affd"/>
            <w:bCs/>
            <w:noProof/>
            <w:webHidden/>
            <w:u w:val="none"/>
          </w:rPr>
          <w:fldChar w:fldCharType="end"/>
        </w:r>
      </w:hyperlink>
    </w:p>
    <w:p w14:paraId="5414696B" w14:textId="73242535"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Pr="00313C2B">
          <w:rPr>
            <w:rStyle w:val="affd"/>
            <w:bCs/>
            <w:noProof/>
            <w:u w:val="none"/>
          </w:rPr>
          <w:t xml:space="preserve">1.3.2 </w:t>
        </w:r>
        <w:r w:rsidRPr="00313C2B">
          <w:rPr>
            <w:rStyle w:val="affd"/>
            <w:bCs/>
            <w:noProof/>
            <w:u w:val="none"/>
          </w:rPr>
          <w:t>国外研究现状</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_Toc135873120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3</w:t>
        </w:r>
        <w:r w:rsidRPr="00313C2B">
          <w:rPr>
            <w:rStyle w:val="affd"/>
            <w:bCs/>
            <w:noProof/>
            <w:webHidden/>
            <w:u w:val="none"/>
          </w:rPr>
          <w:fldChar w:fldCharType="end"/>
        </w:r>
      </w:hyperlink>
    </w:p>
    <w:p w14:paraId="2E1D1978" w14:textId="3832772D"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21" w:history="1">
        <w:r w:rsidRPr="00313C2B">
          <w:rPr>
            <w:rStyle w:val="affd"/>
            <w:bCs/>
            <w:noProof/>
            <w:u w:val="none"/>
          </w:rPr>
          <w:t xml:space="preserve">1.4 </w:t>
        </w:r>
        <w:r w:rsidRPr="00313C2B">
          <w:rPr>
            <w:rStyle w:val="affd"/>
            <w:bCs/>
            <w:noProof/>
            <w:u w:val="none"/>
          </w:rPr>
          <w:t>主要内容介绍</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_Toc135873121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4</w:t>
        </w:r>
        <w:r w:rsidRPr="00313C2B">
          <w:rPr>
            <w:rStyle w:val="affd"/>
            <w:bCs/>
            <w:webHidden/>
            <w:u w:val="none"/>
          </w:rPr>
          <w:fldChar w:fldCharType="end"/>
        </w:r>
      </w:hyperlink>
    </w:p>
    <w:p w14:paraId="2D66E424" w14:textId="49C9F9C8"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22" w:history="1">
        <w:r w:rsidRPr="00313C2B">
          <w:rPr>
            <w:rStyle w:val="affd"/>
            <w:bCs/>
            <w:noProof/>
            <w:u w:val="none"/>
          </w:rPr>
          <w:t>1.4.1 Java</w:t>
        </w:r>
        <w:r w:rsidRPr="00313C2B">
          <w:rPr>
            <w:rStyle w:val="affd"/>
            <w:bCs/>
            <w:noProof/>
            <w:u w:val="none"/>
          </w:rPr>
          <w:t>技术</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_Toc135873122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4</w:t>
        </w:r>
        <w:r w:rsidRPr="00313C2B">
          <w:rPr>
            <w:rStyle w:val="affd"/>
            <w:bCs/>
            <w:webHidden/>
            <w:u w:val="none"/>
          </w:rPr>
          <w:fldChar w:fldCharType="end"/>
        </w:r>
      </w:hyperlink>
    </w:p>
    <w:p w14:paraId="5F4B00DC" w14:textId="635B4DE0"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Pr="00313C2B">
          <w:rPr>
            <w:rStyle w:val="affd"/>
            <w:bCs/>
            <w:noProof/>
            <w:u w:val="none"/>
          </w:rPr>
          <w:t>1.4.2 SSM</w:t>
        </w:r>
        <w:r w:rsidRPr="00313C2B">
          <w:rPr>
            <w:rStyle w:val="affd"/>
            <w:bCs/>
            <w:noProof/>
            <w:u w:val="none"/>
          </w:rPr>
          <w:t>框架技术</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_Toc135873123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4</w:t>
        </w:r>
        <w:r w:rsidRPr="00313C2B">
          <w:rPr>
            <w:rStyle w:val="affd"/>
            <w:bCs/>
            <w:noProof/>
            <w:webHidden/>
            <w:u w:val="none"/>
          </w:rPr>
          <w:fldChar w:fldCharType="end"/>
        </w:r>
      </w:hyperlink>
    </w:p>
    <w:p w14:paraId="5B6CD236" w14:textId="51216D2B"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Pr="00313C2B">
          <w:rPr>
            <w:rStyle w:val="affd"/>
            <w:bCs/>
            <w:noProof/>
            <w:u w:val="none"/>
          </w:rPr>
          <w:t>1.4.3 Html</w:t>
        </w:r>
        <w:r w:rsidRPr="00313C2B">
          <w:rPr>
            <w:rStyle w:val="affd"/>
            <w:bCs/>
            <w:noProof/>
            <w:u w:val="none"/>
          </w:rPr>
          <w:t>技术</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_Toc135873124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4</w:t>
        </w:r>
        <w:r w:rsidRPr="00313C2B">
          <w:rPr>
            <w:rStyle w:val="affd"/>
            <w:bCs/>
            <w:noProof/>
            <w:webHidden/>
            <w:u w:val="none"/>
          </w:rPr>
          <w:fldChar w:fldCharType="end"/>
        </w:r>
      </w:hyperlink>
    </w:p>
    <w:p w14:paraId="78C936BC" w14:textId="0F87DD05"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Pr="00313C2B">
          <w:rPr>
            <w:rStyle w:val="affd"/>
            <w:bCs/>
            <w:noProof/>
            <w:u w:val="none"/>
          </w:rPr>
          <w:t>1.4.4 Javascript</w:t>
        </w:r>
        <w:r w:rsidRPr="00313C2B">
          <w:rPr>
            <w:rStyle w:val="affd"/>
            <w:bCs/>
            <w:noProof/>
            <w:u w:val="none"/>
          </w:rPr>
          <w:t>技术</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_Toc135873125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4</w:t>
        </w:r>
        <w:r w:rsidRPr="00313C2B">
          <w:rPr>
            <w:rStyle w:val="affd"/>
            <w:bCs/>
            <w:noProof/>
            <w:webHidden/>
            <w:u w:val="none"/>
          </w:rPr>
          <w:fldChar w:fldCharType="end"/>
        </w:r>
      </w:hyperlink>
    </w:p>
    <w:p w14:paraId="5A45B152" w14:textId="51E87C70"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Pr="00313C2B">
          <w:rPr>
            <w:rStyle w:val="affd"/>
            <w:bCs/>
            <w:noProof/>
            <w:u w:val="none"/>
          </w:rPr>
          <w:t>1.4.5 MySQL</w:t>
        </w:r>
        <w:r w:rsidRPr="00313C2B">
          <w:rPr>
            <w:rStyle w:val="affd"/>
            <w:bCs/>
            <w:noProof/>
            <w:u w:val="none"/>
          </w:rPr>
          <w:t>数据库</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_Toc135873126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5</w:t>
        </w:r>
        <w:r w:rsidRPr="00313C2B">
          <w:rPr>
            <w:rStyle w:val="affd"/>
            <w:bCs/>
            <w:noProof/>
            <w:webHidden/>
            <w:u w:val="none"/>
          </w:rPr>
          <w:fldChar w:fldCharType="end"/>
        </w:r>
      </w:hyperlink>
    </w:p>
    <w:p w14:paraId="3EB08DB3" w14:textId="45A5C80A"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27" w:history="1">
        <w:r w:rsidRPr="00313C2B">
          <w:rPr>
            <w:rStyle w:val="affd"/>
            <w:bCs/>
            <w:noProof/>
            <w:u w:val="none"/>
          </w:rPr>
          <w:t xml:space="preserve">1.5 </w:t>
        </w:r>
        <w:r w:rsidRPr="00313C2B">
          <w:rPr>
            <w:rStyle w:val="affd"/>
            <w:bCs/>
            <w:noProof/>
            <w:u w:val="none"/>
          </w:rPr>
          <w:t>论文结构</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_Toc135873127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5</w:t>
        </w:r>
        <w:r w:rsidRPr="00313C2B">
          <w:rPr>
            <w:rStyle w:val="affd"/>
            <w:bCs/>
            <w:webHidden/>
            <w:u w:val="none"/>
          </w:rPr>
          <w:fldChar w:fldCharType="end"/>
        </w:r>
      </w:hyperlink>
    </w:p>
    <w:p w14:paraId="1638EFFC" w14:textId="7D365DAF"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28" w:history="1">
        <w:r w:rsidRPr="00002789">
          <w:rPr>
            <w:rStyle w:val="affd"/>
            <w:rFonts w:eastAsia="黑体"/>
            <w:bCs/>
            <w:noProof/>
            <w:u w:val="none"/>
          </w:rPr>
          <w:t>第</w:t>
        </w:r>
        <w:r w:rsidRPr="00002789">
          <w:rPr>
            <w:rStyle w:val="affd"/>
            <w:rFonts w:eastAsia="黑体"/>
            <w:bCs/>
            <w:noProof/>
            <w:u w:val="none"/>
          </w:rPr>
          <w:t>2</w:t>
        </w:r>
        <w:r w:rsidRPr="00002789">
          <w:rPr>
            <w:rStyle w:val="affd"/>
            <w:rFonts w:eastAsia="黑体"/>
            <w:bCs/>
            <w:noProof/>
            <w:u w:val="none"/>
          </w:rPr>
          <w:t>章</w:t>
        </w:r>
        <w:r w:rsidRPr="00002789">
          <w:rPr>
            <w:rStyle w:val="affd"/>
            <w:rFonts w:eastAsia="黑体"/>
            <w:bCs/>
            <w:noProof/>
            <w:u w:val="none"/>
          </w:rPr>
          <w:t xml:space="preserve">  </w:t>
        </w:r>
        <w:r w:rsidRPr="00002789">
          <w:rPr>
            <w:rStyle w:val="affd"/>
            <w:rFonts w:eastAsia="黑体"/>
            <w:bCs/>
            <w:noProof/>
            <w:u w:val="none"/>
          </w:rPr>
          <w:t>需求分析</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_Toc135873128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1</w:t>
        </w:r>
        <w:r w:rsidRPr="00002789">
          <w:rPr>
            <w:rStyle w:val="affd"/>
            <w:rFonts w:eastAsia="黑体"/>
            <w:bCs/>
            <w:noProof/>
            <w:webHidden/>
            <w:u w:val="none"/>
          </w:rPr>
          <w:fldChar w:fldCharType="end"/>
        </w:r>
      </w:hyperlink>
    </w:p>
    <w:p w14:paraId="215B55DD" w14:textId="5923F421"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29" w:history="1">
        <w:r w:rsidRPr="00313C2B">
          <w:rPr>
            <w:rStyle w:val="affd"/>
            <w:bCs/>
            <w:noProof/>
            <w:u w:val="none"/>
          </w:rPr>
          <w:t xml:space="preserve">2.1 </w:t>
        </w:r>
        <w:r w:rsidRPr="00313C2B">
          <w:rPr>
            <w:rStyle w:val="affd"/>
            <w:bCs/>
            <w:noProof/>
            <w:u w:val="none"/>
          </w:rPr>
          <w:t>可行性分析</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_Toc135873129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w:t>
        </w:r>
        <w:r w:rsidRPr="00313C2B">
          <w:rPr>
            <w:rStyle w:val="affd"/>
            <w:bCs/>
            <w:webHidden/>
            <w:u w:val="none"/>
          </w:rPr>
          <w:fldChar w:fldCharType="end"/>
        </w:r>
      </w:hyperlink>
    </w:p>
    <w:p w14:paraId="47F9C56B" w14:textId="1121D75C"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Pr="00313C2B">
          <w:rPr>
            <w:rStyle w:val="affd"/>
            <w:bCs/>
            <w:noProof/>
            <w:u w:val="none"/>
          </w:rPr>
          <w:t>2.1.1</w:t>
        </w:r>
        <w:r w:rsidRPr="00313C2B">
          <w:rPr>
            <w:rStyle w:val="affd"/>
            <w:bCs/>
            <w:noProof/>
            <w:u w:val="none"/>
          </w:rPr>
          <w:t>技术可行性分析</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_Toc135873130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1</w:t>
        </w:r>
        <w:r w:rsidRPr="00313C2B">
          <w:rPr>
            <w:rStyle w:val="affd"/>
            <w:bCs/>
            <w:noProof/>
            <w:webHidden/>
            <w:u w:val="none"/>
          </w:rPr>
          <w:fldChar w:fldCharType="end"/>
        </w:r>
      </w:hyperlink>
    </w:p>
    <w:p w14:paraId="5417744F" w14:textId="09002694"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Pr="00313C2B">
          <w:rPr>
            <w:rStyle w:val="affd"/>
            <w:bCs/>
            <w:noProof/>
            <w:u w:val="none"/>
          </w:rPr>
          <w:t>2.1.2</w:t>
        </w:r>
        <w:r w:rsidRPr="00313C2B">
          <w:rPr>
            <w:rStyle w:val="affd"/>
            <w:bCs/>
            <w:noProof/>
            <w:u w:val="none"/>
          </w:rPr>
          <w:t>经济可行性分析</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_Toc135873131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1</w:t>
        </w:r>
        <w:r w:rsidRPr="00313C2B">
          <w:rPr>
            <w:rStyle w:val="affd"/>
            <w:bCs/>
            <w:noProof/>
            <w:webHidden/>
            <w:u w:val="none"/>
          </w:rPr>
          <w:fldChar w:fldCharType="end"/>
        </w:r>
      </w:hyperlink>
    </w:p>
    <w:p w14:paraId="22D5DDC2" w14:textId="7BA7AE0D"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Pr="00313C2B">
          <w:rPr>
            <w:rStyle w:val="affd"/>
            <w:bCs/>
            <w:noProof/>
            <w:u w:val="none"/>
          </w:rPr>
          <w:t>2.1.3</w:t>
        </w:r>
        <w:r w:rsidRPr="00313C2B">
          <w:rPr>
            <w:rStyle w:val="affd"/>
            <w:bCs/>
            <w:noProof/>
            <w:u w:val="none"/>
          </w:rPr>
          <w:t>操作可行性分析</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_Toc135873132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1</w:t>
        </w:r>
        <w:r w:rsidRPr="00313C2B">
          <w:rPr>
            <w:rStyle w:val="affd"/>
            <w:bCs/>
            <w:noProof/>
            <w:webHidden/>
            <w:u w:val="none"/>
          </w:rPr>
          <w:fldChar w:fldCharType="end"/>
        </w:r>
      </w:hyperlink>
    </w:p>
    <w:p w14:paraId="01A913E7" w14:textId="214F5C79"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33" w:history="1">
        <w:r w:rsidRPr="00313C2B">
          <w:rPr>
            <w:rStyle w:val="affd"/>
            <w:bCs/>
            <w:noProof/>
            <w:u w:val="none"/>
          </w:rPr>
          <w:t xml:space="preserve">2.2 </w:t>
        </w:r>
        <w:r w:rsidRPr="00313C2B">
          <w:rPr>
            <w:rStyle w:val="affd"/>
            <w:bCs/>
            <w:noProof/>
            <w:u w:val="none"/>
          </w:rPr>
          <w:t>功能性需求分析</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_Toc135873133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w:t>
        </w:r>
        <w:r w:rsidRPr="00313C2B">
          <w:rPr>
            <w:rStyle w:val="affd"/>
            <w:bCs/>
            <w:webHidden/>
            <w:u w:val="none"/>
          </w:rPr>
          <w:fldChar w:fldCharType="end"/>
        </w:r>
      </w:hyperlink>
    </w:p>
    <w:p w14:paraId="4E6D2FC7" w14:textId="52E6E12A"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Pr="00313C2B">
          <w:rPr>
            <w:rStyle w:val="affd"/>
            <w:bCs/>
            <w:noProof/>
            <w:u w:val="none"/>
          </w:rPr>
          <w:t xml:space="preserve">2.2.1 </w:t>
        </w:r>
        <w:r w:rsidRPr="00313C2B">
          <w:rPr>
            <w:rStyle w:val="affd"/>
            <w:bCs/>
            <w:noProof/>
            <w:u w:val="none"/>
          </w:rPr>
          <w:t>系统参与者</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_Toc135873134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2</w:t>
        </w:r>
        <w:r w:rsidRPr="00313C2B">
          <w:rPr>
            <w:rStyle w:val="affd"/>
            <w:bCs/>
            <w:noProof/>
            <w:webHidden/>
            <w:u w:val="none"/>
          </w:rPr>
          <w:fldChar w:fldCharType="end"/>
        </w:r>
      </w:hyperlink>
    </w:p>
    <w:p w14:paraId="4DCEBB3D" w14:textId="13573169"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Pr="00313C2B">
          <w:rPr>
            <w:rStyle w:val="affd"/>
            <w:bCs/>
            <w:noProof/>
            <w:u w:val="none"/>
          </w:rPr>
          <w:t xml:space="preserve">2.2.2 </w:t>
        </w:r>
        <w:r w:rsidRPr="00313C2B">
          <w:rPr>
            <w:rStyle w:val="affd"/>
            <w:bCs/>
            <w:noProof/>
            <w:u w:val="none"/>
          </w:rPr>
          <w:t>用例词汇表</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_Toc135873135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2</w:t>
        </w:r>
        <w:r w:rsidRPr="00313C2B">
          <w:rPr>
            <w:rStyle w:val="affd"/>
            <w:bCs/>
            <w:noProof/>
            <w:webHidden/>
            <w:u w:val="none"/>
          </w:rPr>
          <w:fldChar w:fldCharType="end"/>
        </w:r>
      </w:hyperlink>
    </w:p>
    <w:p w14:paraId="0EF1DF37" w14:textId="5C1B8533"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Pr="00313C2B">
          <w:rPr>
            <w:rStyle w:val="affd"/>
            <w:bCs/>
            <w:noProof/>
            <w:u w:val="none"/>
          </w:rPr>
          <w:t xml:space="preserve">2.2.3 </w:t>
        </w:r>
        <w:r w:rsidRPr="00313C2B">
          <w:rPr>
            <w:rStyle w:val="affd"/>
            <w:bCs/>
            <w:noProof/>
            <w:u w:val="none"/>
          </w:rPr>
          <w:t>管理员用户需求分析</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_Toc135873136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2</w:t>
        </w:r>
        <w:r w:rsidRPr="00313C2B">
          <w:rPr>
            <w:rStyle w:val="affd"/>
            <w:bCs/>
            <w:noProof/>
            <w:webHidden/>
            <w:u w:val="none"/>
          </w:rPr>
          <w:fldChar w:fldCharType="end"/>
        </w:r>
      </w:hyperlink>
    </w:p>
    <w:p w14:paraId="700D0277" w14:textId="60CE9510"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Pr="00313C2B">
          <w:rPr>
            <w:rStyle w:val="affd"/>
            <w:bCs/>
            <w:noProof/>
            <w:u w:val="none"/>
          </w:rPr>
          <w:t xml:space="preserve">2.2.4 </w:t>
        </w:r>
        <w:r w:rsidRPr="00313C2B">
          <w:rPr>
            <w:rStyle w:val="affd"/>
            <w:bCs/>
            <w:noProof/>
            <w:u w:val="none"/>
          </w:rPr>
          <w:t>老师用户需求分析</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_Toc135873137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3</w:t>
        </w:r>
        <w:r w:rsidRPr="00313C2B">
          <w:rPr>
            <w:rStyle w:val="affd"/>
            <w:bCs/>
            <w:noProof/>
            <w:webHidden/>
            <w:u w:val="none"/>
          </w:rPr>
          <w:fldChar w:fldCharType="end"/>
        </w:r>
      </w:hyperlink>
    </w:p>
    <w:p w14:paraId="3E2485FE" w14:textId="619F24E8"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Pr="00313C2B">
          <w:rPr>
            <w:rStyle w:val="affd"/>
            <w:bCs/>
            <w:noProof/>
            <w:u w:val="none"/>
          </w:rPr>
          <w:t xml:space="preserve">2.2.5 </w:t>
        </w:r>
        <w:r w:rsidRPr="00313C2B">
          <w:rPr>
            <w:rStyle w:val="affd"/>
            <w:bCs/>
            <w:noProof/>
            <w:u w:val="none"/>
          </w:rPr>
          <w:t>学生用户需求分析</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_Toc135873138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4</w:t>
        </w:r>
        <w:r w:rsidRPr="00313C2B">
          <w:rPr>
            <w:rStyle w:val="affd"/>
            <w:bCs/>
            <w:noProof/>
            <w:webHidden/>
            <w:u w:val="none"/>
          </w:rPr>
          <w:fldChar w:fldCharType="end"/>
        </w:r>
      </w:hyperlink>
    </w:p>
    <w:p w14:paraId="1A35375E" w14:textId="018B2624"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39" w:history="1">
        <w:r w:rsidRPr="00313C2B">
          <w:rPr>
            <w:rStyle w:val="affd"/>
            <w:bCs/>
            <w:noProof/>
            <w:u w:val="none"/>
          </w:rPr>
          <w:t xml:space="preserve">2.3 </w:t>
        </w:r>
        <w:r w:rsidRPr="00313C2B">
          <w:rPr>
            <w:rStyle w:val="affd"/>
            <w:bCs/>
            <w:noProof/>
            <w:u w:val="none"/>
          </w:rPr>
          <w:t>用例描述</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_Toc135873139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4</w:t>
        </w:r>
        <w:r w:rsidRPr="00313C2B">
          <w:rPr>
            <w:rStyle w:val="affd"/>
            <w:bCs/>
            <w:webHidden/>
            <w:u w:val="none"/>
          </w:rPr>
          <w:fldChar w:fldCharType="end"/>
        </w:r>
      </w:hyperlink>
    </w:p>
    <w:p w14:paraId="0699DFAD" w14:textId="4203A264"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Pr="00313C2B">
          <w:rPr>
            <w:rStyle w:val="affd"/>
            <w:bCs/>
            <w:noProof/>
            <w:u w:val="none"/>
          </w:rPr>
          <w:t xml:space="preserve">2.3.1 </w:t>
        </w:r>
        <w:r w:rsidRPr="00313C2B">
          <w:rPr>
            <w:rStyle w:val="affd"/>
            <w:bCs/>
            <w:noProof/>
            <w:u w:val="none"/>
          </w:rPr>
          <w:t>注册用例</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_Toc135873140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4</w:t>
        </w:r>
        <w:r w:rsidRPr="00313C2B">
          <w:rPr>
            <w:rStyle w:val="affd"/>
            <w:bCs/>
            <w:noProof/>
            <w:webHidden/>
            <w:u w:val="none"/>
          </w:rPr>
          <w:fldChar w:fldCharType="end"/>
        </w:r>
      </w:hyperlink>
    </w:p>
    <w:p w14:paraId="5826B11C" w14:textId="4650C2E2"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Pr="00313C2B">
          <w:rPr>
            <w:rStyle w:val="affd"/>
            <w:bCs/>
            <w:noProof/>
            <w:u w:val="none"/>
          </w:rPr>
          <w:t xml:space="preserve">2.3.2 </w:t>
        </w:r>
        <w:r w:rsidRPr="00313C2B">
          <w:rPr>
            <w:rStyle w:val="affd"/>
            <w:bCs/>
            <w:noProof/>
            <w:u w:val="none"/>
          </w:rPr>
          <w:t>登录用例</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_Toc135873141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5</w:t>
        </w:r>
        <w:r w:rsidRPr="00313C2B">
          <w:rPr>
            <w:rStyle w:val="affd"/>
            <w:bCs/>
            <w:noProof/>
            <w:webHidden/>
            <w:u w:val="none"/>
          </w:rPr>
          <w:fldChar w:fldCharType="end"/>
        </w:r>
      </w:hyperlink>
    </w:p>
    <w:p w14:paraId="5F656107" w14:textId="4EB77F32"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Pr="00313C2B">
          <w:rPr>
            <w:rStyle w:val="affd"/>
            <w:bCs/>
            <w:noProof/>
            <w:u w:val="none"/>
          </w:rPr>
          <w:t xml:space="preserve">2.3.3 </w:t>
        </w:r>
        <w:r w:rsidRPr="00313C2B">
          <w:rPr>
            <w:rStyle w:val="affd"/>
            <w:bCs/>
            <w:noProof/>
            <w:u w:val="none"/>
          </w:rPr>
          <w:t>课程管理用例</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_Toc135873142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5</w:t>
        </w:r>
        <w:r w:rsidRPr="00313C2B">
          <w:rPr>
            <w:rStyle w:val="affd"/>
            <w:bCs/>
            <w:noProof/>
            <w:webHidden/>
            <w:u w:val="none"/>
          </w:rPr>
          <w:fldChar w:fldCharType="end"/>
        </w:r>
      </w:hyperlink>
    </w:p>
    <w:p w14:paraId="4F482BEC" w14:textId="206B6E1F"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Pr="00313C2B">
          <w:rPr>
            <w:rStyle w:val="affd"/>
            <w:bCs/>
            <w:noProof/>
            <w:u w:val="none"/>
          </w:rPr>
          <w:t xml:space="preserve">2.3.4 </w:t>
        </w:r>
        <w:r w:rsidRPr="00313C2B">
          <w:rPr>
            <w:rStyle w:val="affd"/>
            <w:bCs/>
            <w:noProof/>
            <w:u w:val="none"/>
          </w:rPr>
          <w:t>考试管理用例</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_Toc135873143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6</w:t>
        </w:r>
        <w:r w:rsidRPr="00313C2B">
          <w:rPr>
            <w:rStyle w:val="affd"/>
            <w:bCs/>
            <w:noProof/>
            <w:webHidden/>
            <w:u w:val="none"/>
          </w:rPr>
          <w:fldChar w:fldCharType="end"/>
        </w:r>
      </w:hyperlink>
    </w:p>
    <w:p w14:paraId="1EC9E988" w14:textId="2A1EBE57"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Pr="00313C2B">
          <w:rPr>
            <w:rStyle w:val="affd"/>
            <w:bCs/>
            <w:noProof/>
            <w:u w:val="none"/>
          </w:rPr>
          <w:t xml:space="preserve">2.3.5 </w:t>
        </w:r>
        <w:r w:rsidRPr="00313C2B">
          <w:rPr>
            <w:rStyle w:val="affd"/>
            <w:bCs/>
            <w:noProof/>
            <w:u w:val="none"/>
          </w:rPr>
          <w:t>试题管理用例</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_Toc135873144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6</w:t>
        </w:r>
        <w:r w:rsidRPr="00313C2B">
          <w:rPr>
            <w:rStyle w:val="affd"/>
            <w:bCs/>
            <w:noProof/>
            <w:webHidden/>
            <w:u w:val="none"/>
          </w:rPr>
          <w:fldChar w:fldCharType="end"/>
        </w:r>
      </w:hyperlink>
    </w:p>
    <w:p w14:paraId="4310D65B" w14:textId="726C82B5"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45" w:history="1">
        <w:r w:rsidRPr="00313C2B">
          <w:rPr>
            <w:rStyle w:val="affd"/>
            <w:bCs/>
            <w:noProof/>
            <w:u w:val="none"/>
          </w:rPr>
          <w:t xml:space="preserve">2.4 </w:t>
        </w:r>
        <w:r w:rsidRPr="00313C2B">
          <w:rPr>
            <w:rStyle w:val="affd"/>
            <w:bCs/>
            <w:noProof/>
            <w:u w:val="none"/>
          </w:rPr>
          <w:t>非功能性需求分析</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_Toc135873145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7</w:t>
        </w:r>
        <w:r w:rsidRPr="00313C2B">
          <w:rPr>
            <w:rStyle w:val="affd"/>
            <w:bCs/>
            <w:webHidden/>
            <w:u w:val="none"/>
          </w:rPr>
          <w:fldChar w:fldCharType="end"/>
        </w:r>
      </w:hyperlink>
    </w:p>
    <w:p w14:paraId="77FC33A0" w14:textId="4A220813"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46" w:history="1">
        <w:r w:rsidRPr="00313C2B">
          <w:rPr>
            <w:rStyle w:val="affd"/>
            <w:bCs/>
            <w:noProof/>
            <w:u w:val="none"/>
          </w:rPr>
          <w:t xml:space="preserve">2.5 </w:t>
        </w:r>
        <w:r w:rsidRPr="00313C2B">
          <w:rPr>
            <w:rStyle w:val="affd"/>
            <w:bCs/>
            <w:noProof/>
            <w:u w:val="none"/>
          </w:rPr>
          <w:t>本章小结</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_Toc135873146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7</w:t>
        </w:r>
        <w:r w:rsidRPr="00313C2B">
          <w:rPr>
            <w:rStyle w:val="affd"/>
            <w:bCs/>
            <w:webHidden/>
            <w:u w:val="none"/>
          </w:rPr>
          <w:fldChar w:fldCharType="end"/>
        </w:r>
      </w:hyperlink>
    </w:p>
    <w:p w14:paraId="215587C6" w14:textId="0BBFF298"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47" w:history="1">
        <w:r w:rsidRPr="00002789">
          <w:rPr>
            <w:rStyle w:val="affd"/>
            <w:rFonts w:eastAsia="黑体"/>
            <w:bCs/>
            <w:noProof/>
            <w:u w:val="none"/>
          </w:rPr>
          <w:t>第</w:t>
        </w:r>
        <w:r w:rsidRPr="00002789">
          <w:rPr>
            <w:rStyle w:val="affd"/>
            <w:rFonts w:eastAsia="黑体"/>
            <w:bCs/>
            <w:noProof/>
            <w:u w:val="none"/>
          </w:rPr>
          <w:t>3</w:t>
        </w:r>
        <w:r w:rsidRPr="00002789">
          <w:rPr>
            <w:rStyle w:val="affd"/>
            <w:rFonts w:eastAsia="黑体"/>
            <w:bCs/>
            <w:noProof/>
            <w:u w:val="none"/>
          </w:rPr>
          <w:t>章</w:t>
        </w:r>
        <w:r w:rsidRPr="00002789">
          <w:rPr>
            <w:rStyle w:val="affd"/>
            <w:rFonts w:eastAsia="黑体"/>
            <w:bCs/>
            <w:noProof/>
            <w:u w:val="none"/>
          </w:rPr>
          <w:t xml:space="preserve">  </w:t>
        </w:r>
        <w:r w:rsidRPr="00002789">
          <w:rPr>
            <w:rStyle w:val="affd"/>
            <w:rFonts w:eastAsia="黑体"/>
            <w:bCs/>
            <w:noProof/>
            <w:u w:val="none"/>
          </w:rPr>
          <w:t>系统概要设计</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_Toc135873147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9</w:t>
        </w:r>
        <w:r w:rsidRPr="00002789">
          <w:rPr>
            <w:rStyle w:val="affd"/>
            <w:rFonts w:eastAsia="黑体"/>
            <w:bCs/>
            <w:noProof/>
            <w:webHidden/>
            <w:u w:val="none"/>
          </w:rPr>
          <w:fldChar w:fldCharType="end"/>
        </w:r>
      </w:hyperlink>
    </w:p>
    <w:p w14:paraId="69467A23" w14:textId="10394441"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48" w:history="1">
        <w:r w:rsidRPr="00313C2B">
          <w:rPr>
            <w:rStyle w:val="affd"/>
            <w:bCs/>
            <w:noProof/>
            <w:u w:val="none"/>
          </w:rPr>
          <w:t xml:space="preserve">3.1 </w:t>
        </w:r>
        <w:r w:rsidRPr="00313C2B">
          <w:rPr>
            <w:rStyle w:val="affd"/>
            <w:bCs/>
            <w:noProof/>
            <w:u w:val="none"/>
          </w:rPr>
          <w:t>系统结构设计</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_Toc135873148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9</w:t>
        </w:r>
        <w:r w:rsidRPr="00313C2B">
          <w:rPr>
            <w:rStyle w:val="affd"/>
            <w:bCs/>
            <w:webHidden/>
            <w:u w:val="none"/>
          </w:rPr>
          <w:fldChar w:fldCharType="end"/>
        </w:r>
      </w:hyperlink>
    </w:p>
    <w:p w14:paraId="4FC88E4B" w14:textId="07BE2E15"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49" w:history="1">
        <w:r w:rsidRPr="00313C2B">
          <w:rPr>
            <w:rStyle w:val="affd"/>
            <w:bCs/>
            <w:noProof/>
            <w:u w:val="none"/>
          </w:rPr>
          <w:t xml:space="preserve">3.2 </w:t>
        </w:r>
        <w:r w:rsidRPr="00313C2B">
          <w:rPr>
            <w:rStyle w:val="affd"/>
            <w:bCs/>
            <w:noProof/>
            <w:u w:val="none"/>
          </w:rPr>
          <w:t>系统功能设计</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_Toc135873149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10</w:t>
        </w:r>
        <w:r w:rsidRPr="00313C2B">
          <w:rPr>
            <w:rStyle w:val="affd"/>
            <w:bCs/>
            <w:webHidden/>
            <w:u w:val="none"/>
          </w:rPr>
          <w:fldChar w:fldCharType="end"/>
        </w:r>
      </w:hyperlink>
    </w:p>
    <w:p w14:paraId="5C07BD91" w14:textId="7EB115B0"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50" w:history="1">
        <w:r w:rsidRPr="00313C2B">
          <w:rPr>
            <w:rStyle w:val="affd"/>
            <w:bCs/>
            <w:noProof/>
            <w:u w:val="none"/>
          </w:rPr>
          <w:t xml:space="preserve">3.3 </w:t>
        </w:r>
        <w:r w:rsidRPr="00313C2B">
          <w:rPr>
            <w:rStyle w:val="affd"/>
            <w:bCs/>
            <w:noProof/>
            <w:u w:val="none"/>
          </w:rPr>
          <w:t>数据库设计</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_Toc135873150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11</w:t>
        </w:r>
        <w:r w:rsidRPr="00313C2B">
          <w:rPr>
            <w:rStyle w:val="affd"/>
            <w:bCs/>
            <w:webHidden/>
            <w:u w:val="none"/>
          </w:rPr>
          <w:fldChar w:fldCharType="end"/>
        </w:r>
      </w:hyperlink>
    </w:p>
    <w:p w14:paraId="30005A37" w14:textId="37DB6D02"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Pr="00313C2B">
          <w:rPr>
            <w:rStyle w:val="affd"/>
            <w:bCs/>
            <w:noProof/>
            <w:u w:val="none"/>
          </w:rPr>
          <w:t>3.3.1 E-R</w:t>
        </w:r>
        <w:r w:rsidRPr="00313C2B">
          <w:rPr>
            <w:rStyle w:val="affd"/>
            <w:bCs/>
            <w:noProof/>
            <w:u w:val="none"/>
          </w:rPr>
          <w:t>图</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_Toc135873151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11</w:t>
        </w:r>
        <w:r w:rsidRPr="00313C2B">
          <w:rPr>
            <w:rStyle w:val="affd"/>
            <w:bCs/>
            <w:noProof/>
            <w:webHidden/>
            <w:u w:val="none"/>
          </w:rPr>
          <w:fldChar w:fldCharType="end"/>
        </w:r>
      </w:hyperlink>
    </w:p>
    <w:p w14:paraId="1891B119" w14:textId="7E4D90B0" w:rsidR="00313C2B" w:rsidRPr="00313C2B" w:rsidRDefault="00313C2B"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Pr="00313C2B">
          <w:rPr>
            <w:rStyle w:val="affd"/>
            <w:bCs/>
            <w:noProof/>
            <w:u w:val="none"/>
          </w:rPr>
          <w:t xml:space="preserve">3.2.2 </w:t>
        </w:r>
        <w:r w:rsidRPr="00313C2B">
          <w:rPr>
            <w:rStyle w:val="affd"/>
            <w:bCs/>
            <w:noProof/>
            <w:u w:val="none"/>
          </w:rPr>
          <w:t>数据库实体设计</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_Toc135873152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12</w:t>
        </w:r>
        <w:r w:rsidRPr="00313C2B">
          <w:rPr>
            <w:rStyle w:val="affd"/>
            <w:bCs/>
            <w:noProof/>
            <w:webHidden/>
            <w:u w:val="none"/>
          </w:rPr>
          <w:fldChar w:fldCharType="end"/>
        </w:r>
      </w:hyperlink>
    </w:p>
    <w:p w14:paraId="2843B9A4" w14:textId="5F3BD5AB" w:rsidR="00313C2B" w:rsidRPr="00313C2B" w:rsidRDefault="00313C2B" w:rsidP="00B65F08">
      <w:pPr>
        <w:widowControl w:val="0"/>
        <w:tabs>
          <w:tab w:val="right" w:leader="dot" w:pos="9060"/>
        </w:tabs>
        <w:spacing w:line="460" w:lineRule="exact"/>
        <w:ind w:firstLineChars="400" w:firstLine="960"/>
        <w:jc w:val="distribute"/>
        <w:rPr>
          <w:rStyle w:val="affd"/>
          <w:bCs/>
          <w:u w:val="none"/>
        </w:rPr>
      </w:pPr>
      <w:hyperlink w:anchor="_Toc135873153" w:history="1">
        <w:r w:rsidRPr="00313C2B">
          <w:rPr>
            <w:rStyle w:val="affd"/>
            <w:bCs/>
            <w:noProof/>
            <w:u w:val="none"/>
          </w:rPr>
          <w:t xml:space="preserve">3.3.2 </w:t>
        </w:r>
        <w:r w:rsidRPr="00313C2B">
          <w:rPr>
            <w:rStyle w:val="affd"/>
            <w:bCs/>
            <w:noProof/>
            <w:u w:val="none"/>
          </w:rPr>
          <w:t>数据库结构</w:t>
        </w:r>
        <w:r w:rsidRPr="00313C2B">
          <w:rPr>
            <w:rStyle w:val="affd"/>
            <w:bCs/>
            <w:noProof/>
            <w:webHidden/>
            <w:u w:val="none"/>
          </w:rPr>
          <w:tab/>
        </w:r>
        <w:r w:rsidRPr="00313C2B">
          <w:rPr>
            <w:rStyle w:val="affd"/>
            <w:bCs/>
            <w:noProof/>
            <w:webHidden/>
            <w:u w:val="none"/>
          </w:rPr>
          <w:fldChar w:fldCharType="begin"/>
        </w:r>
        <w:r w:rsidRPr="00313C2B">
          <w:rPr>
            <w:rStyle w:val="affd"/>
            <w:bCs/>
            <w:noProof/>
            <w:webHidden/>
            <w:u w:val="none"/>
          </w:rPr>
          <w:instrText xml:space="preserve"> PAGEREF _Toc135873153 \h </w:instrText>
        </w:r>
        <w:r w:rsidRPr="00313C2B">
          <w:rPr>
            <w:rStyle w:val="affd"/>
            <w:bCs/>
            <w:noProof/>
            <w:webHidden/>
            <w:u w:val="none"/>
          </w:rPr>
        </w:r>
        <w:r w:rsidRPr="00313C2B">
          <w:rPr>
            <w:rStyle w:val="affd"/>
            <w:bCs/>
            <w:noProof/>
            <w:webHidden/>
            <w:u w:val="none"/>
          </w:rPr>
          <w:fldChar w:fldCharType="separate"/>
        </w:r>
        <w:r w:rsidRPr="00313C2B">
          <w:rPr>
            <w:rStyle w:val="affd"/>
            <w:bCs/>
            <w:noProof/>
            <w:webHidden/>
            <w:u w:val="none"/>
          </w:rPr>
          <w:t>13</w:t>
        </w:r>
        <w:r w:rsidRPr="00313C2B">
          <w:rPr>
            <w:rStyle w:val="affd"/>
            <w:bCs/>
            <w:noProof/>
            <w:webHidden/>
            <w:u w:val="none"/>
          </w:rPr>
          <w:fldChar w:fldCharType="end"/>
        </w:r>
      </w:hyperlink>
    </w:p>
    <w:p w14:paraId="49358CD6" w14:textId="75130B24"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54" w:history="1">
        <w:r w:rsidRPr="00313C2B">
          <w:rPr>
            <w:rStyle w:val="affd"/>
            <w:bCs/>
            <w:noProof/>
            <w:u w:val="none"/>
          </w:rPr>
          <w:t xml:space="preserve">3.4 </w:t>
        </w:r>
        <w:r w:rsidRPr="00313C2B">
          <w:rPr>
            <w:rStyle w:val="affd"/>
            <w:bCs/>
            <w:noProof/>
            <w:u w:val="none"/>
          </w:rPr>
          <w:t>本章小结</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_Toc135873154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15</w:t>
        </w:r>
        <w:r w:rsidRPr="00313C2B">
          <w:rPr>
            <w:rStyle w:val="affd"/>
            <w:bCs/>
            <w:webHidden/>
            <w:u w:val="none"/>
          </w:rPr>
          <w:fldChar w:fldCharType="end"/>
        </w:r>
      </w:hyperlink>
    </w:p>
    <w:p w14:paraId="2668D9CA" w14:textId="1EAEA216"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55" w:history="1">
        <w:r w:rsidRPr="00002789">
          <w:rPr>
            <w:rStyle w:val="affd"/>
            <w:rFonts w:eastAsia="黑体"/>
            <w:bCs/>
            <w:noProof/>
            <w:u w:val="none"/>
          </w:rPr>
          <w:t>第</w:t>
        </w:r>
        <w:r w:rsidRPr="00002789">
          <w:rPr>
            <w:rStyle w:val="affd"/>
            <w:rFonts w:eastAsia="黑体"/>
            <w:bCs/>
            <w:noProof/>
            <w:u w:val="none"/>
          </w:rPr>
          <w:t>4</w:t>
        </w:r>
        <w:r w:rsidRPr="00002789">
          <w:rPr>
            <w:rStyle w:val="affd"/>
            <w:rFonts w:eastAsia="黑体"/>
            <w:bCs/>
            <w:noProof/>
            <w:u w:val="none"/>
          </w:rPr>
          <w:t>章</w:t>
        </w:r>
        <w:r w:rsidRPr="00002789">
          <w:rPr>
            <w:rStyle w:val="affd"/>
            <w:rFonts w:eastAsia="黑体"/>
            <w:bCs/>
            <w:noProof/>
            <w:u w:val="none"/>
          </w:rPr>
          <w:t xml:space="preserve">  </w:t>
        </w:r>
        <w:r w:rsidRPr="00002789">
          <w:rPr>
            <w:rStyle w:val="affd"/>
            <w:rFonts w:eastAsia="黑体"/>
            <w:bCs/>
            <w:noProof/>
            <w:u w:val="none"/>
          </w:rPr>
          <w:t>系统详细设计与实现</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_Toc135873155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16</w:t>
        </w:r>
        <w:r w:rsidRPr="00002789">
          <w:rPr>
            <w:rStyle w:val="affd"/>
            <w:rFonts w:eastAsia="黑体"/>
            <w:bCs/>
            <w:noProof/>
            <w:webHidden/>
            <w:u w:val="none"/>
          </w:rPr>
          <w:fldChar w:fldCharType="end"/>
        </w:r>
      </w:hyperlink>
    </w:p>
    <w:p w14:paraId="1F77F160" w14:textId="08D4F335"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56" w:history="1">
        <w:r w:rsidRPr="00313C2B">
          <w:rPr>
            <w:rStyle w:val="affd"/>
            <w:bCs/>
            <w:noProof/>
            <w:u w:val="none"/>
          </w:rPr>
          <w:t xml:space="preserve">4.1 </w:t>
        </w:r>
        <w:r w:rsidRPr="00313C2B">
          <w:rPr>
            <w:rStyle w:val="affd"/>
            <w:bCs/>
            <w:noProof/>
            <w:u w:val="none"/>
          </w:rPr>
          <w:t>用户登录的实现</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_Toc135873156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16</w:t>
        </w:r>
        <w:r w:rsidRPr="00313C2B">
          <w:rPr>
            <w:rStyle w:val="affd"/>
            <w:bCs/>
            <w:webHidden/>
            <w:u w:val="none"/>
          </w:rPr>
          <w:fldChar w:fldCharType="end"/>
        </w:r>
      </w:hyperlink>
    </w:p>
    <w:p w14:paraId="5773C54B" w14:textId="242FE05B"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57" w:history="1">
        <w:r w:rsidRPr="00313C2B">
          <w:rPr>
            <w:rStyle w:val="affd"/>
            <w:bCs/>
            <w:noProof/>
            <w:u w:val="none"/>
          </w:rPr>
          <w:t xml:space="preserve">4.2 </w:t>
        </w:r>
        <w:r w:rsidRPr="00313C2B">
          <w:rPr>
            <w:rStyle w:val="affd"/>
            <w:bCs/>
            <w:noProof/>
            <w:u w:val="none"/>
          </w:rPr>
          <w:t>公告管理的实现</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_Toc135873157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17</w:t>
        </w:r>
        <w:r w:rsidRPr="00313C2B">
          <w:rPr>
            <w:rStyle w:val="affd"/>
            <w:bCs/>
            <w:webHidden/>
            <w:u w:val="none"/>
          </w:rPr>
          <w:fldChar w:fldCharType="end"/>
        </w:r>
      </w:hyperlink>
    </w:p>
    <w:p w14:paraId="0F64AAC9" w14:textId="60906073"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58" w:history="1">
        <w:r w:rsidRPr="00313C2B">
          <w:rPr>
            <w:rStyle w:val="affd"/>
            <w:bCs/>
            <w:noProof/>
            <w:u w:val="none"/>
          </w:rPr>
          <w:t xml:space="preserve">4.3 </w:t>
        </w:r>
        <w:r w:rsidRPr="00313C2B">
          <w:rPr>
            <w:rStyle w:val="affd"/>
            <w:bCs/>
            <w:noProof/>
            <w:u w:val="none"/>
          </w:rPr>
          <w:t>课程管理的实现</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_Toc135873158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19</w:t>
        </w:r>
        <w:r w:rsidRPr="00313C2B">
          <w:rPr>
            <w:rStyle w:val="affd"/>
            <w:bCs/>
            <w:webHidden/>
            <w:u w:val="none"/>
          </w:rPr>
          <w:fldChar w:fldCharType="end"/>
        </w:r>
      </w:hyperlink>
    </w:p>
    <w:p w14:paraId="23F8A103" w14:textId="34E92FE6"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59" w:history="1">
        <w:r w:rsidRPr="00313C2B">
          <w:rPr>
            <w:rStyle w:val="affd"/>
            <w:bCs/>
            <w:noProof/>
            <w:u w:val="none"/>
          </w:rPr>
          <w:t xml:space="preserve">4.4 </w:t>
        </w:r>
        <w:r w:rsidRPr="00313C2B">
          <w:rPr>
            <w:rStyle w:val="affd"/>
            <w:bCs/>
            <w:noProof/>
            <w:u w:val="none"/>
          </w:rPr>
          <w:t>试题管理的实现</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_Toc135873159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21</w:t>
        </w:r>
        <w:r w:rsidRPr="00313C2B">
          <w:rPr>
            <w:rStyle w:val="affd"/>
            <w:bCs/>
            <w:webHidden/>
            <w:u w:val="none"/>
          </w:rPr>
          <w:fldChar w:fldCharType="end"/>
        </w:r>
      </w:hyperlink>
    </w:p>
    <w:p w14:paraId="1445A837" w14:textId="684C3BD2"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60" w:history="1">
        <w:r w:rsidRPr="00313C2B">
          <w:rPr>
            <w:rStyle w:val="affd"/>
            <w:bCs/>
            <w:noProof/>
            <w:u w:val="none"/>
          </w:rPr>
          <w:t xml:space="preserve">4.5 </w:t>
        </w:r>
        <w:r w:rsidRPr="00313C2B">
          <w:rPr>
            <w:rStyle w:val="affd"/>
            <w:bCs/>
            <w:noProof/>
            <w:u w:val="none"/>
          </w:rPr>
          <w:t>论坛管理的实现</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_Toc135873160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23</w:t>
        </w:r>
        <w:r w:rsidRPr="00313C2B">
          <w:rPr>
            <w:rStyle w:val="affd"/>
            <w:bCs/>
            <w:webHidden/>
            <w:u w:val="none"/>
          </w:rPr>
          <w:fldChar w:fldCharType="end"/>
        </w:r>
      </w:hyperlink>
    </w:p>
    <w:p w14:paraId="4F52FB54" w14:textId="2BCB9BE6"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61" w:history="1">
        <w:r w:rsidRPr="00313C2B">
          <w:rPr>
            <w:rStyle w:val="affd"/>
            <w:bCs/>
            <w:noProof/>
            <w:u w:val="none"/>
          </w:rPr>
          <w:t xml:space="preserve">4.6 </w:t>
        </w:r>
        <w:r w:rsidRPr="00313C2B">
          <w:rPr>
            <w:rStyle w:val="affd"/>
            <w:bCs/>
            <w:noProof/>
            <w:u w:val="none"/>
          </w:rPr>
          <w:t>本章小结</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_Toc135873161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24</w:t>
        </w:r>
        <w:r w:rsidRPr="00313C2B">
          <w:rPr>
            <w:rStyle w:val="affd"/>
            <w:bCs/>
            <w:webHidden/>
            <w:u w:val="none"/>
          </w:rPr>
          <w:fldChar w:fldCharType="end"/>
        </w:r>
      </w:hyperlink>
    </w:p>
    <w:p w14:paraId="3D80ABF1" w14:textId="5CAE73A9"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62" w:history="1">
        <w:r w:rsidRPr="00002789">
          <w:rPr>
            <w:rStyle w:val="affd"/>
            <w:rFonts w:eastAsia="黑体"/>
            <w:bCs/>
            <w:noProof/>
            <w:u w:val="none"/>
          </w:rPr>
          <w:t>第</w:t>
        </w:r>
        <w:r w:rsidRPr="00002789">
          <w:rPr>
            <w:rStyle w:val="affd"/>
            <w:rFonts w:eastAsia="黑体"/>
            <w:bCs/>
            <w:noProof/>
            <w:u w:val="none"/>
          </w:rPr>
          <w:t>5</w:t>
        </w:r>
        <w:r w:rsidRPr="00002789">
          <w:rPr>
            <w:rStyle w:val="affd"/>
            <w:rFonts w:eastAsia="黑体"/>
            <w:bCs/>
            <w:noProof/>
            <w:u w:val="none"/>
          </w:rPr>
          <w:t>章</w:t>
        </w:r>
        <w:r w:rsidRPr="00002789">
          <w:rPr>
            <w:rStyle w:val="affd"/>
            <w:rFonts w:eastAsia="黑体"/>
            <w:bCs/>
            <w:noProof/>
            <w:u w:val="none"/>
          </w:rPr>
          <w:t xml:space="preserve">  </w:t>
        </w:r>
        <w:r w:rsidRPr="00002789">
          <w:rPr>
            <w:rStyle w:val="affd"/>
            <w:rFonts w:eastAsia="黑体"/>
            <w:bCs/>
            <w:noProof/>
            <w:u w:val="none"/>
          </w:rPr>
          <w:t>系统测试</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_Toc135873162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25</w:t>
        </w:r>
        <w:r w:rsidRPr="00002789">
          <w:rPr>
            <w:rStyle w:val="affd"/>
            <w:rFonts w:eastAsia="黑体"/>
            <w:bCs/>
            <w:noProof/>
            <w:webHidden/>
            <w:u w:val="none"/>
          </w:rPr>
          <w:fldChar w:fldCharType="end"/>
        </w:r>
      </w:hyperlink>
    </w:p>
    <w:p w14:paraId="0C512202" w14:textId="6ECC9F70"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63" w:history="1">
        <w:r w:rsidRPr="00313C2B">
          <w:rPr>
            <w:rStyle w:val="affd"/>
            <w:bCs/>
            <w:noProof/>
            <w:u w:val="none"/>
          </w:rPr>
          <w:t xml:space="preserve">5.1 </w:t>
        </w:r>
        <w:r w:rsidRPr="00313C2B">
          <w:rPr>
            <w:rStyle w:val="affd"/>
            <w:bCs/>
            <w:noProof/>
            <w:u w:val="none"/>
          </w:rPr>
          <w:t>测试说明</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_Toc135873163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25</w:t>
        </w:r>
        <w:r w:rsidRPr="00313C2B">
          <w:rPr>
            <w:rStyle w:val="affd"/>
            <w:bCs/>
            <w:webHidden/>
            <w:u w:val="none"/>
          </w:rPr>
          <w:fldChar w:fldCharType="end"/>
        </w:r>
      </w:hyperlink>
    </w:p>
    <w:p w14:paraId="1F9257F5" w14:textId="2C0B6F10"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64" w:history="1">
        <w:r w:rsidRPr="00313C2B">
          <w:rPr>
            <w:rStyle w:val="affd"/>
            <w:bCs/>
            <w:noProof/>
            <w:u w:val="none"/>
          </w:rPr>
          <w:t xml:space="preserve">5.2 </w:t>
        </w:r>
        <w:r w:rsidRPr="00313C2B">
          <w:rPr>
            <w:rStyle w:val="affd"/>
            <w:bCs/>
            <w:noProof/>
            <w:u w:val="none"/>
          </w:rPr>
          <w:t>测试实例</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_Toc135873164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25</w:t>
        </w:r>
        <w:r w:rsidRPr="00313C2B">
          <w:rPr>
            <w:rStyle w:val="affd"/>
            <w:bCs/>
            <w:webHidden/>
            <w:u w:val="none"/>
          </w:rPr>
          <w:fldChar w:fldCharType="end"/>
        </w:r>
      </w:hyperlink>
    </w:p>
    <w:p w14:paraId="4C451271" w14:textId="672FC776"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65" w:history="1">
        <w:r w:rsidRPr="00313C2B">
          <w:rPr>
            <w:rStyle w:val="affd"/>
            <w:bCs/>
            <w:noProof/>
            <w:u w:val="none"/>
          </w:rPr>
          <w:t xml:space="preserve">5.3 </w:t>
        </w:r>
        <w:r w:rsidRPr="00313C2B">
          <w:rPr>
            <w:rStyle w:val="affd"/>
            <w:bCs/>
            <w:noProof/>
            <w:u w:val="none"/>
          </w:rPr>
          <w:t>系统负载测试</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_Toc135873165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26</w:t>
        </w:r>
        <w:r w:rsidRPr="00313C2B">
          <w:rPr>
            <w:rStyle w:val="affd"/>
            <w:bCs/>
            <w:webHidden/>
            <w:u w:val="none"/>
          </w:rPr>
          <w:fldChar w:fldCharType="end"/>
        </w:r>
      </w:hyperlink>
    </w:p>
    <w:p w14:paraId="10E15AFC" w14:textId="7FA0064C" w:rsidR="00313C2B" w:rsidRPr="00313C2B" w:rsidRDefault="00313C2B" w:rsidP="00313C2B">
      <w:pPr>
        <w:widowControl w:val="0"/>
        <w:tabs>
          <w:tab w:val="right" w:leader="dot" w:pos="9060"/>
        </w:tabs>
        <w:spacing w:line="460" w:lineRule="exact"/>
        <w:ind w:firstLineChars="200" w:firstLine="480"/>
        <w:jc w:val="distribute"/>
        <w:rPr>
          <w:rStyle w:val="affd"/>
          <w:bCs/>
          <w:u w:val="none"/>
        </w:rPr>
      </w:pPr>
      <w:hyperlink w:anchor="_Toc135873166" w:history="1">
        <w:r w:rsidRPr="00313C2B">
          <w:rPr>
            <w:rStyle w:val="affd"/>
            <w:bCs/>
            <w:noProof/>
            <w:u w:val="none"/>
          </w:rPr>
          <w:t xml:space="preserve">5.4 </w:t>
        </w:r>
        <w:r w:rsidRPr="00313C2B">
          <w:rPr>
            <w:rStyle w:val="affd"/>
            <w:bCs/>
            <w:noProof/>
            <w:u w:val="none"/>
          </w:rPr>
          <w:t>本章小结</w:t>
        </w:r>
        <w:r w:rsidRPr="00313C2B">
          <w:rPr>
            <w:rStyle w:val="affd"/>
            <w:bCs/>
            <w:webHidden/>
            <w:u w:val="none"/>
          </w:rPr>
          <w:tab/>
        </w:r>
        <w:r w:rsidRPr="00313C2B">
          <w:rPr>
            <w:rStyle w:val="affd"/>
            <w:bCs/>
            <w:webHidden/>
            <w:u w:val="none"/>
          </w:rPr>
          <w:fldChar w:fldCharType="begin"/>
        </w:r>
        <w:r w:rsidRPr="00313C2B">
          <w:rPr>
            <w:rStyle w:val="affd"/>
            <w:bCs/>
            <w:webHidden/>
            <w:u w:val="none"/>
          </w:rPr>
          <w:instrText xml:space="preserve"> PAGEREF _Toc135873166 \h </w:instrText>
        </w:r>
        <w:r w:rsidRPr="00313C2B">
          <w:rPr>
            <w:rStyle w:val="affd"/>
            <w:bCs/>
            <w:webHidden/>
            <w:u w:val="none"/>
          </w:rPr>
        </w:r>
        <w:r w:rsidRPr="00313C2B">
          <w:rPr>
            <w:rStyle w:val="affd"/>
            <w:bCs/>
            <w:webHidden/>
            <w:u w:val="none"/>
          </w:rPr>
          <w:fldChar w:fldCharType="separate"/>
        </w:r>
        <w:r w:rsidRPr="00313C2B">
          <w:rPr>
            <w:rStyle w:val="affd"/>
            <w:bCs/>
            <w:webHidden/>
            <w:u w:val="none"/>
          </w:rPr>
          <w:t>27</w:t>
        </w:r>
        <w:r w:rsidRPr="00313C2B">
          <w:rPr>
            <w:rStyle w:val="affd"/>
            <w:bCs/>
            <w:webHidden/>
            <w:u w:val="none"/>
          </w:rPr>
          <w:fldChar w:fldCharType="end"/>
        </w:r>
      </w:hyperlink>
    </w:p>
    <w:p w14:paraId="306C3889" w14:textId="4FFA587E"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67" w:history="1">
        <w:r w:rsidRPr="00002789">
          <w:rPr>
            <w:rStyle w:val="affd"/>
            <w:rFonts w:eastAsia="黑体"/>
            <w:bCs/>
            <w:noProof/>
            <w:u w:val="none"/>
          </w:rPr>
          <w:t>结</w:t>
        </w:r>
        <w:r w:rsidRPr="00002789">
          <w:rPr>
            <w:rStyle w:val="affd"/>
            <w:rFonts w:eastAsia="黑体"/>
            <w:bCs/>
            <w:noProof/>
            <w:u w:val="none"/>
          </w:rPr>
          <w:t xml:space="preserve">  </w:t>
        </w:r>
        <w:r w:rsidRPr="00002789">
          <w:rPr>
            <w:rStyle w:val="affd"/>
            <w:rFonts w:eastAsia="黑体"/>
            <w:bCs/>
            <w:noProof/>
            <w:u w:val="none"/>
          </w:rPr>
          <w:t>论</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_Toc135873167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28</w:t>
        </w:r>
        <w:r w:rsidRPr="00002789">
          <w:rPr>
            <w:rStyle w:val="affd"/>
            <w:rFonts w:eastAsia="黑体"/>
            <w:bCs/>
            <w:noProof/>
            <w:webHidden/>
            <w:u w:val="none"/>
          </w:rPr>
          <w:fldChar w:fldCharType="end"/>
        </w:r>
      </w:hyperlink>
    </w:p>
    <w:p w14:paraId="42C1A215" w14:textId="6894C44C"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68" w:history="1">
        <w:r w:rsidRPr="00002789">
          <w:rPr>
            <w:rStyle w:val="affd"/>
            <w:rFonts w:eastAsia="黑体"/>
            <w:bCs/>
            <w:noProof/>
            <w:u w:val="none"/>
          </w:rPr>
          <w:t>参考文献</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_Toc135873168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29</w:t>
        </w:r>
        <w:r w:rsidRPr="00002789">
          <w:rPr>
            <w:rStyle w:val="affd"/>
            <w:rFonts w:eastAsia="黑体"/>
            <w:bCs/>
            <w:noProof/>
            <w:webHidden/>
            <w:u w:val="none"/>
          </w:rPr>
          <w:fldChar w:fldCharType="end"/>
        </w:r>
      </w:hyperlink>
    </w:p>
    <w:p w14:paraId="1973CFF4" w14:textId="474504CC" w:rsidR="00313C2B" w:rsidRPr="00002789" w:rsidRDefault="00313C2B" w:rsidP="00002789">
      <w:pPr>
        <w:widowControl w:val="0"/>
        <w:tabs>
          <w:tab w:val="right" w:leader="dot" w:pos="9060"/>
        </w:tabs>
        <w:spacing w:line="460" w:lineRule="exact"/>
        <w:jc w:val="distribute"/>
        <w:rPr>
          <w:rStyle w:val="affd"/>
          <w:rFonts w:eastAsia="黑体"/>
          <w:bCs/>
          <w:noProof/>
          <w:u w:val="none"/>
        </w:rPr>
      </w:pPr>
      <w:hyperlink w:anchor="_Toc135873169" w:history="1">
        <w:r w:rsidRPr="00002789">
          <w:rPr>
            <w:rStyle w:val="affd"/>
            <w:rFonts w:eastAsia="黑体"/>
            <w:bCs/>
            <w:noProof/>
            <w:u w:val="none"/>
          </w:rPr>
          <w:t>致</w:t>
        </w:r>
        <w:r w:rsidRPr="00002789">
          <w:rPr>
            <w:rStyle w:val="affd"/>
            <w:rFonts w:eastAsia="黑体"/>
            <w:bCs/>
            <w:noProof/>
            <w:u w:val="none"/>
          </w:rPr>
          <w:t xml:space="preserve"> </w:t>
        </w:r>
        <w:r w:rsidRPr="00002789">
          <w:rPr>
            <w:rStyle w:val="affd"/>
            <w:rFonts w:eastAsia="黑体"/>
            <w:bCs/>
            <w:noProof/>
            <w:u w:val="none"/>
          </w:rPr>
          <w:t>谢</w:t>
        </w:r>
        <w:r w:rsidRPr="00002789">
          <w:rPr>
            <w:rStyle w:val="affd"/>
            <w:rFonts w:eastAsia="黑体"/>
            <w:bCs/>
            <w:noProof/>
            <w:webHidden/>
            <w:u w:val="none"/>
          </w:rPr>
          <w:tab/>
        </w:r>
        <w:r w:rsidRPr="00002789">
          <w:rPr>
            <w:rStyle w:val="affd"/>
            <w:rFonts w:eastAsia="黑体"/>
            <w:bCs/>
            <w:noProof/>
            <w:webHidden/>
            <w:u w:val="none"/>
          </w:rPr>
          <w:fldChar w:fldCharType="begin"/>
        </w:r>
        <w:r w:rsidRPr="00002789">
          <w:rPr>
            <w:rStyle w:val="affd"/>
            <w:rFonts w:eastAsia="黑体"/>
            <w:bCs/>
            <w:noProof/>
            <w:webHidden/>
            <w:u w:val="none"/>
          </w:rPr>
          <w:instrText xml:space="preserve"> PAGEREF _Toc135873169 \h </w:instrText>
        </w:r>
        <w:r w:rsidRPr="00002789">
          <w:rPr>
            <w:rStyle w:val="affd"/>
            <w:rFonts w:eastAsia="黑体"/>
            <w:bCs/>
            <w:noProof/>
            <w:webHidden/>
            <w:u w:val="none"/>
          </w:rPr>
        </w:r>
        <w:r w:rsidRPr="00002789">
          <w:rPr>
            <w:rStyle w:val="affd"/>
            <w:rFonts w:eastAsia="黑体"/>
            <w:bCs/>
            <w:noProof/>
            <w:webHidden/>
            <w:u w:val="none"/>
          </w:rPr>
          <w:fldChar w:fldCharType="separate"/>
        </w:r>
        <w:r w:rsidRPr="00002789">
          <w:rPr>
            <w:rStyle w:val="affd"/>
            <w:rFonts w:eastAsia="黑体"/>
            <w:bCs/>
            <w:noProof/>
            <w:webHidden/>
            <w:u w:val="none"/>
          </w:rPr>
          <w:t>31</w:t>
        </w:r>
        <w:r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20"/>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6EFA9224" w:rsidR="000E5C98" w:rsidRPr="006A1DD9" w:rsidRDefault="00E55AF4" w:rsidP="008E4A6A">
      <w:pPr>
        <w:pStyle w:val="1"/>
        <w:spacing w:beforeLines="50" w:before="120" w:afterLines="150" w:after="360" w:line="460" w:lineRule="exact"/>
        <w:rPr>
          <w:sz w:val="32"/>
          <w:szCs w:val="32"/>
        </w:rPr>
      </w:pPr>
      <w:bookmarkStart w:id="18" w:name="_Toc223764161"/>
      <w:bookmarkStart w:id="19" w:name="_Toc261565874"/>
      <w:bookmarkStart w:id="20" w:name="_Toc135873115"/>
      <w:r w:rsidRPr="006A1DD9">
        <w:rPr>
          <w:rFonts w:ascii="黑体" w:hAnsi="黑体" w:hint="eastAsia"/>
          <w:sz w:val="32"/>
          <w:szCs w:val="32"/>
        </w:rPr>
        <w:lastRenderedPageBreak/>
        <w:t>第</w:t>
      </w:r>
      <w:r w:rsidR="00002941">
        <w:rPr>
          <w:rFonts w:ascii="黑体" w:hAnsi="黑体" w:hint="eastAsia"/>
          <w:sz w:val="32"/>
          <w:szCs w:val="32"/>
        </w:rPr>
        <w:t>1</w:t>
      </w:r>
      <w:r w:rsidRPr="006A1DD9">
        <w:rPr>
          <w:rFonts w:ascii="黑体" w:hAnsi="黑体" w:hint="eastAsia"/>
          <w:sz w:val="32"/>
          <w:szCs w:val="32"/>
        </w:rPr>
        <w:t xml:space="preserve">章 </w:t>
      </w:r>
      <w:r w:rsidR="006A1DD9">
        <w:rPr>
          <w:rFonts w:ascii="黑体" w:hAnsi="黑体"/>
          <w:sz w:val="32"/>
          <w:szCs w:val="32"/>
        </w:rPr>
        <w:t xml:space="preserve"> </w:t>
      </w:r>
      <w:r w:rsidRPr="008E4A6A">
        <w:rPr>
          <w:rFonts w:hint="eastAsia"/>
        </w:rPr>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8"/>
      <w:bookmarkEnd w:id="19"/>
      <w:bookmarkEnd w:id="20"/>
    </w:p>
    <w:p w14:paraId="0229C0E8" w14:textId="77777777" w:rsidR="000E5C98" w:rsidRDefault="00E55AF4" w:rsidP="00B1219D">
      <w:pPr>
        <w:pStyle w:val="21"/>
        <w:spacing w:line="460" w:lineRule="exact"/>
      </w:pPr>
      <w:bookmarkStart w:id="21" w:name="_Toc223754482"/>
      <w:bookmarkStart w:id="22" w:name="_Toc223583461"/>
      <w:bookmarkStart w:id="23" w:name="_Toc223764162"/>
      <w:bookmarkStart w:id="24" w:name="_Toc261565875"/>
      <w:bookmarkStart w:id="25" w:name="_Toc8028255"/>
      <w:bookmarkStart w:id="26" w:name="_Toc135873116"/>
      <w:r>
        <w:rPr>
          <w:rFonts w:hint="eastAsia"/>
        </w:rPr>
        <w:t>1.1</w:t>
      </w:r>
      <w:r>
        <w:t xml:space="preserve"> </w:t>
      </w:r>
      <w:r>
        <w:rPr>
          <w:rFonts w:hint="eastAsia"/>
        </w:rPr>
        <w:t>课题研究的背景</w:t>
      </w:r>
      <w:bookmarkEnd w:id="21"/>
      <w:bookmarkEnd w:id="22"/>
      <w:bookmarkEnd w:id="23"/>
      <w:bookmarkEnd w:id="24"/>
      <w:bookmarkEnd w:id="25"/>
      <w:bookmarkEnd w:id="26"/>
    </w:p>
    <w:p w14:paraId="1A87E569" w14:textId="1336E79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p>
    <w:p w14:paraId="6059A769" w14:textId="1D56A6C5" w:rsidR="00330FC1" w:rsidRDefault="00330FC1" w:rsidP="00B1219D">
      <w:pPr>
        <w:spacing w:line="460" w:lineRule="exact"/>
        <w:ind w:firstLineChars="200" w:firstLine="480"/>
        <w:rPr>
          <w:rFonts w:ascii="宋体" w:hAnsi="宋体"/>
        </w:rPr>
      </w:pPr>
      <w:r w:rsidRPr="00330FC1">
        <w:rPr>
          <w:rFonts w:ascii="宋体" w:hAnsi="宋体" w:hint="eastAsia"/>
        </w:rPr>
        <w:t>同时，习近平总书记明确指出</w:t>
      </w:r>
      <w:r>
        <w:rPr>
          <w:rFonts w:ascii="宋体" w:hAnsi="宋体" w:hint="eastAsia"/>
        </w:rPr>
        <w:t>：</w:t>
      </w:r>
      <w:r w:rsidRPr="00330FC1">
        <w:rPr>
          <w:rFonts w:ascii="宋体" w:hAnsi="宋体" w:hint="eastAsia"/>
        </w:rPr>
        <w:t>在我国</w:t>
      </w:r>
      <w:r>
        <w:rPr>
          <w:rFonts w:ascii="宋体" w:hAnsi="宋体" w:hint="eastAsia"/>
        </w:rPr>
        <w:t>，只有</w:t>
      </w:r>
      <w:r w:rsidRPr="00330FC1">
        <w:rPr>
          <w:rFonts w:ascii="宋体" w:hAnsi="宋体" w:hint="eastAsia"/>
        </w:rPr>
        <w:t>推动教育信息化，提高教育资源的普及，才能创造美好的未来。国家加大</w:t>
      </w:r>
      <w:r w:rsidR="00A53928">
        <w:rPr>
          <w:rFonts w:ascii="宋体" w:hAnsi="宋体" w:hint="eastAsia"/>
        </w:rPr>
        <w:t>在线学习系统</w:t>
      </w:r>
      <w:r w:rsidRPr="00330FC1">
        <w:rPr>
          <w:rFonts w:ascii="宋体" w:hAnsi="宋体" w:hint="eastAsia"/>
        </w:rPr>
        <w:t>的建设力度，利用网络资源提升学习机会。在新冠肺炎疫情到来期间，教育部提出的停课不停学政策也需借助在线教学的平台</w:t>
      </w:r>
      <w:r>
        <w:rPr>
          <w:rFonts w:ascii="宋体" w:hAnsi="宋体" w:hint="eastAsia"/>
        </w:rPr>
        <w:t>，</w:t>
      </w:r>
      <w:r w:rsidRPr="00330FC1">
        <w:rPr>
          <w:rFonts w:ascii="宋体" w:hAnsi="宋体" w:hint="eastAsia"/>
        </w:rPr>
        <w:t>实现网络授课</w:t>
      </w:r>
      <w:r>
        <w:rPr>
          <w:rFonts w:ascii="宋体" w:hAnsi="宋体" w:hint="eastAsia"/>
        </w:rPr>
        <w:t>。</w:t>
      </w:r>
      <w:r w:rsidRPr="00330FC1">
        <w:rPr>
          <w:rFonts w:ascii="宋体" w:hAnsi="宋体" w:hint="eastAsia"/>
        </w:rPr>
        <w:t>可见在线教育是目前时代发展的必由之路，对国家</w:t>
      </w:r>
      <w:r>
        <w:rPr>
          <w:rFonts w:ascii="宋体" w:hAnsi="宋体" w:hint="eastAsia"/>
        </w:rPr>
        <w:t>和</w:t>
      </w:r>
      <w:r w:rsidRPr="00330FC1">
        <w:rPr>
          <w:rFonts w:ascii="宋体" w:hAnsi="宋体" w:hint="eastAsia"/>
        </w:rPr>
        <w:t>个人的发展都具有非常重要的意义</w:t>
      </w:r>
      <w:r>
        <w:rPr>
          <w:rFonts w:ascii="宋体" w:hAnsi="宋体" w:hint="eastAsia"/>
        </w:rPr>
        <w:t>。</w:t>
      </w:r>
    </w:p>
    <w:p w14:paraId="20C9A397" w14:textId="559569ED" w:rsidR="00330FC1" w:rsidRDefault="00330FC1" w:rsidP="00B1219D">
      <w:pPr>
        <w:spacing w:line="460" w:lineRule="exact"/>
        <w:ind w:firstLineChars="200" w:firstLine="480"/>
        <w:rPr>
          <w:rFonts w:ascii="宋体" w:hAnsi="宋体"/>
        </w:rPr>
      </w:pPr>
      <w:r w:rsidRPr="00330FC1">
        <w:rPr>
          <w:rFonts w:ascii="宋体" w:hAnsi="宋体" w:hint="eastAsia"/>
        </w:rPr>
        <w:t>虽然目前也存在一些精品</w:t>
      </w:r>
      <w:r w:rsidR="00873C7D" w:rsidRPr="00873C7D">
        <w:rPr>
          <w:rFonts w:ascii="宋体" w:hAnsi="宋体"/>
        </w:rPr>
        <w:t>C++</w:t>
      </w:r>
      <w:r w:rsidRPr="00330FC1">
        <w:rPr>
          <w:rFonts w:ascii="宋体" w:hAnsi="宋体" w:hint="eastAsia"/>
        </w:rPr>
        <w:t>课程的网站</w:t>
      </w:r>
      <w:r w:rsidR="009414F9">
        <w:rPr>
          <w:rFonts w:ascii="宋体" w:hAnsi="宋体" w:hint="eastAsia"/>
        </w:rPr>
        <w:t>，</w:t>
      </w:r>
      <w:r w:rsidRPr="00330FC1">
        <w:rPr>
          <w:rFonts w:ascii="宋体" w:hAnsi="宋体" w:hint="eastAsia"/>
        </w:rPr>
        <w:t>但是大多都存在一定的问题，比如静态页面</w:t>
      </w:r>
      <w:r w:rsidR="009414F9">
        <w:rPr>
          <w:rFonts w:ascii="宋体" w:hAnsi="宋体" w:hint="eastAsia"/>
        </w:rPr>
        <w:t>、</w:t>
      </w:r>
      <w:r w:rsidRPr="00330FC1">
        <w:rPr>
          <w:rFonts w:ascii="宋体" w:hAnsi="宋体" w:hint="eastAsia"/>
        </w:rPr>
        <w:t>仅仅只有</w:t>
      </w:r>
      <w:r w:rsidR="00C952FA" w:rsidRPr="00C952FA">
        <w:rPr>
          <w:rFonts w:ascii="宋体" w:hAnsi="宋体"/>
        </w:rPr>
        <w:t>C++</w:t>
      </w:r>
      <w:r w:rsidRPr="00330FC1">
        <w:rPr>
          <w:rFonts w:ascii="宋体" w:hAnsi="宋体" w:hint="eastAsia"/>
        </w:rPr>
        <w:t>课程的介绍，而没有对应的资源</w:t>
      </w:r>
      <w:r w:rsidR="009414F9">
        <w:rPr>
          <w:rFonts w:ascii="宋体" w:hAnsi="宋体" w:hint="eastAsia"/>
        </w:rPr>
        <w:t>、</w:t>
      </w:r>
      <w:r w:rsidRPr="00330FC1">
        <w:rPr>
          <w:rFonts w:ascii="宋体" w:hAnsi="宋体" w:hint="eastAsia"/>
        </w:rPr>
        <w:t>缺乏老师和学生的交互</w:t>
      </w:r>
      <w:r w:rsidR="009414F9">
        <w:rPr>
          <w:rFonts w:ascii="宋体" w:hAnsi="宋体" w:hint="eastAsia"/>
        </w:rPr>
        <w:t>、</w:t>
      </w:r>
      <w:r w:rsidRPr="00330FC1">
        <w:rPr>
          <w:rFonts w:ascii="宋体" w:hAnsi="宋体" w:hint="eastAsia"/>
        </w:rPr>
        <w:t>不能实现在线视频的观看</w:t>
      </w:r>
      <w:r w:rsidR="009414F9">
        <w:rPr>
          <w:rFonts w:ascii="宋体" w:hAnsi="宋体" w:hint="eastAsia"/>
        </w:rPr>
        <w:t>。</w:t>
      </w:r>
      <w:r w:rsidRPr="00330FC1">
        <w:rPr>
          <w:rFonts w:ascii="宋体" w:hAnsi="宋体" w:hint="eastAsia"/>
        </w:rPr>
        <w:t>在目前信息技术</w:t>
      </w:r>
      <w:r w:rsidR="009414F9">
        <w:rPr>
          <w:rFonts w:ascii="宋体" w:hAnsi="宋体" w:hint="eastAsia"/>
        </w:rPr>
        <w:t>非常</w:t>
      </w:r>
      <w:r w:rsidRPr="00330FC1">
        <w:rPr>
          <w:rFonts w:ascii="宋体" w:hAnsi="宋体" w:hint="eastAsia"/>
        </w:rPr>
        <w:t>成熟的基础上</w:t>
      </w:r>
      <w:r w:rsidR="009414F9">
        <w:rPr>
          <w:rFonts w:ascii="宋体" w:hAnsi="宋体" w:hint="eastAsia"/>
        </w:rPr>
        <w:t>，</w:t>
      </w:r>
      <w:r w:rsidRPr="00330FC1">
        <w:rPr>
          <w:rFonts w:ascii="宋体" w:hAnsi="宋体" w:hint="eastAsia"/>
        </w:rPr>
        <w:t>开发</w:t>
      </w:r>
      <w:r w:rsidR="00A53928">
        <w:rPr>
          <w:rFonts w:ascii="宋体" w:hAnsi="宋体" w:hint="eastAsia"/>
        </w:rPr>
        <w:t>C++编程语言在线学习系统</w:t>
      </w:r>
      <w:r w:rsidRPr="00330FC1">
        <w:rPr>
          <w:rFonts w:ascii="宋体" w:hAnsi="宋体" w:hint="eastAsia"/>
        </w:rPr>
        <w:t>，实现资源互享，帮助老师和学生在线完成</w:t>
      </w:r>
      <w:r w:rsidR="00190535" w:rsidRPr="00190535">
        <w:rPr>
          <w:rFonts w:ascii="宋体" w:hAnsi="宋体"/>
        </w:rPr>
        <w:t>C++</w:t>
      </w:r>
      <w:r w:rsidRPr="00330FC1">
        <w:rPr>
          <w:rFonts w:ascii="宋体" w:hAnsi="宋体" w:hint="eastAsia"/>
        </w:rPr>
        <w:t>课程的学习，可以有效的降低教学成本，成为</w:t>
      </w:r>
      <w:r w:rsidR="00F94936" w:rsidRPr="00F94936">
        <w:rPr>
          <w:rFonts w:ascii="宋体" w:hAnsi="宋体"/>
        </w:rPr>
        <w:t>C++</w:t>
      </w:r>
      <w:r w:rsidRPr="00330FC1">
        <w:rPr>
          <w:rFonts w:ascii="宋体" w:hAnsi="宋体" w:hint="eastAsia"/>
        </w:rPr>
        <w:t>课堂教学的辅助工具。</w:t>
      </w:r>
    </w:p>
    <w:p w14:paraId="7C5643CF" w14:textId="5429576B" w:rsidR="00E53AFA" w:rsidRDefault="00E53AFA" w:rsidP="00B1219D">
      <w:pPr>
        <w:spacing w:line="460" w:lineRule="exact"/>
        <w:ind w:firstLineChars="200" w:firstLine="480"/>
        <w:rPr>
          <w:rFonts w:ascii="宋体" w:hAnsi="宋体"/>
        </w:rPr>
      </w:pPr>
      <w:r w:rsidRPr="00E53AFA">
        <w:rPr>
          <w:rFonts w:ascii="宋体" w:hAnsi="宋体" w:hint="eastAsia"/>
        </w:rPr>
        <w:t>在网络学习的发展过程中，提出了互联网+教育模式，通过移动平台实现教育资源的发布</w:t>
      </w:r>
      <w:r w:rsidR="000945CC">
        <w:rPr>
          <w:rFonts w:ascii="宋体" w:hAnsi="宋体" w:hint="eastAsia"/>
        </w:rPr>
        <w:t>，</w:t>
      </w:r>
      <w:r w:rsidRPr="00E53AFA">
        <w:rPr>
          <w:rFonts w:ascii="宋体" w:hAnsi="宋体" w:hint="eastAsia"/>
        </w:rPr>
        <w:t>提高全民受教育程度</w:t>
      </w:r>
      <w:r w:rsidR="000945CC">
        <w:rPr>
          <w:rFonts w:ascii="宋体" w:hAnsi="宋体" w:hint="eastAsia"/>
        </w:rPr>
        <w:t>。</w:t>
      </w:r>
      <w:r w:rsidR="00A53928">
        <w:rPr>
          <w:rFonts w:ascii="宋体" w:hAnsi="宋体" w:hint="eastAsia"/>
        </w:rPr>
        <w:t>C++编程语言在线学习系统</w:t>
      </w:r>
      <w:r w:rsidR="000945CC">
        <w:rPr>
          <w:rFonts w:ascii="宋体" w:hAnsi="宋体" w:hint="eastAsia"/>
        </w:rPr>
        <w:t>一方面可以帮助高校发展在线</w:t>
      </w:r>
      <w:r w:rsidRPr="00E53AFA">
        <w:rPr>
          <w:rFonts w:ascii="宋体" w:hAnsi="宋体" w:hint="eastAsia"/>
        </w:rPr>
        <w:t>学习</w:t>
      </w:r>
      <w:r w:rsidR="000945CC">
        <w:rPr>
          <w:rFonts w:ascii="宋体" w:hAnsi="宋体" w:hint="eastAsia"/>
        </w:rPr>
        <w:t>，</w:t>
      </w:r>
      <w:r w:rsidRPr="00E53AFA">
        <w:rPr>
          <w:rFonts w:ascii="宋体" w:hAnsi="宋体" w:hint="eastAsia"/>
        </w:rPr>
        <w:t>结合线下教学，实现课程资源</w:t>
      </w:r>
      <w:r w:rsidR="000945CC">
        <w:rPr>
          <w:rFonts w:ascii="宋体" w:hAnsi="宋体" w:hint="eastAsia"/>
        </w:rPr>
        <w:t>共享</w:t>
      </w:r>
      <w:r w:rsidRPr="00E53AFA">
        <w:rPr>
          <w:rFonts w:ascii="宋体" w:hAnsi="宋体" w:hint="eastAsia"/>
        </w:rPr>
        <w:t>、</w:t>
      </w:r>
      <w:r w:rsidR="009A23EB">
        <w:rPr>
          <w:rFonts w:ascii="宋体" w:hAnsi="宋体" w:hint="eastAsia"/>
        </w:rPr>
        <w:t>在线测试</w:t>
      </w:r>
      <w:r w:rsidRPr="00E53AFA">
        <w:rPr>
          <w:rFonts w:ascii="宋体" w:hAnsi="宋体" w:hint="eastAsia"/>
        </w:rPr>
        <w:t>、课程交流等。</w:t>
      </w:r>
      <w:r w:rsidR="00A53928">
        <w:rPr>
          <w:rFonts w:ascii="宋体" w:hAnsi="宋体" w:hint="eastAsia"/>
        </w:rPr>
        <w:t>C++编程语言在线学习系统</w:t>
      </w:r>
      <w:r w:rsidRPr="00E53AFA">
        <w:rPr>
          <w:rFonts w:ascii="宋体" w:hAnsi="宋体"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在线</w:t>
      </w:r>
      <w:r w:rsidR="000945CC">
        <w:rPr>
          <w:rFonts w:ascii="宋体" w:hAnsi="宋体" w:hint="eastAsia"/>
        </w:rPr>
        <w:t>学习</w:t>
      </w:r>
      <w:r w:rsidRPr="00E53AFA">
        <w:rPr>
          <w:rFonts w:ascii="宋体" w:hAnsi="宋体" w:hint="eastAsia"/>
        </w:rPr>
        <w:t>。在视频学习的同时和老师进行交流，提出问题，提升学习的效率。通过系统学习后，完成考试考核，取得相应的文凭。借助互联网的低成本、稳定性、速度快的特点来发展远程教育，从而推动教育信息化的进程。</w:t>
      </w:r>
    </w:p>
    <w:p w14:paraId="3AC51368" w14:textId="77777777" w:rsidR="003164D9" w:rsidRDefault="003164D9" w:rsidP="003164D9">
      <w:pPr>
        <w:spacing w:before="120" w:after="360" w:line="360" w:lineRule="auto"/>
        <w:rPr>
          <w:rFonts w:ascii="宋体" w:hAnsi="宋体"/>
        </w:rPr>
      </w:pPr>
    </w:p>
    <w:p w14:paraId="1914B859" w14:textId="42C10609" w:rsidR="000E5C98" w:rsidRPr="00352D95" w:rsidRDefault="00E55AF4" w:rsidP="00B21627">
      <w:pPr>
        <w:pStyle w:val="21"/>
        <w:spacing w:line="460" w:lineRule="exact"/>
        <w:rPr>
          <w:kern w:val="0"/>
        </w:rPr>
      </w:pPr>
      <w:bookmarkStart w:id="27" w:name="_Toc135873117"/>
      <w:r w:rsidRPr="00352D95">
        <w:rPr>
          <w:kern w:val="0"/>
        </w:rPr>
        <w:lastRenderedPageBreak/>
        <w:t>1.</w:t>
      </w:r>
      <w:r w:rsidR="00C25098" w:rsidRPr="00352D95">
        <w:rPr>
          <w:kern w:val="0"/>
        </w:rPr>
        <w:t>2</w:t>
      </w:r>
      <w:r w:rsidRPr="00352D95">
        <w:rPr>
          <w:kern w:val="0"/>
        </w:rPr>
        <w:t xml:space="preserve"> </w:t>
      </w:r>
      <w:r w:rsidRPr="00352D95">
        <w:rPr>
          <w:rFonts w:hint="eastAsia"/>
          <w:kern w:val="0"/>
        </w:rPr>
        <w:t>课题研究的意义</w:t>
      </w:r>
      <w:bookmarkEnd w:id="27"/>
    </w:p>
    <w:p w14:paraId="6EAA320F" w14:textId="77777777" w:rsidR="007B09E0" w:rsidRDefault="00352D95" w:rsidP="00B21627">
      <w:pPr>
        <w:spacing w:line="460" w:lineRule="exact"/>
        <w:ind w:firstLineChars="225" w:firstLine="540"/>
        <w:rPr>
          <w:rFonts w:ascii="宋体" w:hAnsi="宋体"/>
          <w:lang w:val="zh-CN"/>
        </w:rPr>
      </w:pPr>
      <w:r w:rsidRPr="00352D95">
        <w:rPr>
          <w:rFonts w:ascii="宋体" w:hAnsi="宋体" w:hint="eastAsia"/>
          <w:lang w:val="zh-CN"/>
        </w:rPr>
        <w:t>当今社会，技术发展日新月异。计算机信息技术已经和我们的生活密不可分，掌握计算机的基本知识是每个人的必备技能。因此，在各个年级阶段均开设了计算机基础知识课程，完成课程后参加考试</w:t>
      </w:r>
      <w:r w:rsidR="007B09E0">
        <w:rPr>
          <w:rFonts w:ascii="宋体" w:hAnsi="宋体" w:hint="eastAsia"/>
          <w:lang w:val="zh-CN"/>
        </w:rPr>
        <w:t>，</w:t>
      </w:r>
      <w:r w:rsidRPr="00352D95">
        <w:rPr>
          <w:rFonts w:ascii="宋体" w:hAnsi="宋体" w:hint="eastAsia"/>
          <w:lang w:val="zh-CN"/>
        </w:rPr>
        <w:t>从而获取计算机等级证书，可见计算机应用基础尤为重要。因此，开发一个课程学习网站来学习相关的课程显得尤为重要。</w:t>
      </w:r>
    </w:p>
    <w:p w14:paraId="58102AE2" w14:textId="4EA2EAA7" w:rsidR="007A4ECC" w:rsidRDefault="00352D95" w:rsidP="00B21627">
      <w:pPr>
        <w:spacing w:line="460" w:lineRule="exact"/>
        <w:ind w:firstLineChars="225" w:firstLine="540"/>
        <w:rPr>
          <w:rFonts w:ascii="宋体" w:hAnsi="宋体"/>
          <w:lang w:val="zh-CN"/>
        </w:rPr>
      </w:pPr>
      <w:r w:rsidRPr="00352D95">
        <w:rPr>
          <w:rFonts w:ascii="宋体" w:hAnsi="宋体" w:hint="eastAsia"/>
          <w:lang w:val="zh-CN"/>
        </w:rPr>
        <w:t>利用网络平台开发部署，实现在线学习，提高学习效率。本</w:t>
      </w:r>
      <w:r w:rsidR="00A53928">
        <w:rPr>
          <w:rFonts w:ascii="宋体" w:hAnsi="宋体" w:hint="eastAsia"/>
          <w:lang w:val="zh-CN"/>
        </w:rPr>
        <w:t>C++编程语言在线学习系统</w:t>
      </w:r>
      <w:r w:rsidRPr="00352D95">
        <w:rPr>
          <w:rFonts w:ascii="宋体" w:hAnsi="宋体" w:hint="eastAsia"/>
          <w:lang w:val="zh-CN"/>
        </w:rPr>
        <w:t>利用软件开发的步骤，结合线下教育的实际情况，将</w:t>
      </w:r>
      <w:r w:rsidR="00400292" w:rsidRPr="00400292">
        <w:rPr>
          <w:rFonts w:ascii="宋体" w:hAnsi="宋体"/>
          <w:lang w:val="zh-CN"/>
        </w:rPr>
        <w:t>C++</w:t>
      </w:r>
      <w:r w:rsidRPr="00352D95">
        <w:rPr>
          <w:rFonts w:ascii="宋体" w:hAnsi="宋体" w:hint="eastAsia"/>
          <w:lang w:val="zh-CN"/>
        </w:rPr>
        <w:t>课程资源通过</w:t>
      </w:r>
      <w:r w:rsidR="007B09E0">
        <w:rPr>
          <w:rFonts w:ascii="宋体" w:hAnsi="宋体" w:hint="eastAsia"/>
          <w:lang w:val="zh-CN"/>
        </w:rPr>
        <w:t>服务器端</w:t>
      </w:r>
      <w:r w:rsidRPr="00352D95">
        <w:rPr>
          <w:rFonts w:ascii="宋体" w:hAnsi="宋体" w:hint="eastAsia"/>
          <w:lang w:val="zh-CN"/>
        </w:rPr>
        <w:t>进行发布，前台学生查看</w:t>
      </w:r>
      <w:r w:rsidR="006C668B" w:rsidRPr="006C668B">
        <w:rPr>
          <w:rFonts w:ascii="宋体" w:hAnsi="宋体"/>
          <w:lang w:val="zh-CN"/>
        </w:rPr>
        <w:t>C++</w:t>
      </w:r>
      <w:r w:rsidRPr="00352D95">
        <w:rPr>
          <w:rFonts w:ascii="宋体" w:hAnsi="宋体" w:hint="eastAsia"/>
          <w:lang w:val="zh-CN"/>
        </w:rPr>
        <w:t>课程资源，进行在线学习</w:t>
      </w:r>
      <w:r w:rsidR="007A4ECC">
        <w:rPr>
          <w:rFonts w:ascii="宋体" w:hAnsi="宋体" w:hint="eastAsia"/>
          <w:lang w:val="zh-CN"/>
        </w:rPr>
        <w:t>，可以</w:t>
      </w:r>
      <w:r w:rsidRPr="00352D95">
        <w:rPr>
          <w:rFonts w:ascii="宋体" w:hAnsi="宋体" w:hint="eastAsia"/>
          <w:lang w:val="zh-CN"/>
        </w:rPr>
        <w:t>随时随地的观看视频，弥补课堂学习的不足，加深各个知识段的理解。网站帮助老师</w:t>
      </w:r>
      <w:r w:rsidR="007A4ECC">
        <w:rPr>
          <w:rFonts w:ascii="宋体" w:hAnsi="宋体" w:hint="eastAsia"/>
          <w:lang w:val="zh-CN"/>
        </w:rPr>
        <w:t>节省</w:t>
      </w:r>
      <w:r w:rsidRPr="00352D95">
        <w:rPr>
          <w:rFonts w:ascii="宋体" w:hAnsi="宋体" w:hint="eastAsia"/>
          <w:lang w:val="zh-CN"/>
        </w:rPr>
        <w:t>了课下辅导的</w:t>
      </w:r>
      <w:r w:rsidR="007A4ECC">
        <w:rPr>
          <w:rFonts w:ascii="宋体" w:hAnsi="宋体" w:hint="eastAsia"/>
          <w:lang w:val="zh-CN"/>
        </w:rPr>
        <w:t>时间</w:t>
      </w:r>
      <w:r w:rsidRPr="00352D95">
        <w:rPr>
          <w:rFonts w:ascii="宋体" w:hAnsi="宋体" w:hint="eastAsia"/>
          <w:lang w:val="zh-CN"/>
        </w:rPr>
        <w:t>，可以</w:t>
      </w:r>
      <w:r w:rsidR="007A4ECC">
        <w:rPr>
          <w:rFonts w:ascii="宋体" w:hAnsi="宋体" w:hint="eastAsia"/>
          <w:lang w:val="zh-CN"/>
        </w:rPr>
        <w:t>使用</w:t>
      </w:r>
      <w:r w:rsidRPr="00352D95">
        <w:rPr>
          <w:rFonts w:ascii="宋体" w:hAnsi="宋体" w:hint="eastAsia"/>
          <w:lang w:val="zh-CN"/>
        </w:rPr>
        <w:t>更多的时间来用于教学方法中，从而提升教学效果。</w:t>
      </w:r>
    </w:p>
    <w:p w14:paraId="599A4731" w14:textId="22BB058B" w:rsidR="000E5C98" w:rsidRDefault="00352D95" w:rsidP="00B21627">
      <w:pPr>
        <w:spacing w:line="460" w:lineRule="exact"/>
        <w:ind w:firstLineChars="225" w:firstLine="540"/>
        <w:rPr>
          <w:rFonts w:ascii="宋体" w:hAnsi="宋体"/>
          <w:lang w:val="zh-CN"/>
        </w:rPr>
      </w:pPr>
      <w:r w:rsidRPr="00352D95">
        <w:rPr>
          <w:rFonts w:ascii="宋体" w:hAnsi="宋体" w:hint="eastAsia"/>
          <w:lang w:val="zh-CN"/>
        </w:rPr>
        <w:t>对于高校管理者，也可以通过系统查看课程学习的情况，统计作业完成记录，通过系统后台可以一目了然的知道学生的学习情况</w:t>
      </w:r>
      <w:r w:rsidR="007A4ECC">
        <w:rPr>
          <w:rFonts w:ascii="宋体" w:hAnsi="宋体" w:hint="eastAsia"/>
          <w:lang w:val="zh-CN"/>
        </w:rPr>
        <w:t>。</w:t>
      </w:r>
      <w:r w:rsidRPr="00352D95">
        <w:rPr>
          <w:rFonts w:ascii="宋体" w:hAnsi="宋体" w:hint="eastAsia"/>
          <w:lang w:val="zh-CN"/>
        </w:rPr>
        <w:t>同时，</w:t>
      </w:r>
      <w:r w:rsidR="00A53928">
        <w:rPr>
          <w:rFonts w:ascii="宋体" w:hAnsi="宋体" w:hint="eastAsia"/>
          <w:lang w:val="zh-CN"/>
        </w:rPr>
        <w:t>C++编程语言在线学习系统</w:t>
      </w:r>
      <w:r w:rsidRPr="00352D95">
        <w:rPr>
          <w:rFonts w:ascii="宋体" w:hAnsi="宋体" w:hint="eastAsia"/>
          <w:lang w:val="zh-CN"/>
        </w:rPr>
        <w:t>满足不同阶段的学生</w:t>
      </w:r>
      <w:r w:rsidR="007A4ECC">
        <w:rPr>
          <w:rFonts w:ascii="宋体" w:hAnsi="宋体" w:hint="eastAsia"/>
          <w:lang w:val="zh-CN"/>
        </w:rPr>
        <w:t>，</w:t>
      </w:r>
      <w:r w:rsidRPr="00352D95">
        <w:rPr>
          <w:rFonts w:ascii="宋体" w:hAnsi="宋体" w:hint="eastAsia"/>
          <w:lang w:val="zh-CN"/>
        </w:rPr>
        <w:t>网站涵盖的海量资源，为学生提供了不同的学习资料，学生用户根据自身情况进行下载学习，可以更好的理解各个</w:t>
      </w:r>
      <w:r w:rsidR="007A4ECC">
        <w:rPr>
          <w:rFonts w:ascii="宋体" w:hAnsi="宋体" w:hint="eastAsia"/>
          <w:lang w:val="zh-CN"/>
        </w:rPr>
        <w:t>阶段的</w:t>
      </w:r>
      <w:r w:rsidRPr="00352D95">
        <w:rPr>
          <w:rFonts w:ascii="宋体" w:hAnsi="宋体" w:hint="eastAsia"/>
          <w:lang w:val="zh-CN"/>
        </w:rPr>
        <w:t>知识点</w:t>
      </w:r>
      <w:r w:rsidR="007A4ECC">
        <w:rPr>
          <w:rFonts w:ascii="宋体" w:hAnsi="宋体" w:hint="eastAsia"/>
          <w:lang w:val="zh-CN"/>
        </w:rPr>
        <w:t>。</w:t>
      </w:r>
      <w:r w:rsidRPr="00352D95">
        <w:rPr>
          <w:rFonts w:ascii="宋体" w:hAnsi="宋体" w:hint="eastAsia"/>
          <w:lang w:val="zh-CN"/>
        </w:rPr>
        <w:t>因此</w:t>
      </w:r>
      <w:r w:rsidR="007A4ECC">
        <w:rPr>
          <w:rFonts w:ascii="宋体" w:hAnsi="宋体" w:hint="eastAsia"/>
          <w:lang w:val="zh-CN"/>
        </w:rPr>
        <w:t>学习</w:t>
      </w:r>
      <w:r w:rsidRPr="00352D95">
        <w:rPr>
          <w:rFonts w:ascii="宋体" w:hAnsi="宋体" w:hint="eastAsia"/>
          <w:lang w:val="zh-CN"/>
        </w:rPr>
        <w:t>网站也是对线上教学的一个延伸，还可以将讨论信息发布到网站上来</w:t>
      </w:r>
      <w:r w:rsidR="007A4ECC">
        <w:rPr>
          <w:rFonts w:ascii="宋体" w:hAnsi="宋体" w:hint="eastAsia"/>
          <w:lang w:val="zh-CN"/>
        </w:rPr>
        <w:t>，</w:t>
      </w:r>
      <w:r w:rsidRPr="00352D95">
        <w:rPr>
          <w:rFonts w:ascii="宋体" w:hAnsi="宋体" w:hint="eastAsia"/>
          <w:lang w:val="zh-CN"/>
        </w:rPr>
        <w:t>让更多的同学加深知识的理解，从而提高学习的</w:t>
      </w:r>
      <w:r w:rsidR="00A320D6">
        <w:rPr>
          <w:rFonts w:ascii="宋体" w:hAnsi="宋体" w:hint="eastAsia"/>
          <w:lang w:val="zh-CN"/>
        </w:rPr>
        <w:t>能力</w:t>
      </w:r>
      <w:r w:rsidRPr="00352D95">
        <w:rPr>
          <w:rFonts w:ascii="宋体" w:hAnsi="宋体" w:hint="eastAsia"/>
          <w:lang w:val="zh-CN"/>
        </w:rPr>
        <w:t>。</w:t>
      </w:r>
    </w:p>
    <w:p w14:paraId="26882630" w14:textId="5F24F6C2" w:rsidR="00471BEF" w:rsidRDefault="00471BEF" w:rsidP="00471BEF">
      <w:pPr>
        <w:pStyle w:val="21"/>
        <w:spacing w:line="460" w:lineRule="exact"/>
        <w:rPr>
          <w:kern w:val="0"/>
        </w:rPr>
      </w:pPr>
      <w:bookmarkStart w:id="28" w:name="_Toc135873118"/>
      <w:r>
        <w:rPr>
          <w:kern w:val="0"/>
        </w:rPr>
        <w:t xml:space="preserve">1.3 </w:t>
      </w:r>
      <w:r>
        <w:rPr>
          <w:rFonts w:hint="eastAsia"/>
          <w:kern w:val="0"/>
        </w:rPr>
        <w:t>国内外研究现状</w:t>
      </w:r>
      <w:bookmarkEnd w:id="28"/>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29" w:name="_Toc135873119"/>
      <w:r w:rsidRPr="00987106">
        <w:rPr>
          <w:rFonts w:ascii="黑体" w:hAnsi="黑体"/>
          <w:kern w:val="0"/>
        </w:rPr>
        <w:t xml:space="preserve">1.3.1 </w:t>
      </w:r>
      <w:r w:rsidRPr="00987106">
        <w:rPr>
          <w:rFonts w:ascii="黑体" w:hAnsi="黑体" w:hint="eastAsia"/>
          <w:kern w:val="0"/>
        </w:rPr>
        <w:t>国内研究现状</w:t>
      </w:r>
      <w:bookmarkEnd w:id="29"/>
    </w:p>
    <w:p w14:paraId="14D4C2EE" w14:textId="77777777"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广阔的学习空间和更丰富的学习资源。从</w:t>
      </w:r>
      <w:r w:rsidRPr="00987106">
        <w:t>20</w:t>
      </w:r>
      <w:r w:rsidRPr="00987106">
        <w:t>世纪</w:t>
      </w:r>
      <w:r w:rsidRPr="00987106">
        <w:t>80</w:t>
      </w:r>
      <w:r w:rsidRPr="00987106">
        <w:t>年代开始，美国的一些高校就开始积极探索网络学习平台，到目前为止，美国已经有近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w:t>
      </w:r>
      <w:r w:rsidRPr="00987106">
        <w:lastRenderedPageBreak/>
        <w:t>校和机构都没有建立自己的在线学习平台。而且国内很多高校在建设在线学习平台时都是从国外引入，对国内在线学习平台建设所存在的问题进行了总结和归纳，提出了建设国内自主在线学习平台的构想。</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77777777"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p>
    <w:p w14:paraId="2E497621" w14:textId="485CC337" w:rsidR="00471BEF" w:rsidRPr="00987106" w:rsidRDefault="00987106" w:rsidP="00987106">
      <w:pPr>
        <w:pStyle w:val="31"/>
        <w:spacing w:beforeLines="50" w:before="120" w:afterLines="50" w:after="120" w:line="460" w:lineRule="exact"/>
        <w:rPr>
          <w:rFonts w:ascii="黑体" w:hAnsi="黑体" w:hint="eastAsia"/>
          <w:kern w:val="0"/>
        </w:rPr>
      </w:pPr>
      <w:bookmarkStart w:id="30"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0"/>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77777777"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p>
    <w:p w14:paraId="47729ECF" w14:textId="77777777" w:rsidR="00987106" w:rsidRDefault="00987106" w:rsidP="00987106">
      <w:pPr>
        <w:spacing w:line="460" w:lineRule="exact"/>
        <w:ind w:firstLineChars="200" w:firstLine="480"/>
      </w:pPr>
      <w:r w:rsidRPr="00987106">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rPr>
          <w:rFonts w:hint="eastAsia"/>
        </w:rPr>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w:t>
      </w:r>
      <w:r w:rsidRPr="00987106">
        <w:lastRenderedPageBreak/>
        <w:t>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1" w:name="_Toc135873121"/>
      <w:r>
        <w:rPr>
          <w:kern w:val="0"/>
        </w:rPr>
        <w:t>1.</w:t>
      </w:r>
      <w:r w:rsidR="00AC7B1F">
        <w:rPr>
          <w:kern w:val="0"/>
        </w:rPr>
        <w:t>4</w:t>
      </w:r>
      <w:r>
        <w:rPr>
          <w:kern w:val="0"/>
        </w:rPr>
        <w:t xml:space="preserve"> </w:t>
      </w:r>
      <w:r>
        <w:rPr>
          <w:rFonts w:hint="eastAsia"/>
          <w:kern w:val="0"/>
        </w:rPr>
        <w:t>主要内容介绍</w:t>
      </w:r>
      <w:bookmarkEnd w:id="31"/>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2"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2"/>
    </w:p>
    <w:p w14:paraId="4222BC38" w14:textId="77777777"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3"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3"/>
    </w:p>
    <w:p w14:paraId="7166E3D8" w14:textId="777777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4" w:name="_Toc135873124"/>
      <w:r>
        <w:rPr>
          <w:kern w:val="0"/>
        </w:rPr>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4"/>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5"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5"/>
    </w:p>
    <w:p w14:paraId="7EDD273D" w14:textId="77777777"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w:t>
      </w:r>
      <w:r w:rsidRPr="00AD558F">
        <w:rPr>
          <w:rFonts w:hint="eastAsia"/>
        </w:rPr>
        <w:lastRenderedPageBreak/>
        <w:t>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p>
    <w:p w14:paraId="05373B83" w14:textId="3B3257F8" w:rsidR="002D6401" w:rsidRPr="00592B13" w:rsidRDefault="00896402" w:rsidP="00592B13">
      <w:pPr>
        <w:pStyle w:val="31"/>
        <w:spacing w:beforeLines="50" w:before="120" w:afterLines="50" w:after="120" w:line="460" w:lineRule="exact"/>
        <w:rPr>
          <w:kern w:val="0"/>
        </w:rPr>
      </w:pPr>
      <w:bookmarkStart w:id="36"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6"/>
    </w:p>
    <w:p w14:paraId="54E7E18E" w14:textId="15659558" w:rsidR="002D6401" w:rsidRPr="00AC7B1F" w:rsidRDefault="002D6401" w:rsidP="00AC7B1F">
      <w:pPr>
        <w:spacing w:line="460" w:lineRule="exact"/>
        <w:ind w:firstLineChars="200" w:firstLine="480"/>
        <w:rPr>
          <w:rFonts w:ascii="宋体" w:hAnsi="宋体" w:cs="宋体" w:hint="eastAsia"/>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p>
    <w:p w14:paraId="5EC4D4E8" w14:textId="3DBE9222" w:rsidR="002D6401" w:rsidRDefault="002D6401" w:rsidP="002D6401">
      <w:pPr>
        <w:pStyle w:val="21"/>
        <w:spacing w:line="460" w:lineRule="exact"/>
        <w:rPr>
          <w:kern w:val="0"/>
        </w:rPr>
      </w:pPr>
      <w:bookmarkStart w:id="37" w:name="_Toc135873127"/>
      <w:r>
        <w:rPr>
          <w:kern w:val="0"/>
        </w:rPr>
        <w:t>1.</w:t>
      </w:r>
      <w:r w:rsidR="00AC7B1F">
        <w:rPr>
          <w:kern w:val="0"/>
        </w:rPr>
        <w:t>5</w:t>
      </w:r>
      <w:r>
        <w:rPr>
          <w:kern w:val="0"/>
        </w:rPr>
        <w:t xml:space="preserve"> </w:t>
      </w:r>
      <w:r w:rsidR="00AC7B1F">
        <w:rPr>
          <w:rFonts w:hint="eastAsia"/>
          <w:kern w:val="0"/>
        </w:rPr>
        <w:t>论文结构</w:t>
      </w:r>
      <w:bookmarkEnd w:id="37"/>
    </w:p>
    <w:p w14:paraId="0BE1E2A3" w14:textId="182B6C56"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本文利用软件工程的思路进行分析，设计和实现，安排了七个章节来进行阐述，下面进行简单的介绍。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1EB9AB7"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第二章介绍系统的关键技术，包括</w:t>
      </w:r>
      <w:r w:rsidRPr="007D1885">
        <w:rPr>
          <w:color w:val="000000"/>
          <w:spacing w:val="8"/>
          <w:kern w:val="0"/>
        </w:rPr>
        <w:t>Java</w:t>
      </w:r>
      <w:r w:rsidRPr="003644DA">
        <w:rPr>
          <w:rFonts w:ascii="宋体" w:hAnsi="宋体" w:cs="宋体" w:hint="eastAsia"/>
          <w:color w:val="000000"/>
          <w:spacing w:val="8"/>
          <w:kern w:val="0"/>
        </w:rPr>
        <w:t>语言、前台技术。</w:t>
      </w:r>
    </w:p>
    <w:p w14:paraId="369B1DF2"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第三章进行需求分析。先介绍开发系统的可行性，然后规划系统提出需求，并利用用例图来分析各个角色所要具有的功能。</w:t>
      </w:r>
    </w:p>
    <w:p w14:paraId="77D8A0FB"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第四章对系统进行详细的设计。</w:t>
      </w:r>
    </w:p>
    <w:p w14:paraId="4CA4B5BE" w14:textId="6976515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第五章介绍</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的实现过程，包括截图和实现流程。</w:t>
      </w:r>
    </w:p>
    <w:p w14:paraId="65DD1DE7"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第六章进行系统的测试，通过测试用例来逐条测试完善系统。</w:t>
      </w:r>
    </w:p>
    <w:p w14:paraId="6DCEAF15" w14:textId="66CC5ED4" w:rsidR="00CE19F6"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第七章对</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进行总结和工作展望。</w:t>
      </w:r>
    </w:p>
    <w:p w14:paraId="76A6BF81" w14:textId="77777777" w:rsidR="0046456D" w:rsidRDefault="0046456D">
      <w:pPr>
        <w:spacing w:before="120" w:after="360"/>
        <w:rPr>
          <w:kern w:val="0"/>
        </w:rPr>
        <w:sectPr w:rsidR="0046456D" w:rsidSect="00363706">
          <w:headerReference w:type="even" r:id="rId21"/>
          <w:headerReference w:type="default" r:id="rId22"/>
          <w:endnotePr>
            <w:numFmt w:val="decimal"/>
          </w:endnotePr>
          <w:pgSz w:w="11906" w:h="16838"/>
          <w:pgMar w:top="1418" w:right="1418" w:bottom="1418" w:left="1418" w:header="850" w:footer="567" w:gutter="284"/>
          <w:pgNumType w:start="1"/>
          <w:cols w:space="425"/>
          <w:docGrid w:linePitch="360" w:charSpace="1861"/>
        </w:sectPr>
      </w:pPr>
    </w:p>
    <w:p w14:paraId="1CDDCC9E" w14:textId="77777777" w:rsidR="000E5C98" w:rsidRDefault="000E5C98">
      <w:pPr>
        <w:spacing w:before="120" w:after="360"/>
        <w:sectPr w:rsidR="000E5C98" w:rsidSect="0046456D">
          <w:endnotePr>
            <w:numFmt w:val="decimal"/>
          </w:endnotePr>
          <w:pgSz w:w="11906" w:h="16838"/>
          <w:pgMar w:top="1418" w:right="1418" w:bottom="1418" w:left="1418" w:header="680" w:footer="992" w:gutter="284"/>
          <w:cols w:space="425"/>
          <w:docGrid w:linePitch="360" w:charSpace="1861"/>
        </w:sectPr>
      </w:pPr>
    </w:p>
    <w:p w14:paraId="03FF9754" w14:textId="3593A539" w:rsidR="000E5C98" w:rsidRDefault="00E55AF4" w:rsidP="00CE2985">
      <w:pPr>
        <w:pStyle w:val="1"/>
        <w:spacing w:beforeLines="50" w:before="159" w:afterLines="150" w:after="477" w:line="460" w:lineRule="exact"/>
      </w:pPr>
      <w:bookmarkStart w:id="38"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8"/>
    </w:p>
    <w:p w14:paraId="7F5D2164" w14:textId="47637CBC" w:rsidR="000E5C98" w:rsidRDefault="00002941">
      <w:pPr>
        <w:pStyle w:val="21"/>
        <w:spacing w:before="159" w:after="159"/>
      </w:pPr>
      <w:bookmarkStart w:id="39" w:name="_Toc135873129"/>
      <w:r>
        <w:t>2</w:t>
      </w:r>
      <w:r w:rsidR="00E55AF4">
        <w:t xml:space="preserve">.1 </w:t>
      </w:r>
      <w:r w:rsidR="00E55AF4">
        <w:rPr>
          <w:rFonts w:hint="eastAsia"/>
        </w:rPr>
        <w:t>可行性分析</w:t>
      </w:r>
      <w:bookmarkEnd w:id="39"/>
    </w:p>
    <w:p w14:paraId="7C9443B3" w14:textId="14AACD33" w:rsidR="000E5C98" w:rsidRDefault="00002941" w:rsidP="00CE2985">
      <w:pPr>
        <w:pStyle w:val="31"/>
        <w:spacing w:beforeLines="50" w:before="159" w:afterLines="50" w:after="159" w:line="460" w:lineRule="exact"/>
        <w:rPr>
          <w:kern w:val="0"/>
        </w:rPr>
      </w:pPr>
      <w:bookmarkStart w:id="40" w:name="_Toc267495745"/>
      <w:bookmarkStart w:id="41" w:name="_Toc10971"/>
      <w:bookmarkStart w:id="42" w:name="_Toc5048"/>
      <w:bookmarkStart w:id="43" w:name="_Toc4423"/>
      <w:bookmarkStart w:id="44" w:name="_Toc135873130"/>
      <w:r>
        <w:rPr>
          <w:kern w:val="0"/>
        </w:rPr>
        <w:t>2</w:t>
      </w:r>
      <w:r w:rsidR="00E55AF4">
        <w:rPr>
          <w:rFonts w:hint="eastAsia"/>
          <w:kern w:val="0"/>
        </w:rPr>
        <w:t>.1.1</w:t>
      </w:r>
      <w:r w:rsidR="00E55AF4">
        <w:rPr>
          <w:rFonts w:hint="eastAsia"/>
          <w:kern w:val="0"/>
        </w:rPr>
        <w:t>技术</w:t>
      </w:r>
      <w:r w:rsidR="00E55AF4">
        <w:rPr>
          <w:kern w:val="0"/>
        </w:rPr>
        <w:t>可行性分析</w:t>
      </w:r>
      <w:bookmarkEnd w:id="44"/>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59" w:afterLines="50" w:after="159" w:line="460" w:lineRule="exact"/>
        <w:rPr>
          <w:kern w:val="0"/>
        </w:rPr>
      </w:pPr>
      <w:bookmarkStart w:id="45"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5"/>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59" w:afterLines="50" w:after="159" w:line="460" w:lineRule="exact"/>
        <w:rPr>
          <w:kern w:val="0"/>
        </w:rPr>
      </w:pPr>
      <w:bookmarkStart w:id="46"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6"/>
    </w:p>
    <w:bookmarkEnd w:id="40"/>
    <w:bookmarkEnd w:id="41"/>
    <w:bookmarkEnd w:id="42"/>
    <w:bookmarkEnd w:id="43"/>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before="159" w:after="159" w:line="460" w:lineRule="exact"/>
      </w:pPr>
      <w:bookmarkStart w:id="47"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7"/>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w:t>
      </w:r>
      <w:r w:rsidR="001E7262" w:rsidRPr="00486156">
        <w:rPr>
          <w:rFonts w:eastAsiaTheme="minorEastAsia" w:hint="eastAsia"/>
          <w:szCs w:val="24"/>
        </w:rPr>
        <w:lastRenderedPageBreak/>
        <w:t>回复信息。</w:t>
      </w:r>
    </w:p>
    <w:p w14:paraId="1249FF9F" w14:textId="77777777" w:rsidR="00924AB3" w:rsidRDefault="00924AB3" w:rsidP="00924AB3">
      <w:pPr>
        <w:pStyle w:val="31"/>
        <w:spacing w:before="120" w:after="120"/>
      </w:pPr>
      <w:bookmarkStart w:id="48" w:name="_Toc12535"/>
      <w:bookmarkStart w:id="49" w:name="_Toc134981882"/>
      <w:bookmarkStart w:id="50" w:name="_Toc21691"/>
      <w:bookmarkStart w:id="51" w:name="_Toc26584"/>
      <w:bookmarkStart w:id="52" w:name="_Toc30182"/>
      <w:bookmarkStart w:id="53" w:name="_Toc1916"/>
      <w:bookmarkStart w:id="54" w:name="_Toc1053"/>
      <w:bookmarkStart w:id="55" w:name="_Toc9884"/>
      <w:bookmarkStart w:id="56" w:name="_Toc1973"/>
      <w:bookmarkStart w:id="57" w:name="_Toc12636"/>
      <w:bookmarkStart w:id="58" w:name="_Toc5741"/>
      <w:bookmarkStart w:id="59" w:name="_Toc2860"/>
      <w:bookmarkStart w:id="60" w:name="_Toc6015"/>
      <w:bookmarkStart w:id="61" w:name="_Toc2345"/>
      <w:bookmarkStart w:id="62" w:name="_Toc135873134"/>
      <w:r>
        <w:rPr>
          <w:lang w:bidi="ar"/>
        </w:rPr>
        <w:t>2</w:t>
      </w:r>
      <w:r>
        <w:rPr>
          <w:rFonts w:hint="eastAsia"/>
          <w:lang w:bidi="ar"/>
        </w:rPr>
        <w:t xml:space="preserve">.2.1 </w:t>
      </w:r>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hint="eastAsia"/>
          <w:lang w:bidi="ar"/>
        </w:rPr>
        <w:t>系统参与者</w:t>
      </w:r>
      <w:bookmarkEnd w:id="62"/>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hint="eastAsia"/>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3" w:name="_Toc133489342"/>
      <w:bookmarkStart w:id="64" w:name="_Hlk134994881"/>
      <w:bookmarkStart w:id="65" w:name="_Toc135873135"/>
      <w:r>
        <w:rPr>
          <w:rStyle w:val="22"/>
        </w:rPr>
        <w:t xml:space="preserve">2.2.2 </w:t>
      </w:r>
      <w:r>
        <w:rPr>
          <w:rStyle w:val="22"/>
        </w:rPr>
        <w:t>用例词汇表</w:t>
      </w:r>
      <w:bookmarkEnd w:id="63"/>
      <w:bookmarkEnd w:id="65"/>
    </w:p>
    <w:bookmarkEnd w:id="64"/>
    <w:p w14:paraId="4BF303A1" w14:textId="77777777" w:rsidR="00924AB3" w:rsidRDefault="00924AB3" w:rsidP="00924AB3">
      <w:pPr>
        <w:spacing w:line="460" w:lineRule="exact"/>
        <w:ind w:firstLineChars="200" w:firstLine="480"/>
        <w:rPr>
          <w:rFonts w:ascii="宋体" w:hAnsi="宋体" w:cs="宋体" w:hint="eastAsia"/>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hint="eastAsia"/>
          <w:sz w:val="21"/>
          <w:szCs w:val="21"/>
        </w:rPr>
      </w:pPr>
      <w:bookmarkStart w:id="66"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hint="eastAsia"/>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hint="eastAsia"/>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hint="eastAsia"/>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hint="eastAsia"/>
                <w:szCs w:val="32"/>
              </w:rPr>
            </w:pPr>
            <w:bookmarkStart w:id="67"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hint="eastAsia"/>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hint="eastAsia"/>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hint="eastAsia"/>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hint="eastAsia"/>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hint="eastAsia"/>
                <w:szCs w:val="32"/>
              </w:rPr>
            </w:pPr>
            <w:r>
              <w:rPr>
                <w:rFonts w:cs="宋体" w:hint="eastAsia"/>
                <w:szCs w:val="32"/>
              </w:rPr>
              <w:t>管理员</w:t>
            </w:r>
          </w:p>
        </w:tc>
      </w:tr>
    </w:tbl>
    <w:p w14:paraId="3F77B797" w14:textId="07165B6B" w:rsidR="000E5C98" w:rsidRDefault="00002941" w:rsidP="00B311B3">
      <w:pPr>
        <w:pStyle w:val="31"/>
        <w:spacing w:beforeLines="50" w:before="159" w:afterLines="50" w:after="159" w:line="460" w:lineRule="exact"/>
        <w:rPr>
          <w:kern w:val="0"/>
        </w:rPr>
      </w:pPr>
      <w:bookmarkStart w:id="68" w:name="_Toc135873136"/>
      <w:bookmarkEnd w:id="66"/>
      <w:bookmarkEnd w:id="67"/>
      <w:r>
        <w:rPr>
          <w:kern w:val="0"/>
        </w:rPr>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8"/>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lastRenderedPageBreak/>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23"/>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hint="eastAsia"/>
          <w:sz w:val="21"/>
          <w:szCs w:val="21"/>
        </w:rPr>
      </w:pPr>
      <w:bookmarkStart w:id="69" w:name="_Toc270525014"/>
      <w:bookmarkStart w:id="70"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69"/>
      <w:bookmarkEnd w:id="70"/>
    </w:p>
    <w:p w14:paraId="6FAABE84" w14:textId="2D7CDA89" w:rsidR="000E5C98" w:rsidRDefault="00002941" w:rsidP="00B311B3">
      <w:pPr>
        <w:pStyle w:val="31"/>
        <w:spacing w:beforeLines="50" w:before="159" w:afterLines="50" w:after="159" w:line="460" w:lineRule="exact"/>
        <w:rPr>
          <w:kern w:val="0"/>
        </w:rPr>
      </w:pPr>
      <w:bookmarkStart w:id="71"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1"/>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Default="00EC6A19">
      <w:pPr>
        <w:spacing w:before="120" w:after="360"/>
        <w:ind w:left="480"/>
        <w:jc w:val="center"/>
      </w:pPr>
      <w:r>
        <w:rPr>
          <w:noProof/>
        </w:rPr>
        <w:drawing>
          <wp:inline distT="0" distB="0" distL="0" distR="0" wp14:anchorId="4D98F9DA" wp14:editId="00B5FFBC">
            <wp:extent cx="3795089" cy="2987299"/>
            <wp:effectExtent l="0" t="0" r="0" b="381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24"/>
                    <a:stretch>
                      <a:fillRect/>
                    </a:stretch>
                  </pic:blipFill>
                  <pic:spPr>
                    <a:xfrm>
                      <a:off x="0" y="0"/>
                      <a:ext cx="3795089" cy="2987299"/>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51C424EF" w14:textId="77777777" w:rsidR="000E5C98" w:rsidRDefault="000E5C98" w:rsidP="00375FBC">
      <w:pPr>
        <w:spacing w:before="120" w:after="360"/>
      </w:pPr>
    </w:p>
    <w:p w14:paraId="6CC9BD89" w14:textId="701A4D97" w:rsidR="000E5C98" w:rsidRDefault="001A1D1C" w:rsidP="00B311B3">
      <w:pPr>
        <w:pStyle w:val="31"/>
        <w:spacing w:beforeLines="50" w:before="159" w:afterLines="50" w:after="159" w:line="460" w:lineRule="exact"/>
        <w:rPr>
          <w:kern w:val="0"/>
        </w:rPr>
      </w:pPr>
      <w:bookmarkStart w:id="72" w:name="_Toc135873138"/>
      <w:r>
        <w:rPr>
          <w:kern w:val="0"/>
        </w:rPr>
        <w:lastRenderedPageBreak/>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2"/>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25"/>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spacing w:before="159" w:after="159"/>
        <w:rPr>
          <w:rStyle w:val="22"/>
          <w:bCs/>
        </w:rPr>
      </w:pPr>
      <w:bookmarkStart w:id="73" w:name="_Toc135873139"/>
      <w:r>
        <w:rPr>
          <w:rStyle w:val="22"/>
        </w:rPr>
        <w:t xml:space="preserve">2.3 </w:t>
      </w:r>
      <w:r>
        <w:rPr>
          <w:rStyle w:val="22"/>
          <w:rFonts w:hint="eastAsia"/>
        </w:rPr>
        <w:t>用例描述</w:t>
      </w:r>
      <w:bookmarkEnd w:id="73"/>
    </w:p>
    <w:p w14:paraId="1A7DA9ED" w14:textId="7554C05C" w:rsidR="0042075C" w:rsidRDefault="0042075C" w:rsidP="0042075C">
      <w:pPr>
        <w:pStyle w:val="31"/>
        <w:spacing w:before="120" w:after="120"/>
      </w:pPr>
      <w:bookmarkStart w:id="74" w:name="_Toc134981884"/>
      <w:bookmarkStart w:id="75" w:name="_Toc135873140"/>
      <w:r>
        <w:t>2</w:t>
      </w:r>
      <w:r>
        <w:rPr>
          <w:rFonts w:hint="eastAsia"/>
        </w:rPr>
        <w:t xml:space="preserve">.3.1 </w:t>
      </w:r>
      <w:r>
        <w:rPr>
          <w:rFonts w:hint="eastAsia"/>
        </w:rPr>
        <w:t>注册</w:t>
      </w:r>
      <w:bookmarkEnd w:id="74"/>
      <w:r w:rsidR="00572DA2">
        <w:rPr>
          <w:rFonts w:hint="eastAsia"/>
        </w:rPr>
        <w:t>用例</w:t>
      </w:r>
      <w:bookmarkEnd w:id="75"/>
    </w:p>
    <w:p w14:paraId="7DBAB455" w14:textId="67BC58FA" w:rsidR="00310404" w:rsidRPr="006035AB" w:rsidRDefault="00951497" w:rsidP="006035AB">
      <w:pPr>
        <w:spacing w:line="460" w:lineRule="exact"/>
        <w:ind w:firstLineChars="200" w:firstLine="480"/>
        <w:rPr>
          <w:rFonts w:ascii="宋体" w:hAnsi="宋体" w:cs="宋体" w:hint="eastAsia"/>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hint="eastAsia"/>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hint="eastAsia"/>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hint="eastAsia"/>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hint="eastAsia"/>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hint="eastAsia"/>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hint="eastAsia"/>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hint="eastAsia"/>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205D4F85" w14:textId="77777777" w:rsidR="00310404" w:rsidRPr="00310404" w:rsidRDefault="00310404" w:rsidP="00310404">
      <w:pPr>
        <w:pStyle w:val="a2"/>
        <w:rPr>
          <w:rFonts w:hint="eastAsia"/>
        </w:rPr>
      </w:pPr>
    </w:p>
    <w:p w14:paraId="482CC718" w14:textId="05A71F11" w:rsidR="00413D34" w:rsidRDefault="00413D34" w:rsidP="00413D34">
      <w:pPr>
        <w:pStyle w:val="31"/>
        <w:spacing w:before="120" w:after="120"/>
        <w:rPr>
          <w:rFonts w:hint="eastAsia"/>
        </w:rPr>
      </w:pPr>
      <w:bookmarkStart w:id="76" w:name="_Toc135873141"/>
      <w:r>
        <w:t>2</w:t>
      </w:r>
      <w:r>
        <w:rPr>
          <w:rFonts w:hint="eastAsia"/>
        </w:rPr>
        <w:t xml:space="preserve">.3.2 </w:t>
      </w:r>
      <w:r>
        <w:rPr>
          <w:rFonts w:hint="eastAsia"/>
        </w:rPr>
        <w:t>登录</w:t>
      </w:r>
      <w:r w:rsidR="00572DA2">
        <w:rPr>
          <w:rFonts w:hint="eastAsia"/>
        </w:rPr>
        <w:t>用例</w:t>
      </w:r>
      <w:bookmarkEnd w:id="76"/>
    </w:p>
    <w:p w14:paraId="78DEB9F5" w14:textId="77777777" w:rsidR="00413D34" w:rsidRDefault="00413D34" w:rsidP="00413D34">
      <w:pPr>
        <w:spacing w:line="360" w:lineRule="auto"/>
        <w:ind w:firstLineChars="200" w:firstLine="480"/>
        <w:rPr>
          <w:rFonts w:ascii="宋体" w:hAnsi="宋体" w:cs="宋体" w:hint="eastAsia"/>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rPr>
          <w:rFonts w:hint="eastAsia"/>
        </w:rPr>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hint="eastAsia"/>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2C2BFE56" w14:textId="77777777" w:rsidR="00413D34" w:rsidRDefault="00413D34" w:rsidP="007B2074">
      <w:pPr>
        <w:pStyle w:val="25"/>
        <w:ind w:leftChars="0" w:left="0" w:firstLine="0"/>
        <w:rPr>
          <w:rFonts w:hint="eastAsia"/>
        </w:rPr>
      </w:pPr>
    </w:p>
    <w:p w14:paraId="4328AADF" w14:textId="5678F511" w:rsidR="00355957" w:rsidRDefault="00355957" w:rsidP="00355957">
      <w:pPr>
        <w:pStyle w:val="31"/>
        <w:spacing w:beforeLines="50" w:before="159" w:afterLines="50" w:after="159" w:line="460" w:lineRule="exact"/>
        <w:rPr>
          <w:rFonts w:ascii="黑体" w:hAnsi="黑体" w:cs="黑体"/>
          <w:b/>
          <w:bCs/>
        </w:rPr>
      </w:pPr>
      <w:bookmarkStart w:id="77" w:name="_Toc19742"/>
      <w:bookmarkStart w:id="78" w:name="_Toc135408743"/>
      <w:bookmarkStart w:id="79"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7"/>
      <w:bookmarkEnd w:id="78"/>
      <w:bookmarkEnd w:id="79"/>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lastRenderedPageBreak/>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59" w:afterLines="50" w:after="159" w:line="460" w:lineRule="exact"/>
        <w:rPr>
          <w:rFonts w:ascii="黑体" w:hAnsi="黑体" w:cs="黑体"/>
          <w:b/>
          <w:bCs/>
        </w:rPr>
      </w:pPr>
      <w:bookmarkStart w:id="80" w:name="_Toc135873143"/>
      <w:r>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0"/>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59" w:afterLines="50" w:after="159" w:line="460" w:lineRule="exact"/>
        <w:rPr>
          <w:rFonts w:ascii="黑体" w:hAnsi="黑体" w:cs="黑体"/>
          <w:b/>
          <w:bCs/>
        </w:rPr>
      </w:pPr>
      <w:bookmarkStart w:id="81"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1"/>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before="159" w:after="159" w:line="460" w:lineRule="exact"/>
      </w:pPr>
      <w:bookmarkStart w:id="82" w:name="_Toc135873145"/>
      <w:r>
        <w:t>2</w:t>
      </w:r>
      <w:r w:rsidR="00E55AF4">
        <w:rPr>
          <w:rFonts w:hint="eastAsia"/>
        </w:rPr>
        <w:t>.</w:t>
      </w:r>
      <w:r w:rsidR="00331DF1">
        <w:t>4</w:t>
      </w:r>
      <w:r w:rsidR="00E55AF4">
        <w:t xml:space="preserve"> </w:t>
      </w:r>
      <w:r w:rsidR="00E55AF4">
        <w:rPr>
          <w:rFonts w:hint="eastAsia"/>
        </w:rPr>
        <w:t>非功能性需求分析</w:t>
      </w:r>
      <w:bookmarkEnd w:id="82"/>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before="159" w:after="159" w:line="460" w:lineRule="exact"/>
        <w:rPr>
          <w:rFonts w:hint="eastAsia"/>
        </w:rPr>
      </w:pPr>
      <w:bookmarkStart w:id="83" w:name="_Toc135873146"/>
      <w:r>
        <w:t>2</w:t>
      </w:r>
      <w:r>
        <w:rPr>
          <w:rFonts w:hint="eastAsia"/>
        </w:rPr>
        <w:t>.</w:t>
      </w:r>
      <w:r>
        <w:t xml:space="preserve">5 </w:t>
      </w:r>
      <w:r>
        <w:rPr>
          <w:rFonts w:hint="eastAsia"/>
        </w:rPr>
        <w:t>本章小结</w:t>
      </w:r>
      <w:bookmarkEnd w:id="83"/>
    </w:p>
    <w:p w14:paraId="3C3EC302" w14:textId="18DAE498" w:rsidR="006115E4" w:rsidRPr="00781A14" w:rsidRDefault="006115E4" w:rsidP="00781A14">
      <w:pPr>
        <w:widowControl w:val="0"/>
        <w:spacing w:line="460" w:lineRule="exact"/>
        <w:ind w:firstLineChars="200" w:firstLine="480"/>
        <w:jc w:val="both"/>
        <w:rPr>
          <w:rFonts w:eastAsiaTheme="minorEastAsia"/>
          <w:szCs w:val="24"/>
        </w:rPr>
        <w:sectPr w:rsidR="006115E4" w:rsidRPr="00781A14" w:rsidSect="00EE5804">
          <w:headerReference w:type="default" r:id="rId26"/>
          <w:footerReference w:type="default" r:id="rId27"/>
          <w:pgSz w:w="11905" w:h="16838"/>
          <w:pgMar w:top="1417" w:right="1417" w:bottom="1417" w:left="1417" w:header="851" w:footer="567" w:gutter="283"/>
          <w:pgNumType w:start="1"/>
          <w:cols w:space="720"/>
          <w:docGrid w:type="lines" w:linePitch="318"/>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w:t>
      </w:r>
      <w:r w:rsidR="00781A14">
        <w:rPr>
          <w:rFonts w:ascii="宋体" w:hAnsi="宋体" w:cs="宋体" w:hint="eastAsia"/>
        </w:rPr>
        <w:t>还明确了管理员</w:t>
      </w:r>
      <w:r w:rsidR="00781A14">
        <w:rPr>
          <w:rFonts w:ascii="宋体" w:hAnsi="宋体" w:cs="宋体" w:hint="eastAsia"/>
        </w:rPr>
        <w:t>、老师、学生</w:t>
      </w:r>
      <w:r w:rsidR="00781A14">
        <w:rPr>
          <w:rFonts w:ascii="宋体" w:hAnsi="宋体" w:cs="宋体" w:hint="eastAsia"/>
        </w:rPr>
        <w:t>的用例分析，为后续的系统设计和实现提供指导和参考。</w:t>
      </w:r>
    </w:p>
    <w:p w14:paraId="30907F9C" w14:textId="77777777" w:rsidR="006115E4" w:rsidRPr="006115E4" w:rsidRDefault="006115E4">
      <w:pPr>
        <w:spacing w:before="120" w:after="360"/>
        <w:rPr>
          <w:rFonts w:hint="eastAsia"/>
        </w:rPr>
        <w:sectPr w:rsidR="006115E4" w:rsidRPr="006115E4">
          <w:footerReference w:type="default" r:id="rId28"/>
          <w:endnotePr>
            <w:numFmt w:val="decimal"/>
          </w:endnotePr>
          <w:pgSz w:w="11906" w:h="16838"/>
          <w:pgMar w:top="1418" w:right="1418" w:bottom="1418" w:left="1418" w:header="851" w:footer="992" w:gutter="284"/>
          <w:cols w:space="425"/>
          <w:docGrid w:linePitch="360" w:charSpace="1861"/>
        </w:sectPr>
      </w:pPr>
    </w:p>
    <w:p w14:paraId="327C4DED" w14:textId="05D9023A" w:rsidR="000E5C98" w:rsidRDefault="00E55AF4" w:rsidP="00B311B3">
      <w:pPr>
        <w:pStyle w:val="1"/>
        <w:spacing w:beforeLines="50" w:before="120" w:afterLines="150" w:after="360" w:line="460" w:lineRule="exact"/>
        <w:rPr>
          <w:sz w:val="32"/>
          <w:szCs w:val="32"/>
        </w:rPr>
      </w:pPr>
      <w:bookmarkStart w:id="84"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4"/>
    </w:p>
    <w:p w14:paraId="3BB50348" w14:textId="3B755623" w:rsidR="004C27CC" w:rsidRPr="004C27CC" w:rsidRDefault="004C27CC" w:rsidP="001C48EA">
      <w:pPr>
        <w:spacing w:line="460" w:lineRule="exact"/>
        <w:ind w:firstLineChars="200" w:firstLine="480"/>
        <w:rPr>
          <w:rFonts w:hint="eastAsia"/>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5" w:name="_Toc135873148"/>
      <w:r>
        <w:t>3</w:t>
      </w:r>
      <w:r w:rsidR="00E55AF4">
        <w:rPr>
          <w:rFonts w:hint="eastAsia"/>
        </w:rPr>
        <w:t>.1</w:t>
      </w:r>
      <w:r w:rsidR="00E55AF4">
        <w:t xml:space="preserve"> </w:t>
      </w:r>
      <w:r w:rsidR="00E55AF4">
        <w:rPr>
          <w:rFonts w:hint="eastAsia"/>
        </w:rPr>
        <w:t>系统结构设计</w:t>
      </w:r>
      <w:bookmarkEnd w:id="85"/>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613F7CAB"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Pr="00FD5B76">
        <w:rPr>
          <w:rFonts w:eastAsiaTheme="minorEastAsia" w:hint="eastAsia"/>
          <w:szCs w:val="24"/>
        </w:rPr>
        <w:t>4.1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rFonts w:hint="eastAsia"/>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w:t>
      </w:r>
      <w:r w:rsidRPr="00FD5B76">
        <w:rPr>
          <w:rFonts w:eastAsiaTheme="minorEastAsia" w:hint="eastAsia"/>
          <w:szCs w:val="24"/>
        </w:rPr>
        <w:lastRenderedPageBreak/>
        <w:t>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6" w:name="_Toc135873149"/>
      <w:r>
        <w:t>3</w:t>
      </w:r>
      <w:r w:rsidR="00E55AF4">
        <w:rPr>
          <w:rFonts w:hint="eastAsia"/>
        </w:rPr>
        <w:t>.</w:t>
      </w:r>
      <w:r w:rsidR="00697679">
        <w:t>2</w:t>
      </w:r>
      <w:r w:rsidR="00E55AF4">
        <w:t xml:space="preserve"> </w:t>
      </w:r>
      <w:r w:rsidR="00E55AF4">
        <w:rPr>
          <w:rFonts w:hint="eastAsia"/>
        </w:rPr>
        <w:t>系统功能设计</w:t>
      </w:r>
      <w:bookmarkEnd w:id="86"/>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E17D3CB"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083EDD" w:rsidRPr="00FD5B76">
        <w:rPr>
          <w:rFonts w:eastAsiaTheme="minorEastAsia" w:hint="eastAsia"/>
          <w:szCs w:val="24"/>
        </w:rPr>
        <w:t>4</w:t>
      </w:r>
      <w:r w:rsidR="00083EDD" w:rsidRPr="00FD5B76">
        <w:rPr>
          <w:rFonts w:eastAsiaTheme="minorEastAsia"/>
          <w:szCs w:val="24"/>
        </w:rPr>
        <w:t>.</w:t>
      </w:r>
      <w:r w:rsidR="00697679" w:rsidRPr="00FD5B76">
        <w:rPr>
          <w:rFonts w:eastAsiaTheme="minorEastAsia"/>
          <w:szCs w:val="24"/>
        </w:rPr>
        <w:t>2</w:t>
      </w:r>
      <w:r w:rsidR="00E55AF4" w:rsidRPr="00FD5B76">
        <w:rPr>
          <w:rFonts w:eastAsiaTheme="minorEastAsia"/>
          <w:szCs w:val="24"/>
        </w:rPr>
        <w:t>所示。</w:t>
      </w:r>
    </w:p>
    <w:p w14:paraId="6BB14D3B" w14:textId="77777777" w:rsidR="000E5C98" w:rsidRDefault="00E55AF4">
      <w:pPr>
        <w:spacing w:before="120" w:after="360" w:line="220" w:lineRule="atLeast"/>
        <w:jc w:val="center"/>
        <w:rPr>
          <w:rFonts w:ascii="Tahoma" w:eastAsia="微软雅黑" w:hAnsi="Tahoma"/>
          <w:kern w:val="0"/>
          <w:sz w:val="22"/>
          <w:szCs w:val="22"/>
        </w:rPr>
      </w:pPr>
      <w:r>
        <w:rPr>
          <w:rFonts w:ascii="Tahoma" w:eastAsia="微软雅黑" w:hAnsi="Tahoma"/>
          <w:noProof/>
          <w:kern w:val="0"/>
          <w:sz w:val="22"/>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rFonts w:hint="eastAsia"/>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老师用户登录后对个人的信息进行修改，完善个人的密码。课程管理中发布课</w:t>
      </w:r>
      <w:r w:rsidRPr="00FD5B76">
        <w:rPr>
          <w:rFonts w:eastAsiaTheme="minorEastAsia" w:hint="eastAsia"/>
          <w:szCs w:val="24"/>
        </w:rPr>
        <w:lastRenderedPageBreak/>
        <w:t>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7" w:name="_Toc135873150"/>
      <w:r>
        <w:t>3</w:t>
      </w:r>
      <w:r w:rsidR="00E55AF4">
        <w:rPr>
          <w:rFonts w:hint="eastAsia"/>
        </w:rPr>
        <w:t>.</w:t>
      </w:r>
      <w:r w:rsidR="00697679">
        <w:t>3</w:t>
      </w:r>
      <w:r w:rsidR="00E55AF4">
        <w:rPr>
          <w:rFonts w:hint="eastAsia"/>
        </w:rPr>
        <w:t xml:space="preserve"> </w:t>
      </w:r>
      <w:r w:rsidR="00E55AF4">
        <w:t>数据库设计</w:t>
      </w:r>
      <w:bookmarkEnd w:id="87"/>
    </w:p>
    <w:p w14:paraId="58F0E428" w14:textId="1E06BC0E" w:rsidR="000E5C98" w:rsidRDefault="001A1D1C" w:rsidP="00B311B3">
      <w:pPr>
        <w:pStyle w:val="31"/>
        <w:spacing w:beforeLines="50" w:before="120" w:afterLines="50" w:after="120" w:line="460" w:lineRule="exact"/>
        <w:rPr>
          <w:kern w:val="0"/>
        </w:rPr>
      </w:pPr>
      <w:bookmarkStart w:id="88"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8"/>
    </w:p>
    <w:p w14:paraId="13E1556F" w14:textId="0A3D9AB4" w:rsidR="00B311B3" w:rsidRPr="001C48EA" w:rsidRDefault="000178C8" w:rsidP="001C48EA">
      <w:pPr>
        <w:widowControl w:val="0"/>
        <w:spacing w:line="460" w:lineRule="exact"/>
        <w:ind w:firstLineChars="200" w:firstLine="480"/>
        <w:jc w:val="both"/>
        <w:rPr>
          <w:rFonts w:eastAsiaTheme="minorEastAsia" w:hint="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55DB00CC"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47695B" w:rsidRPr="001C48EA">
        <w:rPr>
          <w:rFonts w:eastAsiaTheme="minorEastAsia" w:hint="eastAsia"/>
          <w:szCs w:val="24"/>
        </w:rPr>
        <w:t>4</w:t>
      </w:r>
      <w:r w:rsidR="0047695B" w:rsidRPr="001C48EA">
        <w:rPr>
          <w:rFonts w:eastAsiaTheme="minorEastAsia"/>
          <w:szCs w:val="24"/>
        </w:rPr>
        <w:t>.</w:t>
      </w:r>
      <w:r w:rsidR="00697679" w:rsidRPr="001C48EA">
        <w:rPr>
          <w:rFonts w:eastAsiaTheme="minorEastAsia"/>
          <w:szCs w:val="24"/>
        </w:rPr>
        <w:t>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Default="00814499" w:rsidP="006B5DBC">
      <w:pPr>
        <w:spacing w:before="120" w:after="360" w:line="324" w:lineRule="auto"/>
        <w:jc w:val="center"/>
        <w:rPr>
          <w:rFonts w:ascii="宋体" w:hAnsi="宋体" w:cs="宋体"/>
          <w:kern w:val="0"/>
        </w:rPr>
      </w:pPr>
      <w:r>
        <w:rPr>
          <w:noProof/>
        </w:rPr>
        <w:drawing>
          <wp:inline distT="0" distB="0" distL="0" distR="0" wp14:anchorId="33E8F514" wp14:editId="5A245F30">
            <wp:extent cx="3750500" cy="2910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056" cy="2912048"/>
                    </a:xfrm>
                    <a:prstGeom prst="rect">
                      <a:avLst/>
                    </a:prstGeom>
                  </pic:spPr>
                </pic:pic>
              </a:graphicData>
            </a:graphic>
          </wp:inline>
        </w:drawing>
      </w:r>
    </w:p>
    <w:p w14:paraId="45CDEC3A" w14:textId="075A4B77" w:rsidR="001C48EA" w:rsidRPr="00317EF8" w:rsidRDefault="001C48EA" w:rsidP="001C48EA">
      <w:pPr>
        <w:jc w:val="center"/>
        <w:rPr>
          <w:rFonts w:hint="eastAsia"/>
          <w:color w:val="000000"/>
          <w:sz w:val="21"/>
          <w:szCs w:val="22"/>
        </w:rPr>
      </w:pPr>
      <w:r>
        <w:rPr>
          <w:rFonts w:hint="eastAsia"/>
          <w:color w:val="000000"/>
          <w:sz w:val="21"/>
          <w:szCs w:val="22"/>
        </w:rPr>
        <w:t>图</w:t>
      </w:r>
      <w:r w:rsidR="00EF5FE1">
        <w:rPr>
          <w:rFonts w:hint="eastAsia"/>
          <w:color w:val="000000"/>
          <w:sz w:val="21"/>
          <w:szCs w:val="22"/>
        </w:rPr>
        <w:t>3</w:t>
      </w:r>
      <w:r w:rsidR="00EF5FE1">
        <w:rPr>
          <w:color w:val="000000"/>
          <w:sz w:val="21"/>
          <w:szCs w:val="22"/>
        </w:rPr>
        <w:t>-3</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lastRenderedPageBreak/>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hint="eastAsia"/>
        </w:rPr>
      </w:pPr>
      <w:bookmarkStart w:id="89" w:name="_Toc289246614"/>
      <w:bookmarkStart w:id="90" w:name="_Toc12073"/>
      <w:bookmarkStart w:id="91" w:name="_Toc6734"/>
      <w:bookmarkStart w:id="92" w:name="_Toc17795"/>
      <w:bookmarkStart w:id="93" w:name="_Toc19689"/>
      <w:bookmarkStart w:id="94" w:name="_Toc6481"/>
      <w:bookmarkStart w:id="95" w:name="_Toc3204"/>
      <w:bookmarkStart w:id="96" w:name="_Toc102751374"/>
      <w:bookmarkStart w:id="97" w:name="_Toc135873152"/>
      <w:r>
        <w:rPr>
          <w:rFonts w:ascii="黑体" w:hint="eastAsia"/>
        </w:rPr>
        <w:t>3.2.</w:t>
      </w:r>
      <w:r>
        <w:rPr>
          <w:rFonts w:ascii="黑体"/>
        </w:rPr>
        <w:t>2</w:t>
      </w:r>
      <w:r>
        <w:rPr>
          <w:rFonts w:ascii="黑体" w:hint="eastAsia"/>
        </w:rPr>
        <w:t xml:space="preserve"> </w:t>
      </w:r>
      <w:bookmarkEnd w:id="89"/>
      <w:bookmarkEnd w:id="90"/>
      <w:bookmarkEnd w:id="91"/>
      <w:bookmarkEnd w:id="92"/>
      <w:bookmarkEnd w:id="93"/>
      <w:bookmarkEnd w:id="94"/>
      <w:bookmarkEnd w:id="95"/>
      <w:r w:rsidRPr="005C2735">
        <w:rPr>
          <w:rFonts w:ascii="黑体" w:hint="eastAsia"/>
        </w:rPr>
        <w:t>数据库实体设计</w:t>
      </w:r>
      <w:bookmarkEnd w:id="96"/>
      <w:bookmarkEnd w:id="97"/>
    </w:p>
    <w:p w14:paraId="2F7B2CE8" w14:textId="615BF6C1" w:rsidR="00E758D8" w:rsidRDefault="00D872EA" w:rsidP="00E758D8">
      <w:pPr>
        <w:pStyle w:val="a2"/>
        <w:spacing w:line="460" w:lineRule="exact"/>
        <w:ind w:firstLine="482"/>
        <w:rPr>
          <w:rFonts w:ascii="宋体" w:hAnsi="宋体" w:cs="宋体" w:hint="eastAsia"/>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3-1</w:t>
      </w:r>
      <w:r>
        <w:rPr>
          <w:rFonts w:ascii="宋体" w:hAnsi="宋体" w:cs="宋体" w:hint="eastAsia"/>
          <w:kern w:val="0"/>
        </w:rPr>
        <w:t>所示。</w:t>
      </w:r>
    </w:p>
    <w:p w14:paraId="554FC577" w14:textId="2BA290F1" w:rsidR="0047272F" w:rsidRDefault="00E758D8" w:rsidP="0047272F">
      <w:pPr>
        <w:jc w:val="center"/>
        <w:rPr>
          <w:color w:val="000000"/>
          <w:sz w:val="21"/>
          <w:szCs w:val="22"/>
        </w:rPr>
      </w:pPr>
      <w:r>
        <w:rPr>
          <w:noProof/>
        </w:rPr>
        <w:drawing>
          <wp:inline distT="0" distB="0" distL="0" distR="0" wp14:anchorId="633EF5D1" wp14:editId="3EE8A43D">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916" cy="1907230"/>
                    </a:xfrm>
                    <a:prstGeom prst="rect">
                      <a:avLst/>
                    </a:prstGeom>
                    <a:noFill/>
                    <a:ln>
                      <a:noFill/>
                    </a:ln>
                  </pic:spPr>
                </pic:pic>
              </a:graphicData>
            </a:graphic>
          </wp:inline>
        </w:drawing>
      </w:r>
    </w:p>
    <w:p w14:paraId="5A324361" w14:textId="2C0DFDCE" w:rsidR="0047272F" w:rsidRPr="00E758D8" w:rsidRDefault="00E758D8" w:rsidP="00E758D8">
      <w:pPr>
        <w:jc w:val="center"/>
        <w:rPr>
          <w:rFonts w:hint="eastAsia"/>
          <w:color w:val="000000"/>
          <w:sz w:val="21"/>
          <w:szCs w:val="22"/>
        </w:rPr>
      </w:pPr>
      <w:r>
        <w:rPr>
          <w:rFonts w:hint="eastAsia"/>
          <w:color w:val="000000"/>
          <w:sz w:val="21"/>
          <w:szCs w:val="22"/>
        </w:rPr>
        <w:t>图</w:t>
      </w:r>
      <w:r w:rsidRPr="00317EF8">
        <w:rPr>
          <w:color w:val="000000"/>
          <w:sz w:val="21"/>
          <w:szCs w:val="22"/>
        </w:rPr>
        <w:t xml:space="preserve">3-1 </w:t>
      </w:r>
      <w:r w:rsidRPr="00317EF8">
        <w:rPr>
          <w:rFonts w:hint="eastAsia"/>
          <w:color w:val="000000"/>
          <w:sz w:val="21"/>
          <w:szCs w:val="22"/>
        </w:rPr>
        <w:t>用户信息表</w:t>
      </w:r>
    </w:p>
    <w:p w14:paraId="53AF514C" w14:textId="121CC140" w:rsidR="0047272F" w:rsidRDefault="0047272F" w:rsidP="0047272F">
      <w:pPr>
        <w:pStyle w:val="a2"/>
        <w:spacing w:line="460" w:lineRule="exact"/>
        <w:ind w:firstLine="482"/>
        <w:rPr>
          <w:rFonts w:ascii="宋体" w:hAnsi="宋体" w:cs="宋体" w:hint="eastAsia"/>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3-2</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088194E0">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5157" cy="1816266"/>
                    </a:xfrm>
                    <a:prstGeom prst="rect">
                      <a:avLst/>
                    </a:prstGeom>
                    <a:noFill/>
                    <a:ln>
                      <a:noFill/>
                    </a:ln>
                  </pic:spPr>
                </pic:pic>
              </a:graphicData>
            </a:graphic>
          </wp:inline>
        </w:drawing>
      </w:r>
    </w:p>
    <w:p w14:paraId="02150753" w14:textId="74C3ACC7" w:rsidR="00E758D8" w:rsidRPr="00E758D8" w:rsidRDefault="00E758D8" w:rsidP="00E758D8">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-2</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hint="eastAsia"/>
          <w:kern w:val="0"/>
        </w:rPr>
      </w:pPr>
    </w:p>
    <w:p w14:paraId="1DB5D7BA" w14:textId="1253133F"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3-3</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33"/>
                    <a:stretch>
                      <a:fillRect/>
                    </a:stretch>
                  </pic:blipFill>
                  <pic:spPr>
                    <a:xfrm>
                      <a:off x="0" y="0"/>
                      <a:ext cx="3952834" cy="1761297"/>
                    </a:xfrm>
                    <a:prstGeom prst="rect">
                      <a:avLst/>
                    </a:prstGeom>
                  </pic:spPr>
                </pic:pic>
              </a:graphicData>
            </a:graphic>
          </wp:inline>
        </w:drawing>
      </w:r>
    </w:p>
    <w:p w14:paraId="2E429F1E" w14:textId="72BDC1E0" w:rsidR="00E758D8" w:rsidRPr="00E758D8" w:rsidRDefault="00E758D8" w:rsidP="00E758D8">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-2</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hint="eastAsia"/>
          <w:kern w:val="0"/>
        </w:rPr>
      </w:pPr>
    </w:p>
    <w:p w14:paraId="50757B75" w14:textId="744AE9B9" w:rsidR="0047272F" w:rsidRDefault="0047272F" w:rsidP="00E758D8">
      <w:pPr>
        <w:pStyle w:val="a2"/>
        <w:ind w:firstLine="482"/>
        <w:rPr>
          <w:rFonts w:ascii="宋体" w:hAnsi="宋体" w:cs="宋体"/>
          <w:kern w:val="0"/>
        </w:rPr>
      </w:pPr>
      <w:r>
        <w:rPr>
          <w:rFonts w:ascii="宋体" w:hAnsi="宋体" w:cs="宋体" w:hint="eastAsia"/>
          <w:kern w:val="0"/>
        </w:rPr>
        <w:lastRenderedPageBreak/>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3-4</w:t>
      </w:r>
      <w:r>
        <w:rPr>
          <w:rFonts w:ascii="宋体" w:hAnsi="宋体" w:cs="宋体" w:hint="eastAsia"/>
          <w:kern w:val="0"/>
        </w:rPr>
        <w:t>所示</w:t>
      </w:r>
    </w:p>
    <w:p w14:paraId="1C53FC82" w14:textId="4DB1330F" w:rsidR="00E758D8" w:rsidRDefault="00E758D8" w:rsidP="00E758D8">
      <w:pPr>
        <w:pStyle w:val="a2"/>
        <w:ind w:firstLine="482"/>
        <w:rPr>
          <w:rFonts w:ascii="宋体" w:hAnsi="宋体" w:cs="宋体"/>
          <w:kern w:val="0"/>
        </w:rPr>
      </w:pPr>
      <w:r>
        <w:rPr>
          <w:noProof/>
        </w:rPr>
        <w:drawing>
          <wp:inline distT="0" distB="0" distL="0" distR="0" wp14:anchorId="2200B7E5" wp14:editId="109B7FD2">
            <wp:extent cx="4549534" cy="2088061"/>
            <wp:effectExtent l="0" t="0" r="3810" b="7620"/>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34"/>
                    <a:stretch>
                      <a:fillRect/>
                    </a:stretch>
                  </pic:blipFill>
                  <pic:spPr>
                    <a:xfrm>
                      <a:off x="0" y="0"/>
                      <a:ext cx="4549534" cy="2088061"/>
                    </a:xfrm>
                    <a:prstGeom prst="rect">
                      <a:avLst/>
                    </a:prstGeom>
                  </pic:spPr>
                </pic:pic>
              </a:graphicData>
            </a:graphic>
          </wp:inline>
        </w:drawing>
      </w:r>
    </w:p>
    <w:p w14:paraId="77D7B807" w14:textId="4BA3BA25" w:rsidR="00E758D8" w:rsidRPr="00E758D8" w:rsidRDefault="00E758D8" w:rsidP="00E758D8">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5B62F5">
        <w:rPr>
          <w:color w:val="000000"/>
          <w:sz w:val="21"/>
          <w:szCs w:val="22"/>
        </w:rPr>
        <w:t xml:space="preserve">4 </w:t>
      </w:r>
      <w:r w:rsidR="005B62F5">
        <w:rPr>
          <w:rFonts w:hint="eastAsia"/>
          <w:color w:val="000000"/>
          <w:sz w:val="21"/>
          <w:szCs w:val="22"/>
        </w:rPr>
        <w:t>考试信息</w:t>
      </w:r>
    </w:p>
    <w:p w14:paraId="02BFD980" w14:textId="77777777" w:rsidR="00E758D8" w:rsidRPr="00B94B80" w:rsidRDefault="00E758D8" w:rsidP="00E758D8">
      <w:pPr>
        <w:pStyle w:val="a2"/>
        <w:ind w:firstLine="482"/>
        <w:rPr>
          <w:rFonts w:ascii="宋体" w:hAnsi="宋体" w:cs="宋体" w:hint="eastAsia"/>
          <w:kern w:val="0"/>
        </w:rPr>
      </w:pPr>
    </w:p>
    <w:p w14:paraId="460E213A" w14:textId="7BD5BC78"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3-5</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673C281">
            <wp:extent cx="3642360" cy="2159629"/>
            <wp:effectExtent l="0" t="0" r="0" b="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26" cy="2161744"/>
                    </a:xfrm>
                    <a:prstGeom prst="rect">
                      <a:avLst/>
                    </a:prstGeom>
                    <a:noFill/>
                    <a:ln>
                      <a:noFill/>
                    </a:ln>
                  </pic:spPr>
                </pic:pic>
              </a:graphicData>
            </a:graphic>
          </wp:inline>
        </w:drawing>
      </w:r>
    </w:p>
    <w:p w14:paraId="3FA76803" w14:textId="1D6E6758" w:rsidR="005B62F5" w:rsidRPr="00E758D8" w:rsidRDefault="005B62F5" w:rsidP="005B62F5">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Pr>
          <w:color w:val="000000"/>
          <w:sz w:val="21"/>
          <w:szCs w:val="22"/>
        </w:rPr>
        <w:t xml:space="preserve">5 </w:t>
      </w:r>
      <w:r>
        <w:rPr>
          <w:rFonts w:hint="eastAsia"/>
          <w:color w:val="000000"/>
          <w:sz w:val="21"/>
          <w:szCs w:val="22"/>
        </w:rPr>
        <w:t>公告信息</w:t>
      </w:r>
    </w:p>
    <w:p w14:paraId="0E21BEF5" w14:textId="77777777" w:rsidR="005B62F5" w:rsidRPr="0047272F" w:rsidRDefault="005B62F5" w:rsidP="005B62F5">
      <w:pPr>
        <w:pStyle w:val="a2"/>
        <w:ind w:firstLine="482"/>
        <w:jc w:val="center"/>
        <w:rPr>
          <w:rFonts w:ascii="宋体" w:hAnsi="宋体" w:cs="宋体" w:hint="eastAsia"/>
          <w:kern w:val="0"/>
        </w:rPr>
      </w:pPr>
    </w:p>
    <w:p w14:paraId="271D933A" w14:textId="3142FEA1" w:rsidR="0047272F" w:rsidRPr="0047272F" w:rsidRDefault="0047272F" w:rsidP="00E758D8">
      <w:pPr>
        <w:pStyle w:val="a2"/>
        <w:ind w:firstLine="482"/>
        <w:rPr>
          <w:rFonts w:ascii="宋体" w:hAnsi="宋体" w:cs="宋体" w:hint="eastAsia"/>
          <w:kern w:val="0"/>
        </w:rPr>
      </w:pPr>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sidR="005B62F5">
        <w:rPr>
          <w:rFonts w:ascii="宋体" w:hAnsi="宋体" w:cs="宋体" w:hint="eastAsia"/>
          <w:kern w:val="0"/>
        </w:rPr>
        <w:t>图</w:t>
      </w:r>
      <w:r w:rsidRPr="0047272F">
        <w:rPr>
          <w:rFonts w:ascii="宋体" w:hAnsi="宋体" w:cs="宋体"/>
          <w:kern w:val="0"/>
        </w:rPr>
        <w:t>3-6</w:t>
      </w:r>
      <w:r w:rsidRPr="0047272F">
        <w:rPr>
          <w:rFonts w:ascii="宋体" w:hAnsi="宋体" w:cs="宋体" w:hint="eastAsia"/>
          <w:kern w:val="0"/>
        </w:rPr>
        <w:t>所示</w:t>
      </w:r>
    </w:p>
    <w:p w14:paraId="0FDA83BD" w14:textId="2212D013" w:rsidR="00447146" w:rsidRDefault="005B62F5" w:rsidP="005B62F5">
      <w:pPr>
        <w:pStyle w:val="a2"/>
        <w:ind w:firstLine="482"/>
        <w:jc w:val="center"/>
        <w:rPr>
          <w:rFonts w:ascii="宋体" w:hAnsi="宋体" w:cs="宋体"/>
          <w:kern w:val="0"/>
        </w:rPr>
      </w:pPr>
      <w:r>
        <w:rPr>
          <w:noProof/>
        </w:rPr>
        <w:drawing>
          <wp:inline distT="0" distB="0" distL="0" distR="0" wp14:anchorId="46C51DBA" wp14:editId="13124496">
            <wp:extent cx="3886537" cy="2095682"/>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36"/>
                    <a:stretch>
                      <a:fillRect/>
                    </a:stretch>
                  </pic:blipFill>
                  <pic:spPr>
                    <a:xfrm>
                      <a:off x="0" y="0"/>
                      <a:ext cx="3886537" cy="2095682"/>
                    </a:xfrm>
                    <a:prstGeom prst="rect">
                      <a:avLst/>
                    </a:prstGeom>
                  </pic:spPr>
                </pic:pic>
              </a:graphicData>
            </a:graphic>
          </wp:inline>
        </w:drawing>
      </w:r>
    </w:p>
    <w:p w14:paraId="364F3297" w14:textId="7C096A42" w:rsidR="005B62F5" w:rsidRPr="005B62F5" w:rsidRDefault="005B62F5" w:rsidP="005B62F5">
      <w:pPr>
        <w:jc w:val="center"/>
        <w:rPr>
          <w:rFonts w:hint="eastAsia"/>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Pr>
          <w:color w:val="000000"/>
          <w:sz w:val="21"/>
          <w:szCs w:val="22"/>
        </w:rPr>
        <w:t xml:space="preserve">6 </w:t>
      </w:r>
      <w:r>
        <w:rPr>
          <w:rFonts w:hint="eastAsia"/>
          <w:color w:val="000000"/>
          <w:sz w:val="21"/>
          <w:szCs w:val="22"/>
        </w:rPr>
        <w:t>教师信息</w:t>
      </w:r>
    </w:p>
    <w:p w14:paraId="6754C0BE" w14:textId="75E52FAF" w:rsidR="000E5C98" w:rsidRDefault="001A1D1C" w:rsidP="00B311B3">
      <w:pPr>
        <w:pStyle w:val="31"/>
        <w:spacing w:beforeLines="50" w:before="120" w:afterLines="50" w:after="120" w:line="460" w:lineRule="exact"/>
        <w:rPr>
          <w:kern w:val="0"/>
        </w:rPr>
      </w:pPr>
      <w:bookmarkStart w:id="98" w:name="_Toc135873153"/>
      <w:r>
        <w:rPr>
          <w:kern w:val="0"/>
        </w:rPr>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8"/>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99" w:name="_Toc294011610"/>
    </w:p>
    <w:p w14:paraId="461EE63A" w14:textId="15AE7366" w:rsidR="00317EF8" w:rsidRDefault="00317EF8" w:rsidP="00317EF8">
      <w:pPr>
        <w:pStyle w:val="a2"/>
        <w:spacing w:line="460" w:lineRule="exact"/>
        <w:ind w:firstLine="482"/>
        <w:rPr>
          <w:rFonts w:ascii="宋体" w:hAnsi="宋体" w:cs="宋体" w:hint="eastAsia"/>
          <w:kern w:val="0"/>
        </w:rPr>
      </w:pPr>
      <w:r>
        <w:rPr>
          <w:rFonts w:ascii="宋体" w:hAnsi="宋体" w:cs="宋体" w:hint="eastAsia"/>
          <w:kern w:val="0"/>
        </w:rPr>
        <w:lastRenderedPageBreak/>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rFonts w:hint="eastAsia"/>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hint="eastAsia"/>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w:t>
      </w:r>
      <w:r w:rsidR="009A2952">
        <w:rPr>
          <w:rFonts w:ascii="宋体" w:hAnsi="宋体" w:cs="宋体" w:hint="eastAsia"/>
          <w:kern w:val="0"/>
        </w:rPr>
        <w:t>成绩</w:t>
      </w:r>
      <w:r w:rsidR="009A2952">
        <w:rPr>
          <w:rFonts w:ascii="宋体" w:hAnsi="宋体" w:cs="宋体" w:hint="eastAsia"/>
          <w:kern w:val="0"/>
        </w:rPr>
        <w:t>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rFonts w:hint="eastAsia"/>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hint="eastAsia"/>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w:t>
      </w:r>
      <w:r w:rsidR="00CA52AA">
        <w:rPr>
          <w:rFonts w:ascii="宋体" w:hAnsi="宋体" w:cs="宋体" w:hint="eastAsia"/>
          <w:kern w:val="0"/>
        </w:rPr>
        <w:t>课程</w:t>
      </w:r>
      <w:r w:rsidR="00CA52AA">
        <w:rPr>
          <w:rFonts w:ascii="宋体" w:hAnsi="宋体" w:cs="宋体" w:hint="eastAsia"/>
          <w:kern w:val="0"/>
        </w:rPr>
        <w:t>信息表如表</w:t>
      </w:r>
      <w:r w:rsidR="00CA52AA">
        <w:rPr>
          <w:rFonts w:ascii="宋体" w:hAnsi="宋体" w:cs="宋体"/>
          <w:kern w:val="0"/>
        </w:rPr>
        <w:t>3-</w:t>
      </w:r>
      <w:r w:rsidR="00CA52AA">
        <w:rPr>
          <w:rFonts w:ascii="宋体" w:hAnsi="宋体" w:cs="宋体"/>
          <w:kern w:val="0"/>
        </w:rPr>
        <w:t>3</w:t>
      </w:r>
      <w:r w:rsidR="00CA52AA">
        <w:rPr>
          <w:rFonts w:ascii="宋体" w:hAnsi="宋体" w:cs="宋体" w:hint="eastAsia"/>
          <w:kern w:val="0"/>
        </w:rPr>
        <w:t>所示</w:t>
      </w:r>
    </w:p>
    <w:p w14:paraId="0768D7E8" w14:textId="4C630530" w:rsidR="00CA52AA" w:rsidRPr="00317EF8" w:rsidRDefault="00CA52AA" w:rsidP="00CA52AA">
      <w:pPr>
        <w:jc w:val="center"/>
        <w:rPr>
          <w:rFonts w:hint="eastAsia"/>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hint="eastAsia"/>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w:t>
      </w:r>
      <w:r>
        <w:rPr>
          <w:rFonts w:ascii="宋体" w:hAnsi="宋体" w:cs="宋体" w:hint="eastAsia"/>
          <w:kern w:val="0"/>
        </w:rPr>
        <w:t>考试</w:t>
      </w:r>
      <w:r>
        <w:rPr>
          <w:rFonts w:ascii="宋体" w:hAnsi="宋体" w:cs="宋体" w:hint="eastAsia"/>
          <w:kern w:val="0"/>
        </w:rPr>
        <w:t>信息表如表</w:t>
      </w:r>
      <w:r>
        <w:rPr>
          <w:rFonts w:ascii="宋体" w:hAnsi="宋体" w:cs="宋体"/>
          <w:kern w:val="0"/>
        </w:rPr>
        <w:t>3-</w:t>
      </w:r>
      <w:r>
        <w:rPr>
          <w:rFonts w:ascii="宋体" w:hAnsi="宋体" w:cs="宋体"/>
          <w:kern w:val="0"/>
        </w:rPr>
        <w:t>4</w:t>
      </w:r>
      <w:r>
        <w:rPr>
          <w:rFonts w:ascii="宋体" w:hAnsi="宋体" w:cs="宋体" w:hint="eastAsia"/>
          <w:kern w:val="0"/>
        </w:rPr>
        <w:t>所示</w:t>
      </w:r>
    </w:p>
    <w:p w14:paraId="7CA24C1B" w14:textId="2BCA015C" w:rsidR="00B94B80" w:rsidRPr="00317EF8" w:rsidRDefault="00B94B80" w:rsidP="00B94B80">
      <w:pPr>
        <w:jc w:val="center"/>
        <w:rPr>
          <w:rFonts w:hint="eastAsia"/>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w:t>
      </w:r>
      <w:r>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w:t>
      </w:r>
      <w:r w:rsidRPr="00EB59E3">
        <w:rPr>
          <w:rFonts w:ascii="宋体" w:hAnsi="宋体" w:hint="eastAsia"/>
        </w:rPr>
        <w:t>5</w:t>
      </w:r>
      <w:r w:rsidRPr="00EB59E3">
        <w:rPr>
          <w:rFonts w:ascii="宋体" w:hAnsi="宋体" w:hint="eastAsia"/>
        </w:rPr>
        <w:t>）</w:t>
      </w:r>
      <w:r w:rsidRPr="00EB59E3">
        <w:rPr>
          <w:rFonts w:ascii="宋体" w:hAnsi="宋体" w:hint="eastAsia"/>
        </w:rPr>
        <w:t>公告</w:t>
      </w:r>
      <w:r w:rsidRPr="00EB59E3">
        <w:rPr>
          <w:rFonts w:ascii="宋体" w:hAnsi="宋体" w:hint="eastAsia"/>
        </w:rPr>
        <w:t>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rFonts w:hint="eastAsia"/>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Pr="007E14FB" w:rsidRDefault="00B954E4" w:rsidP="007E14FB">
      <w:pPr>
        <w:widowControl w:val="0"/>
        <w:spacing w:line="360" w:lineRule="auto"/>
        <w:ind w:firstLineChars="200" w:firstLine="480"/>
        <w:jc w:val="both"/>
        <w:rPr>
          <w:rFonts w:ascii="宋体" w:hAnsi="宋体" w:hint="eastAsia"/>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31C94643" w14:textId="7A5F53B0" w:rsidR="00B14F05" w:rsidRPr="007E14FB" w:rsidRDefault="00747250" w:rsidP="007E14FB">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6</w:t>
      </w:r>
      <w:r>
        <w:rPr>
          <w:rFonts w:hint="eastAsia"/>
          <w:color w:val="000000"/>
          <w:sz w:val="21"/>
          <w:szCs w:val="22"/>
        </w:rPr>
        <w:t>教师</w:t>
      </w:r>
      <w:r>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B14F05" w:rsidRPr="00B14F05" w14:paraId="77ECF184" w14:textId="77777777" w:rsidTr="00801360">
        <w:tc>
          <w:tcPr>
            <w:tcW w:w="839" w:type="dxa"/>
            <w:tcBorders>
              <w:top w:val="single" w:sz="12" w:space="0" w:color="auto"/>
              <w:left w:val="nil"/>
              <w:bottom w:val="single" w:sz="2" w:space="0" w:color="auto"/>
              <w:right w:val="nil"/>
            </w:tcBorders>
            <w:shd w:val="clear" w:color="auto" w:fill="FFFFFF"/>
            <w:hideMark/>
          </w:tcPr>
          <w:p w14:paraId="119953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42263E0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0277B0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15A76A27" w14:textId="2B62D8AA" w:rsidR="00B14F05" w:rsidRPr="001E69E4" w:rsidRDefault="00B7555A" w:rsidP="001E69E4">
            <w:pPr>
              <w:widowControl w:val="0"/>
              <w:snapToGrid w:val="0"/>
              <w:jc w:val="center"/>
              <w:rPr>
                <w:rFonts w:eastAsia="宋体" w:hint="eastAsia"/>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52A00CE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611B85E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476C7F4D" w14:textId="77777777" w:rsidTr="00801360">
        <w:tc>
          <w:tcPr>
            <w:tcW w:w="839" w:type="dxa"/>
            <w:tcBorders>
              <w:top w:val="single" w:sz="2" w:space="0" w:color="auto"/>
              <w:left w:val="nil"/>
              <w:bottom w:val="nil"/>
              <w:right w:val="nil"/>
            </w:tcBorders>
            <w:hideMark/>
          </w:tcPr>
          <w:p w14:paraId="57FA45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37546B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CBAE57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900BF9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5CC316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433445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1DB4FF54" w14:textId="77777777" w:rsidTr="00B7555A">
        <w:tc>
          <w:tcPr>
            <w:tcW w:w="839" w:type="dxa"/>
            <w:tcBorders>
              <w:top w:val="nil"/>
              <w:left w:val="nil"/>
              <w:bottom w:val="nil"/>
              <w:right w:val="nil"/>
            </w:tcBorders>
            <w:hideMark/>
          </w:tcPr>
          <w:p w14:paraId="4EB8ACF5" w14:textId="254B1484"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1DCFFFC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4F9562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0F6217E"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6D6FB88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20750D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725CA223" w14:textId="77777777" w:rsidTr="00B7555A">
        <w:tc>
          <w:tcPr>
            <w:tcW w:w="839" w:type="dxa"/>
            <w:tcBorders>
              <w:top w:val="nil"/>
              <w:left w:val="nil"/>
              <w:bottom w:val="nil"/>
              <w:right w:val="nil"/>
            </w:tcBorders>
            <w:hideMark/>
          </w:tcPr>
          <w:p w14:paraId="43B40E69" w14:textId="6B050392"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6D99A44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3A3FA18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25071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58D12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500BDE5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1E7B42" w14:textId="77777777" w:rsidTr="00B7555A">
        <w:tc>
          <w:tcPr>
            <w:tcW w:w="839" w:type="dxa"/>
            <w:tcBorders>
              <w:top w:val="nil"/>
              <w:left w:val="nil"/>
              <w:bottom w:val="nil"/>
              <w:right w:val="nil"/>
            </w:tcBorders>
            <w:hideMark/>
          </w:tcPr>
          <w:p w14:paraId="66C51B50" w14:textId="1D512F2D" w:rsidR="00B14F05" w:rsidRPr="001E69E4" w:rsidRDefault="00FF005C" w:rsidP="001E69E4">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32B5B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011FB8C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8FFC09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68B6F9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6E43DA6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性别</w:t>
            </w:r>
          </w:p>
        </w:tc>
      </w:tr>
      <w:tr w:rsidR="00B14F05" w:rsidRPr="00B14F05" w14:paraId="1566FA64" w14:textId="77777777" w:rsidTr="00B7555A">
        <w:tc>
          <w:tcPr>
            <w:tcW w:w="839" w:type="dxa"/>
            <w:tcBorders>
              <w:top w:val="nil"/>
              <w:left w:val="nil"/>
              <w:bottom w:val="nil"/>
              <w:right w:val="nil"/>
            </w:tcBorders>
            <w:hideMark/>
          </w:tcPr>
          <w:p w14:paraId="2F9CCC13" w14:textId="5A39BB66" w:rsidR="00B14F05" w:rsidRPr="001E69E4" w:rsidRDefault="00FF005C" w:rsidP="001E69E4">
            <w:pPr>
              <w:widowControl w:val="0"/>
              <w:snapToGrid w:val="0"/>
              <w:jc w:val="center"/>
              <w:rPr>
                <w:rFonts w:eastAsia="宋体"/>
                <w:sz w:val="21"/>
                <w:szCs w:val="32"/>
              </w:rPr>
            </w:pPr>
            <w:r>
              <w:rPr>
                <w:rFonts w:eastAsia="宋体"/>
                <w:sz w:val="21"/>
                <w:szCs w:val="32"/>
              </w:rPr>
              <w:lastRenderedPageBreak/>
              <w:t>5</w:t>
            </w:r>
          </w:p>
        </w:tc>
        <w:tc>
          <w:tcPr>
            <w:tcW w:w="2192" w:type="dxa"/>
            <w:tcBorders>
              <w:top w:val="nil"/>
              <w:left w:val="nil"/>
              <w:bottom w:val="nil"/>
              <w:right w:val="nil"/>
            </w:tcBorders>
            <w:hideMark/>
          </w:tcPr>
          <w:p w14:paraId="2D4DC8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1C1B2B0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94F0ECD"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8F7A5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5F853C4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联系手机</w:t>
            </w:r>
          </w:p>
        </w:tc>
      </w:tr>
      <w:tr w:rsidR="00B14F05" w:rsidRPr="00B14F05" w14:paraId="1FCBFB80" w14:textId="77777777" w:rsidTr="00B7555A">
        <w:tc>
          <w:tcPr>
            <w:tcW w:w="839" w:type="dxa"/>
            <w:tcBorders>
              <w:top w:val="nil"/>
              <w:left w:val="nil"/>
              <w:bottom w:val="single" w:sz="12" w:space="0" w:color="auto"/>
              <w:right w:val="nil"/>
            </w:tcBorders>
            <w:hideMark/>
          </w:tcPr>
          <w:p w14:paraId="2AA08C72" w14:textId="202649B7" w:rsidR="00B14F05" w:rsidRPr="001E69E4" w:rsidRDefault="00FF005C" w:rsidP="001E69E4">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6C38BB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57704A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9D7317F"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1F9280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524AEF52" w14:textId="5AEED0FD" w:rsidR="00B14F05" w:rsidRPr="001E69E4" w:rsidRDefault="00447146" w:rsidP="001E69E4">
            <w:pPr>
              <w:widowControl w:val="0"/>
              <w:snapToGrid w:val="0"/>
              <w:jc w:val="center"/>
              <w:rPr>
                <w:rFonts w:eastAsia="宋体"/>
                <w:sz w:val="21"/>
                <w:szCs w:val="32"/>
              </w:rPr>
            </w:pPr>
            <w:r>
              <w:rPr>
                <w:rFonts w:eastAsia="宋体" w:hint="eastAsia"/>
                <w:sz w:val="21"/>
                <w:szCs w:val="32"/>
              </w:rPr>
              <w:t>头像</w:t>
            </w:r>
          </w:p>
        </w:tc>
      </w:tr>
    </w:tbl>
    <w:p w14:paraId="535FC7DD" w14:textId="043E79D1" w:rsidR="0014388C" w:rsidRDefault="00B14F05" w:rsidP="0014388C">
      <w:pPr>
        <w:pStyle w:val="21"/>
        <w:spacing w:line="460" w:lineRule="exact"/>
      </w:pPr>
      <w:r w:rsidRPr="00B14F05">
        <w:rPr>
          <w:rFonts w:ascii="等线" w:eastAsia="等线" w:hAnsi="等线" w:hint="eastAsia"/>
          <w:sz w:val="21"/>
          <w:szCs w:val="21"/>
        </w:rPr>
        <w:t xml:space="preserve"> </w:t>
      </w:r>
      <w:bookmarkStart w:id="100" w:name="_Toc135873154"/>
      <w:r w:rsidR="0014388C">
        <w:t>3</w:t>
      </w:r>
      <w:r w:rsidR="0014388C">
        <w:rPr>
          <w:rFonts w:hint="eastAsia"/>
        </w:rPr>
        <w:t>.</w:t>
      </w:r>
      <w:r w:rsidR="0014388C">
        <w:t xml:space="preserve">4 </w:t>
      </w:r>
      <w:r w:rsidR="0014388C">
        <w:rPr>
          <w:rFonts w:hint="eastAsia"/>
        </w:rPr>
        <w:t>本章小结</w:t>
      </w:r>
      <w:bookmarkEnd w:id="100"/>
    </w:p>
    <w:p w14:paraId="409897CD" w14:textId="09E8E323" w:rsidR="0014388C" w:rsidRPr="00E944E1" w:rsidRDefault="0014388C" w:rsidP="00E944E1">
      <w:pPr>
        <w:widowControl w:val="0"/>
        <w:spacing w:line="360" w:lineRule="auto"/>
        <w:ind w:firstLineChars="200" w:firstLine="480"/>
        <w:jc w:val="both"/>
        <w:rPr>
          <w:rFonts w:ascii="宋体" w:hAnsi="宋体" w:hint="eastAsia"/>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37"/>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1"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99"/>
      <w:bookmarkEnd w:id="101"/>
    </w:p>
    <w:p w14:paraId="2578F670" w14:textId="5E9D8568" w:rsidR="00C67CD8" w:rsidRPr="00C67CD8" w:rsidRDefault="00C67CD8" w:rsidP="00EB76F1">
      <w:pPr>
        <w:overflowPunct w:val="0"/>
        <w:spacing w:line="460" w:lineRule="exact"/>
        <w:ind w:firstLineChars="200" w:firstLine="480"/>
        <w:rPr>
          <w:rFonts w:hint="eastAsia"/>
        </w:rPr>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2" w:name="_Toc293698902"/>
      <w:bookmarkStart w:id="103" w:name="_Toc135873156"/>
      <w:r>
        <w:t>4</w:t>
      </w:r>
      <w:r w:rsidR="00E55AF4">
        <w:rPr>
          <w:rFonts w:hint="eastAsia"/>
        </w:rPr>
        <w:t>.1</w:t>
      </w:r>
      <w:r w:rsidR="00E55AF4">
        <w:t xml:space="preserve"> </w:t>
      </w:r>
      <w:bookmarkEnd w:id="102"/>
      <w:r w:rsidR="00097EAD">
        <w:t>用户登录</w:t>
      </w:r>
      <w:r w:rsidR="00E55AF4">
        <w:rPr>
          <w:rFonts w:hint="eastAsia"/>
        </w:rPr>
        <w:t>的</w:t>
      </w:r>
      <w:r w:rsidR="00E55AF4">
        <w:t>实现</w:t>
      </w:r>
      <w:bookmarkEnd w:id="103"/>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40166737" w:rsidR="00955E41" w:rsidRDefault="00955E41" w:rsidP="00955E41">
      <w:pPr>
        <w:widowControl w:val="0"/>
        <w:ind w:firstLineChars="200" w:firstLine="480"/>
        <w:jc w:val="both"/>
        <w:rPr>
          <w:rFonts w:eastAsiaTheme="minorEastAsia"/>
          <w:szCs w:val="24"/>
        </w:rPr>
      </w:pPr>
      <w:r>
        <w:rPr>
          <w:noProof/>
        </w:rPr>
        <w:drawing>
          <wp:inline distT="0" distB="0" distL="0" distR="0" wp14:anchorId="36827F73" wp14:editId="491700D0">
            <wp:extent cx="5579110" cy="3126740"/>
            <wp:effectExtent l="0" t="0" r="2540" b="0"/>
            <wp:docPr id="54787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3052" name=""/>
                    <pic:cNvPicPr/>
                  </pic:nvPicPr>
                  <pic:blipFill>
                    <a:blip r:embed="rId38"/>
                    <a:stretch>
                      <a:fillRect/>
                    </a:stretch>
                  </pic:blipFill>
                  <pic:spPr>
                    <a:xfrm>
                      <a:off x="0" y="0"/>
                      <a:ext cx="5579110" cy="3126740"/>
                    </a:xfrm>
                    <a:prstGeom prst="rect">
                      <a:avLst/>
                    </a:prstGeom>
                  </pic:spPr>
                </pic:pic>
              </a:graphicData>
            </a:graphic>
          </wp:inline>
        </w:drawing>
      </w:r>
    </w:p>
    <w:p w14:paraId="1F142CBF" w14:textId="5609CC7A" w:rsidR="009278BF" w:rsidRPr="00290A9A" w:rsidRDefault="009278BF" w:rsidP="00290A9A">
      <w:pPr>
        <w:jc w:val="center"/>
        <w:rPr>
          <w:rFonts w:hint="eastAsia"/>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sz w:val="21"/>
          <w:szCs w:val="32"/>
        </w:rPr>
        <w:drawing>
          <wp:inline distT="0" distB="0" distL="0" distR="0" wp14:anchorId="27D4819D" wp14:editId="6943CC09">
            <wp:extent cx="5074920" cy="2719986"/>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8042" cy="2721659"/>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1B80110E" w:rsidR="00955E41" w:rsidRDefault="00955E41" w:rsidP="0033772B">
      <w:pPr>
        <w:widowControl w:val="0"/>
        <w:ind w:firstLineChars="200" w:firstLine="480"/>
        <w:jc w:val="center"/>
        <w:rPr>
          <w:rFonts w:eastAsiaTheme="minorEastAsia"/>
          <w:szCs w:val="24"/>
        </w:rPr>
      </w:pPr>
      <w:r>
        <w:rPr>
          <w:noProof/>
        </w:rPr>
        <w:drawing>
          <wp:inline distT="0" distB="0" distL="0" distR="0" wp14:anchorId="1B1B13F0" wp14:editId="78D8AD75">
            <wp:extent cx="2461473" cy="4709568"/>
            <wp:effectExtent l="0" t="0" r="0" b="0"/>
            <wp:docPr id="1210777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7126" name=""/>
                    <pic:cNvPicPr/>
                  </pic:nvPicPr>
                  <pic:blipFill>
                    <a:blip r:embed="rId40"/>
                    <a:stretch>
                      <a:fillRect/>
                    </a:stretch>
                  </pic:blipFill>
                  <pic:spPr>
                    <a:xfrm>
                      <a:off x="0" y="0"/>
                      <a:ext cx="2461473" cy="4709568"/>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Pr>
          <w:color w:val="000000"/>
          <w:sz w:val="21"/>
          <w:szCs w:val="22"/>
        </w:rPr>
        <w:t>3</w:t>
      </w:r>
      <w:r>
        <w:rPr>
          <w:rFonts w:hint="eastAsia"/>
          <w:color w:val="000000"/>
          <w:sz w:val="21"/>
          <w:szCs w:val="22"/>
        </w:rPr>
        <w:t>登录</w:t>
      </w:r>
      <w:r>
        <w:rPr>
          <w:rFonts w:hint="eastAsia"/>
          <w:color w:val="000000"/>
          <w:sz w:val="21"/>
          <w:szCs w:val="22"/>
        </w:rPr>
        <w:t>流程图</w:t>
      </w:r>
    </w:p>
    <w:p w14:paraId="54616F69" w14:textId="488C5FE7" w:rsidR="000E5C98" w:rsidRDefault="001A1D1C" w:rsidP="00485C86">
      <w:pPr>
        <w:pStyle w:val="21"/>
        <w:spacing w:line="460" w:lineRule="exact"/>
      </w:pPr>
      <w:bookmarkStart w:id="104"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4"/>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41"/>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方法提示操作结果，最后返回到列表页面。在公告列表中显示所有的公告信息，通过点击删除链接</w:t>
      </w:r>
      <w:r w:rsidRPr="00ED5200">
        <w:rPr>
          <w:rFonts w:eastAsiaTheme="minorEastAsia" w:hint="eastAsia"/>
          <w:szCs w:val="24"/>
        </w:rPr>
        <w:lastRenderedPageBreak/>
        <w:t>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rFonts w:hint="eastAsia"/>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43"/>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w:t>
      </w:r>
      <w:r>
        <w:rPr>
          <w:color w:val="000000"/>
          <w:sz w:val="21"/>
          <w:szCs w:val="22"/>
        </w:rPr>
        <w:t>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5"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5"/>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信息录入，把信息提交到数据库中。</w:t>
      </w:r>
    </w:p>
    <w:p w14:paraId="77A4D579" w14:textId="2CC2DF64" w:rsidR="00485C86" w:rsidRDefault="002D32BA" w:rsidP="002D32BA">
      <w:pPr>
        <w:widowControl w:val="0"/>
        <w:ind w:firstLineChars="200" w:firstLine="480"/>
        <w:jc w:val="both"/>
        <w:rPr>
          <w:rFonts w:eastAsiaTheme="minorEastAsia"/>
          <w:szCs w:val="24"/>
        </w:rPr>
      </w:pPr>
      <w:r>
        <w:rPr>
          <w:noProof/>
        </w:rPr>
        <w:lastRenderedPageBreak/>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44"/>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w:t>
      </w:r>
      <w:r>
        <w:rPr>
          <w:color w:val="000000"/>
          <w:sz w:val="21"/>
          <w:szCs w:val="22"/>
        </w:rPr>
        <w:t>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hint="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w:t>
      </w:r>
      <w:r>
        <w:rPr>
          <w:color w:val="000000"/>
          <w:sz w:val="21"/>
          <w:szCs w:val="22"/>
        </w:rPr>
        <w:t>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lastRenderedPageBreak/>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46"/>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w:t>
      </w:r>
      <w:r>
        <w:rPr>
          <w:color w:val="000000"/>
          <w:sz w:val="21"/>
          <w:szCs w:val="22"/>
        </w:rPr>
        <w:t>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6" w:name="_Toc135873159"/>
      <w:r>
        <w:t>4.</w:t>
      </w:r>
      <w:r w:rsidR="0014109C">
        <w:t xml:space="preserve">4 </w:t>
      </w:r>
      <w:r w:rsidR="00BE7BC3">
        <w:t>试题</w:t>
      </w:r>
      <w:r w:rsidR="0014109C">
        <w:rPr>
          <w:rFonts w:hint="eastAsia"/>
        </w:rPr>
        <w:t>管理的实现</w:t>
      </w:r>
      <w:bookmarkEnd w:id="106"/>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hint="eastAsia"/>
          <w:szCs w:val="24"/>
        </w:rPr>
      </w:pPr>
      <w:r>
        <w:rPr>
          <w:noProof/>
        </w:rPr>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47"/>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w:t>
      </w:r>
      <w:r>
        <w:rPr>
          <w:color w:val="000000"/>
          <w:sz w:val="21"/>
          <w:szCs w:val="22"/>
        </w:rPr>
        <w:t>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hint="eastAsia"/>
          <w:szCs w:val="24"/>
        </w:rPr>
      </w:pPr>
      <w:r w:rsidRPr="00D32258">
        <w:rPr>
          <w:rFonts w:eastAsiaTheme="minorEastAsia" w:hint="eastAsia"/>
          <w:szCs w:val="24"/>
        </w:rPr>
        <w:lastRenderedPageBreak/>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4-1</w:t>
      </w:r>
      <w:r>
        <w:rPr>
          <w:color w:val="000000"/>
          <w:sz w:val="21"/>
          <w:szCs w:val="22"/>
        </w:rPr>
        <w:t>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9"/>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4-1</w:t>
      </w:r>
      <w:r>
        <w:rPr>
          <w:color w:val="000000"/>
          <w:sz w:val="21"/>
          <w:szCs w:val="22"/>
        </w:rPr>
        <w:t>2</w:t>
      </w:r>
      <w:r>
        <w:rPr>
          <w:rFonts w:hint="eastAsia"/>
          <w:color w:val="000000"/>
          <w:sz w:val="21"/>
          <w:szCs w:val="22"/>
        </w:rPr>
        <w:t>试题管理</w:t>
      </w:r>
      <w:r>
        <w:rPr>
          <w:rFonts w:hint="eastAsia"/>
          <w:color w:val="000000"/>
          <w:sz w:val="21"/>
          <w:szCs w:val="22"/>
        </w:rPr>
        <w:t>流程图</w:t>
      </w:r>
    </w:p>
    <w:p w14:paraId="348B713E" w14:textId="78ED051C" w:rsidR="000E5C98" w:rsidRDefault="001A1D1C" w:rsidP="00485C86">
      <w:pPr>
        <w:pStyle w:val="21"/>
        <w:spacing w:line="460" w:lineRule="exact"/>
      </w:pPr>
      <w:bookmarkStart w:id="107" w:name="_Toc135873160"/>
      <w:r>
        <w:lastRenderedPageBreak/>
        <w:t>4.</w:t>
      </w:r>
      <w:r w:rsidR="00277130">
        <w:t>5</w:t>
      </w:r>
      <w:r w:rsidR="00E55AF4">
        <w:t xml:space="preserve"> </w:t>
      </w:r>
      <w:r w:rsidR="00FE6DBD">
        <w:t>论坛</w:t>
      </w:r>
      <w:r w:rsidR="00277130">
        <w:rPr>
          <w:rFonts w:hint="eastAsia"/>
        </w:rPr>
        <w:t>管理</w:t>
      </w:r>
      <w:r w:rsidR="006A5F4F">
        <w:rPr>
          <w:rFonts w:hint="eastAsia"/>
        </w:rPr>
        <w:t>的实现</w:t>
      </w:r>
      <w:bookmarkEnd w:id="107"/>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50"/>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w:t>
      </w:r>
      <w:r>
        <w:rPr>
          <w:color w:val="000000"/>
          <w:sz w:val="21"/>
          <w:szCs w:val="22"/>
        </w:rPr>
        <w:t>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hint="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rFonts w:hint="eastAsia"/>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52"/>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hint="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hint="eastAsia"/>
          <w:szCs w:val="24"/>
        </w:rPr>
      </w:pPr>
    </w:p>
    <w:p w14:paraId="132F9DBA" w14:textId="5413E4CE" w:rsidR="000E5C98" w:rsidRDefault="001A1D1C" w:rsidP="00485C86">
      <w:pPr>
        <w:pStyle w:val="21"/>
        <w:spacing w:line="460" w:lineRule="exact"/>
      </w:pPr>
      <w:bookmarkStart w:id="108" w:name="_Toc135873161"/>
      <w:r>
        <w:t>4.</w:t>
      </w:r>
      <w:r w:rsidR="007D48A1">
        <w:t>6</w:t>
      </w:r>
      <w:r w:rsidR="00E55AF4">
        <w:t xml:space="preserve"> </w:t>
      </w:r>
      <w:r w:rsidR="000305F5">
        <w:rPr>
          <w:rFonts w:hint="eastAsia"/>
        </w:rPr>
        <w:t>本章小结</w:t>
      </w:r>
      <w:bookmarkEnd w:id="108"/>
    </w:p>
    <w:p w14:paraId="7F5FE86C" w14:textId="1567A707" w:rsidR="008E0400" w:rsidRPr="008E0400" w:rsidRDefault="008E0400" w:rsidP="008E0400">
      <w:pPr>
        <w:widowControl w:val="0"/>
        <w:spacing w:line="360" w:lineRule="auto"/>
        <w:ind w:firstLineChars="200" w:firstLine="480"/>
        <w:jc w:val="both"/>
        <w:rPr>
          <w:rFonts w:hAnsi="宋体" w:hint="eastAsia"/>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本章对系统的设计与实现过程做出了诠释，解释系统功能，并画出时序图、流程图，然后</w:t>
      </w:r>
      <w:r>
        <w:rPr>
          <w:rFonts w:hAnsi="宋体" w:hint="eastAsia"/>
          <w:szCs w:val="24"/>
        </w:rPr>
        <w:t>展现效果图。</w:t>
      </w:r>
    </w:p>
    <w:p w14:paraId="1D647EC8" w14:textId="3E613F84" w:rsidR="000E5C98" w:rsidRDefault="00E55AF4" w:rsidP="00485C86">
      <w:pPr>
        <w:pStyle w:val="1"/>
        <w:spacing w:beforeLines="50" w:before="120" w:afterLines="150" w:after="360" w:line="460" w:lineRule="exact"/>
      </w:pPr>
      <w:bookmarkStart w:id="109"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09"/>
    </w:p>
    <w:p w14:paraId="336088C3" w14:textId="156D0A0D" w:rsidR="000E5C98" w:rsidRDefault="001A1D1C" w:rsidP="00485C86">
      <w:pPr>
        <w:pStyle w:val="21"/>
        <w:spacing w:line="460" w:lineRule="exact"/>
      </w:pPr>
      <w:bookmarkStart w:id="110" w:name="_Toc294011631"/>
      <w:bookmarkStart w:id="111" w:name="_Toc135873163"/>
      <w:r>
        <w:t>5</w:t>
      </w:r>
      <w:r w:rsidR="00E55AF4">
        <w:rPr>
          <w:rFonts w:hint="eastAsia"/>
        </w:rPr>
        <w:t xml:space="preserve">.1 </w:t>
      </w:r>
      <w:r w:rsidR="00E55AF4">
        <w:rPr>
          <w:rFonts w:hint="eastAsia"/>
        </w:rPr>
        <w:t>测试</w:t>
      </w:r>
      <w:r w:rsidR="00E55AF4">
        <w:t>说明</w:t>
      </w:r>
      <w:bookmarkEnd w:id="110"/>
      <w:bookmarkEnd w:id="111"/>
    </w:p>
    <w:p w14:paraId="2B10C9AD" w14:textId="619D2745" w:rsidR="005F68A3"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中占据很大的作用，通过设计测试用例，完成测试内容，并形成测试文档，才算一个系统的完结。</w:t>
      </w:r>
    </w:p>
    <w:p w14:paraId="49402E8D" w14:textId="2B852FEE"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2"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2"/>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601D19" w:rsidRDefault="00E56470" w:rsidP="00485C86">
      <w:pPr>
        <w:spacing w:line="460" w:lineRule="exact"/>
        <w:jc w:val="center"/>
      </w:pPr>
      <w:r w:rsidRPr="00601D19">
        <w:rPr>
          <w:rFonts w:hAnsi="宋体"/>
        </w:rPr>
        <w:t>表</w:t>
      </w:r>
      <w:r w:rsidR="003D71E5">
        <w:t>5-1</w:t>
      </w:r>
      <w:r w:rsidRPr="00601D19">
        <w:rPr>
          <w:rFonts w:hAnsi="宋体"/>
        </w:rPr>
        <w:t>用户登录测试</w:t>
      </w:r>
      <w:r w:rsidRPr="00601D19">
        <w:rPr>
          <w:rFonts w:hAnsi="宋体" w:hint="eastAsia"/>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19C741E9"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287852">
        <w:t>6</w:t>
      </w:r>
      <w:r w:rsidRPr="00B60A06">
        <w:t>.2</w:t>
      </w:r>
      <w:r w:rsidRPr="00B60A06">
        <w:rPr>
          <w:rFonts w:hAnsi="宋体"/>
        </w:rPr>
        <w:t>所示。</w:t>
      </w:r>
    </w:p>
    <w:p w14:paraId="157BCF6C" w14:textId="610628ED" w:rsidR="00E56470" w:rsidRPr="00B60A06" w:rsidRDefault="00E56470" w:rsidP="00465747">
      <w:pPr>
        <w:spacing w:line="460" w:lineRule="exact"/>
        <w:jc w:val="center"/>
      </w:pPr>
      <w:r w:rsidRPr="00B60A06">
        <w:rPr>
          <w:rFonts w:hAnsi="宋体"/>
        </w:rPr>
        <w:t>表</w:t>
      </w:r>
      <w:r w:rsidR="003D71E5">
        <w:t>5-2</w:t>
      </w:r>
      <w:r w:rsidRPr="00B60A06">
        <w:rPr>
          <w:rFonts w:hint="eastAsia"/>
        </w:rPr>
        <w:t xml:space="preserve"> </w:t>
      </w:r>
      <w:r w:rsidRPr="00B60A06">
        <w:t xml:space="preserve"> </w:t>
      </w:r>
      <w:r w:rsidR="00287852">
        <w:rPr>
          <w:rFonts w:hAnsi="宋体" w:hint="eastAsia"/>
        </w:rPr>
        <w:t>课程</w:t>
      </w:r>
      <w:r w:rsidRPr="00B60A06">
        <w:rPr>
          <w:rFonts w:hAnsi="宋体"/>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403E0">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403E0">
        <w:trPr>
          <w:jc w:val="center"/>
        </w:trPr>
        <w:tc>
          <w:tcPr>
            <w:tcW w:w="1705" w:type="dxa"/>
            <w:tcBorders>
              <w:top w:val="single" w:sz="2" w:space="0" w:color="auto"/>
              <w:left w:val="nil"/>
              <w:bottom w:val="nil"/>
              <w:right w:val="nil"/>
            </w:tcBorders>
            <w:vAlign w:val="center"/>
          </w:tcPr>
          <w:p w14:paraId="6102E606" w14:textId="188563C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tc>
        <w:tc>
          <w:tcPr>
            <w:tcW w:w="2484" w:type="dxa"/>
            <w:tcBorders>
              <w:top w:val="single" w:sz="2" w:space="0" w:color="auto"/>
              <w:left w:val="nil"/>
              <w:bottom w:val="nil"/>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8DC2265" w14:textId="77777777" w:rsidTr="003D71E5">
        <w:trPr>
          <w:jc w:val="center"/>
        </w:trPr>
        <w:tc>
          <w:tcPr>
            <w:tcW w:w="1705" w:type="dxa"/>
            <w:tcBorders>
              <w:top w:val="nil"/>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lastRenderedPageBreak/>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nil"/>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lastRenderedPageBreak/>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w:t>
            </w:r>
            <w:r w:rsidRPr="003D71E5">
              <w:rPr>
                <w:rFonts w:hint="eastAsia"/>
                <w:sz w:val="21"/>
                <w:szCs w:val="32"/>
              </w:rPr>
              <w:lastRenderedPageBreak/>
              <w:t>一条记录。</w:t>
            </w:r>
          </w:p>
        </w:tc>
        <w:tc>
          <w:tcPr>
            <w:tcW w:w="1751" w:type="dxa"/>
            <w:tcBorders>
              <w:top w:val="nil"/>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lastRenderedPageBreak/>
              <w:t>提示修改</w:t>
            </w:r>
            <w:r w:rsidRPr="003D71E5">
              <w:rPr>
                <w:sz w:val="21"/>
                <w:szCs w:val="32"/>
              </w:rPr>
              <w:t>成功</w:t>
            </w:r>
          </w:p>
        </w:tc>
        <w:tc>
          <w:tcPr>
            <w:tcW w:w="1984" w:type="dxa"/>
            <w:tcBorders>
              <w:top w:val="nil"/>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233EE2C9" w14:textId="693F60D3" w:rsidR="00E56470" w:rsidRPr="00B60A06" w:rsidRDefault="00E56470" w:rsidP="00465747">
      <w:pPr>
        <w:spacing w:line="460" w:lineRule="exact"/>
      </w:pPr>
      <w:r w:rsidRPr="00B60A06">
        <w:rPr>
          <w:rFonts w:hAnsi="宋体"/>
        </w:rPr>
        <w:t>（</w:t>
      </w:r>
      <w:r>
        <w:t>3</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学生</w:t>
      </w:r>
      <w:r w:rsidRPr="00B60A06">
        <w:rPr>
          <w:rFonts w:hAnsi="宋体"/>
        </w:rPr>
        <w:t>测试用例，如表</w:t>
      </w:r>
      <w:r w:rsidR="003D71E5">
        <w:t>5-3</w:t>
      </w:r>
      <w:r w:rsidRPr="00B60A06">
        <w:rPr>
          <w:rFonts w:hAnsi="宋体"/>
        </w:rPr>
        <w:t>所示。</w:t>
      </w:r>
    </w:p>
    <w:p w14:paraId="3E8F0FC9" w14:textId="2CEA63C3" w:rsidR="00E56470" w:rsidRPr="00B60A06" w:rsidRDefault="003D71E5" w:rsidP="00465747">
      <w:pPr>
        <w:spacing w:line="460" w:lineRule="exact"/>
        <w:jc w:val="center"/>
      </w:pPr>
      <w:r>
        <w:rPr>
          <w:rFonts w:hAnsi="宋体" w:hint="eastAsia"/>
        </w:rPr>
        <w:t>表</w:t>
      </w:r>
      <w:r>
        <w:rPr>
          <w:rFonts w:hAnsi="宋体" w:hint="eastAsia"/>
        </w:rPr>
        <w:t>5</w:t>
      </w:r>
      <w:r>
        <w:rPr>
          <w:rFonts w:hAnsi="宋体"/>
        </w:rPr>
        <w:t>-3</w:t>
      </w:r>
      <w:r w:rsidR="00287852">
        <w:rPr>
          <w:rFonts w:hAnsi="宋体" w:hint="eastAsia"/>
        </w:rPr>
        <w:t>学生</w:t>
      </w:r>
      <w:r w:rsidR="00E56470" w:rsidRPr="00B60A06">
        <w:rPr>
          <w:rFonts w:hAnsi="宋体"/>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ED14383" w14:textId="77777777" w:rsidTr="003403E0">
        <w:trPr>
          <w:jc w:val="center"/>
        </w:trPr>
        <w:tc>
          <w:tcPr>
            <w:tcW w:w="1705" w:type="dxa"/>
            <w:tcBorders>
              <w:top w:val="single" w:sz="12" w:space="0" w:color="auto"/>
              <w:left w:val="nil"/>
              <w:bottom w:val="single" w:sz="2" w:space="0" w:color="auto"/>
              <w:right w:val="nil"/>
            </w:tcBorders>
            <w:vAlign w:val="center"/>
          </w:tcPr>
          <w:p w14:paraId="115D78E6"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9F3D217"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29CFA196"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1D76BA2E"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71E603B5" w14:textId="77777777" w:rsidTr="003403E0">
        <w:trPr>
          <w:jc w:val="center"/>
        </w:trPr>
        <w:tc>
          <w:tcPr>
            <w:tcW w:w="1705" w:type="dxa"/>
            <w:tcBorders>
              <w:top w:val="single" w:sz="2" w:space="0" w:color="auto"/>
              <w:left w:val="nil"/>
              <w:bottom w:val="nil"/>
              <w:right w:val="nil"/>
            </w:tcBorders>
            <w:vAlign w:val="center"/>
          </w:tcPr>
          <w:p w14:paraId="6D17D965" w14:textId="082DDC9C" w:rsidR="00E56470" w:rsidRPr="003D71E5" w:rsidRDefault="00287852" w:rsidP="003D71E5">
            <w:pPr>
              <w:widowControl w:val="0"/>
              <w:snapToGrid w:val="0"/>
              <w:jc w:val="center"/>
              <w:rPr>
                <w:sz w:val="21"/>
                <w:szCs w:val="32"/>
              </w:rPr>
            </w:pPr>
            <w:r w:rsidRPr="003D71E5">
              <w:rPr>
                <w:rFonts w:hint="eastAsia"/>
                <w:sz w:val="21"/>
                <w:szCs w:val="32"/>
              </w:rPr>
              <w:t>学生</w:t>
            </w:r>
            <w:r w:rsidR="00E56470" w:rsidRPr="003D71E5">
              <w:rPr>
                <w:rFonts w:hint="eastAsia"/>
                <w:sz w:val="21"/>
                <w:szCs w:val="32"/>
              </w:rPr>
              <w:t>添加：输入</w:t>
            </w:r>
            <w:r w:rsidRPr="003D71E5">
              <w:rPr>
                <w:rFonts w:hint="eastAsia"/>
                <w:sz w:val="21"/>
                <w:szCs w:val="32"/>
              </w:rPr>
              <w:t>学生</w:t>
            </w:r>
            <w:r w:rsidR="00E56470" w:rsidRPr="003D71E5">
              <w:rPr>
                <w:sz w:val="21"/>
                <w:szCs w:val="32"/>
              </w:rPr>
              <w:t>名称</w:t>
            </w:r>
            <w:r w:rsidR="00E56470" w:rsidRPr="003D71E5">
              <w:rPr>
                <w:rFonts w:hint="eastAsia"/>
                <w:sz w:val="21"/>
                <w:szCs w:val="32"/>
              </w:rPr>
              <w:t>、日期、内容</w:t>
            </w:r>
          </w:p>
        </w:tc>
        <w:tc>
          <w:tcPr>
            <w:tcW w:w="2484" w:type="dxa"/>
            <w:tcBorders>
              <w:top w:val="single" w:sz="2" w:space="0" w:color="auto"/>
              <w:left w:val="nil"/>
              <w:bottom w:val="nil"/>
              <w:right w:val="nil"/>
            </w:tcBorders>
            <w:vAlign w:val="center"/>
          </w:tcPr>
          <w:p w14:paraId="46FBEB9B" w14:textId="3B829B46"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学生</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498A7326"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5F704A7A"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D45986" w14:textId="77777777" w:rsidTr="003D71E5">
        <w:trPr>
          <w:jc w:val="center"/>
        </w:trPr>
        <w:tc>
          <w:tcPr>
            <w:tcW w:w="1705" w:type="dxa"/>
            <w:tcBorders>
              <w:top w:val="nil"/>
              <w:left w:val="nil"/>
              <w:bottom w:val="nil"/>
              <w:right w:val="nil"/>
            </w:tcBorders>
            <w:vAlign w:val="center"/>
          </w:tcPr>
          <w:p w14:paraId="20292B58" w14:textId="3E56606A" w:rsidR="00E56470" w:rsidRPr="003D71E5" w:rsidRDefault="00287852" w:rsidP="003D71E5">
            <w:pPr>
              <w:widowControl w:val="0"/>
              <w:snapToGrid w:val="0"/>
              <w:jc w:val="center"/>
              <w:rPr>
                <w:sz w:val="21"/>
                <w:szCs w:val="32"/>
              </w:rPr>
            </w:pPr>
            <w:r w:rsidRPr="003D71E5">
              <w:rPr>
                <w:rFonts w:hint="eastAsia"/>
                <w:sz w:val="21"/>
                <w:szCs w:val="32"/>
              </w:rPr>
              <w:t>学生</w:t>
            </w:r>
            <w:r w:rsidR="00E56470" w:rsidRPr="003D71E5">
              <w:rPr>
                <w:rFonts w:hint="eastAsia"/>
                <w:sz w:val="21"/>
                <w:szCs w:val="32"/>
              </w:rPr>
              <w:t>修改：获取</w:t>
            </w:r>
            <w:r w:rsidRPr="003D71E5">
              <w:rPr>
                <w:rFonts w:hint="eastAsia"/>
                <w:sz w:val="21"/>
                <w:szCs w:val="32"/>
              </w:rPr>
              <w:t>学生</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学生</w:t>
            </w:r>
            <w:r w:rsidR="00E56470" w:rsidRPr="003D71E5">
              <w:rPr>
                <w:sz w:val="21"/>
                <w:szCs w:val="32"/>
              </w:rPr>
              <w:t>名称</w:t>
            </w:r>
            <w:r w:rsidR="00E56470" w:rsidRPr="003D71E5">
              <w:rPr>
                <w:rFonts w:hint="eastAsia"/>
                <w:sz w:val="21"/>
                <w:szCs w:val="32"/>
              </w:rPr>
              <w:t>、日期、内容的修改内容</w:t>
            </w:r>
          </w:p>
        </w:tc>
        <w:tc>
          <w:tcPr>
            <w:tcW w:w="2484" w:type="dxa"/>
            <w:tcBorders>
              <w:top w:val="nil"/>
              <w:left w:val="nil"/>
              <w:bottom w:val="nil"/>
              <w:right w:val="nil"/>
            </w:tcBorders>
            <w:vAlign w:val="center"/>
          </w:tcPr>
          <w:p w14:paraId="66709AB8" w14:textId="0E15A02A"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学生</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8EC7730"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A526F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611D49E" w14:textId="77777777" w:rsidTr="003D71E5">
        <w:trPr>
          <w:jc w:val="center"/>
        </w:trPr>
        <w:tc>
          <w:tcPr>
            <w:tcW w:w="1705" w:type="dxa"/>
            <w:tcBorders>
              <w:top w:val="nil"/>
              <w:left w:val="nil"/>
              <w:bottom w:val="nil"/>
              <w:right w:val="nil"/>
            </w:tcBorders>
            <w:vAlign w:val="center"/>
          </w:tcPr>
          <w:p w14:paraId="217B3F53" w14:textId="3DAE3DF0" w:rsidR="00E56470" w:rsidRPr="003D71E5" w:rsidRDefault="00287852" w:rsidP="003D71E5">
            <w:pPr>
              <w:widowControl w:val="0"/>
              <w:snapToGrid w:val="0"/>
              <w:jc w:val="center"/>
              <w:rPr>
                <w:sz w:val="21"/>
                <w:szCs w:val="32"/>
              </w:rPr>
            </w:pPr>
            <w:r w:rsidRPr="003D71E5">
              <w:rPr>
                <w:rFonts w:hint="eastAsia"/>
                <w:sz w:val="21"/>
                <w:szCs w:val="32"/>
              </w:rPr>
              <w:t>学生</w:t>
            </w:r>
            <w:r w:rsidR="00E56470" w:rsidRPr="003D71E5">
              <w:rPr>
                <w:rFonts w:hint="eastAsia"/>
                <w:sz w:val="21"/>
                <w:szCs w:val="32"/>
              </w:rPr>
              <w:t>删除：获取</w:t>
            </w:r>
            <w:r w:rsidRPr="003D71E5">
              <w:rPr>
                <w:rFonts w:hint="eastAsia"/>
                <w:sz w:val="21"/>
                <w:szCs w:val="32"/>
              </w:rPr>
              <w:t>学生</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10391E3C"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A49976B"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442E9D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0D68615E" w14:textId="77777777" w:rsidTr="003D71E5">
        <w:trPr>
          <w:jc w:val="center"/>
        </w:trPr>
        <w:tc>
          <w:tcPr>
            <w:tcW w:w="1705" w:type="dxa"/>
            <w:tcBorders>
              <w:top w:val="nil"/>
              <w:left w:val="nil"/>
              <w:bottom w:val="single" w:sz="12" w:space="0" w:color="auto"/>
              <w:right w:val="nil"/>
            </w:tcBorders>
            <w:vAlign w:val="center"/>
          </w:tcPr>
          <w:p w14:paraId="35168073" w14:textId="1B32F542" w:rsidR="00E56470" w:rsidRPr="003D71E5" w:rsidRDefault="00287852" w:rsidP="003D71E5">
            <w:pPr>
              <w:widowControl w:val="0"/>
              <w:snapToGrid w:val="0"/>
              <w:jc w:val="center"/>
              <w:rPr>
                <w:sz w:val="21"/>
                <w:szCs w:val="32"/>
              </w:rPr>
            </w:pPr>
            <w:r w:rsidRPr="003D71E5">
              <w:rPr>
                <w:rFonts w:hint="eastAsia"/>
                <w:sz w:val="21"/>
                <w:szCs w:val="32"/>
              </w:rPr>
              <w:t>学生</w:t>
            </w:r>
            <w:r w:rsidR="00E56470" w:rsidRPr="003D71E5">
              <w:rPr>
                <w:rFonts w:hint="eastAsia"/>
                <w:sz w:val="21"/>
                <w:szCs w:val="32"/>
              </w:rPr>
              <w:t>列表：获取数据库</w:t>
            </w:r>
            <w:r w:rsidRPr="003D71E5">
              <w:rPr>
                <w:rFonts w:hint="eastAsia"/>
                <w:sz w:val="21"/>
                <w:szCs w:val="32"/>
              </w:rPr>
              <w:t>学生</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3B4A8775"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53B5884"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0BF7E98"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bookmarkStart w:id="113" w:name="_Toc135214831"/>
      <w:bookmarkStart w:id="114" w:name="_Toc135408776"/>
      <w:bookmarkStart w:id="115" w:name="_Toc105965"/>
      <w:bookmarkStart w:id="116" w:name="_Toc135873165"/>
      <w:r w:rsidRPr="00693C56">
        <w:t xml:space="preserve">5.3 </w:t>
      </w:r>
      <w:r w:rsidRPr="00693C56">
        <w:rPr>
          <w:rFonts w:hint="eastAsia"/>
        </w:rPr>
        <w:t>系统</w:t>
      </w:r>
      <w:r w:rsidRPr="00693C56">
        <w:t>负载测试</w:t>
      </w:r>
      <w:bookmarkEnd w:id="113"/>
      <w:bookmarkEnd w:id="114"/>
      <w:bookmarkEnd w:id="116"/>
      <w:r w:rsidRPr="00693C56">
        <w:t xml:space="preserve"> </w:t>
      </w:r>
      <w:bookmarkEnd w:id="115"/>
    </w:p>
    <w:p w14:paraId="610AD9CB" w14:textId="7339B2C5"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693C56">
        <w:rPr>
          <w:rFonts w:eastAsia="Times New Roman"/>
        </w:rPr>
        <w:t>4</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0453BB6B" w:rsidR="00344F22" w:rsidRDefault="00344F22" w:rsidP="00344F22">
      <w:pPr>
        <w:jc w:val="center"/>
        <w:rPr>
          <w:rFonts w:ascii="宋体" w:hAnsi="宋体" w:cs="宋体"/>
        </w:rPr>
      </w:pPr>
      <w:r>
        <w:rPr>
          <w:rFonts w:ascii="宋体" w:hAnsi="宋体" w:cs="宋体" w:hint="eastAsia"/>
        </w:rPr>
        <w:t>表</w:t>
      </w:r>
      <w:r>
        <w:t>5-</w:t>
      </w:r>
      <w:r w:rsidR="00693C56">
        <w:t>4</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hint="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rPr>
          <w:rFonts w:hint="eastAsia"/>
        </w:rPr>
      </w:pPr>
    </w:p>
    <w:p w14:paraId="6C4369E9" w14:textId="7B905A47" w:rsidR="000E5C98" w:rsidRDefault="001A1D1C" w:rsidP="00465747">
      <w:pPr>
        <w:pStyle w:val="21"/>
        <w:spacing w:line="460" w:lineRule="exact"/>
      </w:pPr>
      <w:bookmarkStart w:id="117"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7"/>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8" w:name="_Toc261565922"/>
      <w:bookmarkStart w:id="119" w:name="_Toc135873167"/>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9"/>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5E2C3946" w:rsidR="009D5DBF" w:rsidRDefault="00796F07" w:rsidP="00465747">
      <w:pPr>
        <w:spacing w:line="460" w:lineRule="exact"/>
        <w:ind w:firstLineChars="200" w:firstLine="480"/>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D5DBF">
        <w:rPr>
          <w:rFonts w:ascii="宋体" w:hAnsi="宋体" w:cs="宋体" w:hint="eastAsia"/>
        </w:rPr>
        <w:t>，</w:t>
      </w:r>
      <w:r w:rsidRPr="00796F07">
        <w:rPr>
          <w:rFonts w:hint="eastAsia"/>
        </w:rPr>
        <w:t>首先描述每一个功能模块的功能，然后通过界面进行展示，并说明实现的过程，结合具体的代码进行了</w:t>
      </w:r>
      <w:r w:rsidR="009D5DBF">
        <w:rPr>
          <w:rFonts w:hint="eastAsia"/>
        </w:rPr>
        <w:t>介绍。</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0" w:name="_Toc135873168"/>
      <w:r w:rsidRPr="00465747">
        <w:rPr>
          <w:rFonts w:hint="eastAsia"/>
          <w:sz w:val="32"/>
          <w:szCs w:val="32"/>
        </w:rPr>
        <w:lastRenderedPageBreak/>
        <w:t>参考文献</w:t>
      </w:r>
      <w:bookmarkEnd w:id="118"/>
      <w:bookmarkEnd w:id="120"/>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7777777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基于知识图谱的课程学习系统设计与实现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t>[</w:t>
      </w:r>
      <w:r>
        <w:t>16</w:t>
      </w:r>
      <w:r w:rsidRPr="00DC2B97">
        <w:t>]</w:t>
      </w:r>
      <w:r w:rsidRPr="00DC2B97">
        <w:tab/>
      </w:r>
      <w:r w:rsidRPr="00DC2B97">
        <w:t>王云，朱卓伦，黎达桦</w:t>
      </w:r>
      <w:r w:rsidRPr="00DC2B97">
        <w:t>.</w:t>
      </w:r>
      <w:hyperlink r:id="rId53"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lastRenderedPageBreak/>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1"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1"/>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7777777" w:rsidR="00B115DC" w:rsidRPr="00AF1C9B" w:rsidRDefault="00B115DC" w:rsidP="00B115DC">
      <w:pPr>
        <w:spacing w:before="120" w:after="360" w:line="360" w:lineRule="auto"/>
        <w:rPr>
          <w:rFonts w:ascii="宋体" w:hAnsi="宋体" w:cs="宋体"/>
          <w:color w:val="FF0000"/>
          <w:kern w:val="0"/>
          <w:szCs w:val="24"/>
        </w:rPr>
      </w:pPr>
    </w:p>
    <w:sectPr w:rsidR="00B115DC" w:rsidRPr="00AF1C9B">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14A29" w14:textId="77777777" w:rsidR="00E5413F" w:rsidRDefault="00E5413F">
      <w:pPr>
        <w:spacing w:before="120" w:after="360"/>
      </w:pPr>
      <w:r>
        <w:separator/>
      </w:r>
    </w:p>
  </w:endnote>
  <w:endnote w:type="continuationSeparator" w:id="0">
    <w:p w14:paraId="4F1FC8C2" w14:textId="77777777" w:rsidR="00E5413F" w:rsidRDefault="00E5413F">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C4E0" w14:textId="77777777" w:rsidR="00B46E49" w:rsidRDefault="00B46E49">
    <w:pPr>
      <w:pStyle w:val="afc"/>
      <w:spacing w:before="120" w:after="3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72376" w14:textId="77777777" w:rsidR="00B46E49" w:rsidRDefault="00B46E49">
    <w:pPr>
      <w:spacing w:before="120" w:after="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2F21" w14:textId="77777777" w:rsidR="00B46E49" w:rsidRDefault="00B46E49">
    <w:pPr>
      <w:pStyle w:val="afc"/>
      <w:spacing w:before="120" w:after="36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55AA" w14:textId="77777777" w:rsidR="00B46E49" w:rsidRDefault="00B46E49">
    <w:pPr>
      <w:pStyle w:val="afc"/>
      <w:spacing w:before="120" w:after="360"/>
      <w:jc w:val="center"/>
    </w:pPr>
    <w:r>
      <w:t xml:space="preserve">- </w:t>
    </w:r>
    <w:r>
      <w:fldChar w:fldCharType="begin"/>
    </w:r>
    <w:r>
      <w:instrText xml:space="preserve"> PAGE </w:instrText>
    </w:r>
    <w:r>
      <w:fldChar w:fldCharType="separate"/>
    </w:r>
    <w:r w:rsidR="00DD2B21">
      <w:rPr>
        <w:noProof/>
      </w:rPr>
      <w:t>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7C05FD8E" w14:textId="77777777" w:rsidR="006115E4" w:rsidRPr="00EE5804" w:rsidRDefault="006115E4" w:rsidP="00EE5804">
        <w:pPr>
          <w:pStyle w:val="afc"/>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0CDD3836" w14:textId="77777777" w:rsidR="006115E4" w:rsidRDefault="006115E4">
    <w:pPr>
      <w:pStyle w:val="af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FD315" w14:textId="77777777"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DD2B21">
      <w:rPr>
        <w:rStyle w:val="affa"/>
        <w:noProof/>
      </w:rPr>
      <w:t>20</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E371C" w14:textId="77777777" w:rsidR="00E5413F" w:rsidRDefault="00E5413F">
      <w:pPr>
        <w:spacing w:before="120" w:after="360"/>
      </w:pPr>
      <w:r>
        <w:separator/>
      </w:r>
    </w:p>
  </w:footnote>
  <w:footnote w:type="continuationSeparator" w:id="0">
    <w:p w14:paraId="1334EEEA" w14:textId="77777777" w:rsidR="00E5413F" w:rsidRDefault="00E5413F">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CB6D5" w14:textId="77777777" w:rsidR="00B46E49" w:rsidRDefault="00B46E49">
    <w:pPr>
      <w:pStyle w:val="aff"/>
      <w:spacing w:before="120" w:after="3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488B" w14:textId="77777777" w:rsidR="00B46E49" w:rsidRDefault="00B46E49">
    <w:pPr>
      <w:pStyle w:val="aff"/>
      <w:pBdr>
        <w:bottom w:val="none" w:sz="0" w:space="0" w:color="auto"/>
      </w:pBdr>
      <w:spacing w:before="120" w:after="3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9563" w14:textId="5751289A" w:rsidR="00B46E49" w:rsidRDefault="00B46E49">
    <w:pPr>
      <w:pStyle w:val="aff"/>
      <w:spacing w:before="120" w:after="36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17AC9" w14:textId="1F2A803C" w:rsidR="00B46E49" w:rsidRPr="00A97600" w:rsidRDefault="00B46E49" w:rsidP="00A97600">
    <w:pPr>
      <w:pStyle w:val="aff"/>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1A53" w14:textId="5F8F7FE6" w:rsidR="00B46E49" w:rsidRPr="008816A4" w:rsidRDefault="00B46E49" w:rsidP="00850883">
    <w:pPr>
      <w:pStyle w:val="aff"/>
      <w:spacing w:before="120" w:after="36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AF416" w14:textId="77777777" w:rsidR="00B46E49" w:rsidRDefault="00B46E49">
    <w:pPr>
      <w:spacing w:before="120" w:after="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DC53" w14:textId="14D5E380" w:rsidR="00B46E49" w:rsidRPr="00363706" w:rsidRDefault="00A97600" w:rsidP="00A97600">
    <w:pPr>
      <w:pStyle w:val="aff"/>
      <w:rPr>
        <w:sz w:val="21"/>
        <w:szCs w:val="21"/>
      </w:rPr>
    </w:pPr>
    <w:r w:rsidRPr="00363706">
      <w:rPr>
        <w:rFonts w:hint="eastAsia"/>
        <w:sz w:val="21"/>
        <w:szCs w:val="21"/>
      </w:rPr>
      <w:t>哈尔滨信息工程学院毕</w:t>
    </w:r>
    <w:r w:rsidR="00363706">
      <w:rPr>
        <w:rFonts w:hint="eastAsia"/>
        <w:sz w:val="21"/>
        <w:szCs w:val="21"/>
      </w:rPr>
      <w:t>业论文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F207" w14:textId="77777777" w:rsidR="006115E4" w:rsidRDefault="006115E4">
    <w:pPr>
      <w:pStyle w:val="aff"/>
      <w:pBdr>
        <w:bottom w:val="single" w:sz="4" w:space="1" w:color="auto"/>
      </w:pBdr>
      <w:tabs>
        <w:tab w:val="center" w:pos="4320"/>
        <w:tab w:val="right" w:pos="8640"/>
      </w:tabs>
      <w:rPr>
        <w:rFonts w:ascii="宋体" w:hAnsi="宋体" w:cs="宋体"/>
        <w:sz w:val="21"/>
      </w:rPr>
    </w:pPr>
    <w:r>
      <w:rPr>
        <w:rFonts w:ascii="宋体" w:hAnsi="宋体" w:cs="宋体" w:hint="eastAsia"/>
        <w:sz w:val="21"/>
      </w:rPr>
      <w:t>哈尔滨信息工程学院毕业设计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4"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606038433">
    <w:abstractNumId w:val="3"/>
  </w:num>
  <w:num w:numId="2" w16cid:durableId="1204097364">
    <w:abstractNumId w:val="5"/>
  </w:num>
  <w:num w:numId="3" w16cid:durableId="913974156">
    <w:abstractNumId w:val="8"/>
  </w:num>
  <w:num w:numId="4" w16cid:durableId="8483448">
    <w:abstractNumId w:val="9"/>
  </w:num>
  <w:num w:numId="5" w16cid:durableId="2031449416">
    <w:abstractNumId w:val="6"/>
  </w:num>
  <w:num w:numId="6" w16cid:durableId="435829122">
    <w:abstractNumId w:val="2"/>
  </w:num>
  <w:num w:numId="7" w16cid:durableId="2118675507">
    <w:abstractNumId w:val="7"/>
  </w:num>
  <w:num w:numId="8" w16cid:durableId="1151481391">
    <w:abstractNumId w:val="4"/>
  </w:num>
  <w:num w:numId="9" w16cid:durableId="1060322803">
    <w:abstractNumId w:val="1"/>
  </w:num>
  <w:num w:numId="10" w16cid:durableId="214128916">
    <w:abstractNumId w:val="0"/>
  </w:num>
  <w:num w:numId="11" w16cid:durableId="18473981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6232557">
    <w:abstractNumId w:val="10"/>
  </w:num>
  <w:num w:numId="13" w16cid:durableId="597906281">
    <w:abstractNumId w:val="14"/>
  </w:num>
  <w:num w:numId="14" w16cid:durableId="1197081549">
    <w:abstractNumId w:val="13"/>
  </w:num>
  <w:num w:numId="15" w16cid:durableId="14171717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05740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DD"/>
    <w:rsid w:val="001115BA"/>
    <w:rsid w:val="0011319E"/>
    <w:rsid w:val="001135E0"/>
    <w:rsid w:val="00113F56"/>
    <w:rsid w:val="00114DC6"/>
    <w:rsid w:val="00114F18"/>
    <w:rsid w:val="0011562E"/>
    <w:rsid w:val="001156DF"/>
    <w:rsid w:val="00115840"/>
    <w:rsid w:val="00115936"/>
    <w:rsid w:val="00116325"/>
    <w:rsid w:val="0011632B"/>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678"/>
    <w:rsid w:val="002A3C0C"/>
    <w:rsid w:val="002A4A5B"/>
    <w:rsid w:val="002A4B90"/>
    <w:rsid w:val="002A4BE2"/>
    <w:rsid w:val="002A5287"/>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53A"/>
    <w:rsid w:val="002C0B22"/>
    <w:rsid w:val="002C0E7E"/>
    <w:rsid w:val="002C1472"/>
    <w:rsid w:val="002C1796"/>
    <w:rsid w:val="002C266A"/>
    <w:rsid w:val="002C2969"/>
    <w:rsid w:val="002C328E"/>
    <w:rsid w:val="002C3FF3"/>
    <w:rsid w:val="002C4327"/>
    <w:rsid w:val="002C452F"/>
    <w:rsid w:val="002C45A8"/>
    <w:rsid w:val="002C46CD"/>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64D9"/>
    <w:rsid w:val="00316FB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2BBE"/>
    <w:rsid w:val="003C2E65"/>
    <w:rsid w:val="003C3902"/>
    <w:rsid w:val="003C41FD"/>
    <w:rsid w:val="003C48D0"/>
    <w:rsid w:val="003C4DE8"/>
    <w:rsid w:val="003C59D8"/>
    <w:rsid w:val="003C5C1D"/>
    <w:rsid w:val="003C6161"/>
    <w:rsid w:val="003C62D2"/>
    <w:rsid w:val="003C6C21"/>
    <w:rsid w:val="003C73FB"/>
    <w:rsid w:val="003C7893"/>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3060"/>
    <w:rsid w:val="003F3AFD"/>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759"/>
    <w:rsid w:val="00626B4C"/>
    <w:rsid w:val="00630271"/>
    <w:rsid w:val="006308CF"/>
    <w:rsid w:val="00630E4B"/>
    <w:rsid w:val="006315D2"/>
    <w:rsid w:val="00631776"/>
    <w:rsid w:val="00631CE7"/>
    <w:rsid w:val="00631E93"/>
    <w:rsid w:val="006325F3"/>
    <w:rsid w:val="006329BD"/>
    <w:rsid w:val="00632B4D"/>
    <w:rsid w:val="00632F5B"/>
    <w:rsid w:val="00632F6C"/>
    <w:rsid w:val="00633468"/>
    <w:rsid w:val="00633486"/>
    <w:rsid w:val="00633854"/>
    <w:rsid w:val="00633EF6"/>
    <w:rsid w:val="00633FF6"/>
    <w:rsid w:val="00634025"/>
    <w:rsid w:val="00634496"/>
    <w:rsid w:val="00634AF2"/>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66"/>
    <w:rsid w:val="007C5AF1"/>
    <w:rsid w:val="007C6027"/>
    <w:rsid w:val="007C6201"/>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7354"/>
    <w:rsid w:val="009A0947"/>
    <w:rsid w:val="009A13D5"/>
    <w:rsid w:val="009A23EB"/>
    <w:rsid w:val="009A2952"/>
    <w:rsid w:val="009A2E11"/>
    <w:rsid w:val="009A2F2D"/>
    <w:rsid w:val="009A3094"/>
    <w:rsid w:val="009A3900"/>
    <w:rsid w:val="009A3B92"/>
    <w:rsid w:val="009A490E"/>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5066"/>
    <w:rsid w:val="00A551A1"/>
    <w:rsid w:val="00A562AF"/>
    <w:rsid w:val="00A5640E"/>
    <w:rsid w:val="00A56717"/>
    <w:rsid w:val="00A56C32"/>
    <w:rsid w:val="00A61703"/>
    <w:rsid w:val="00A6293E"/>
    <w:rsid w:val="00A629AF"/>
    <w:rsid w:val="00A6381D"/>
    <w:rsid w:val="00A6383D"/>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5C0"/>
    <w:rsid w:val="00FE3ABC"/>
    <w:rsid w:val="00FE3C16"/>
    <w:rsid w:val="00FE5E07"/>
    <w:rsid w:val="00FE5F42"/>
    <w:rsid w:val="00FE61CA"/>
    <w:rsid w:val="00FE61EC"/>
    <w:rsid w:val="00FE686A"/>
    <w:rsid w:val="00FE6B6E"/>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TOC3">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TOC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4">
    <w:name w:val="Body Text Indent 3"/>
    <w:basedOn w:val="a1"/>
    <w:semiHidden/>
    <w:qFormat/>
    <w:pPr>
      <w:spacing w:after="120"/>
      <w:ind w:leftChars="200" w:left="420"/>
    </w:pPr>
    <w:rPr>
      <w:sz w:val="16"/>
      <w:szCs w:val="16"/>
    </w:rPr>
  </w:style>
  <w:style w:type="paragraph" w:styleId="TOC2">
    <w:name w:val="toc 2"/>
    <w:basedOn w:val="a1"/>
    <w:next w:val="a1"/>
    <w:uiPriority w:val="39"/>
    <w:qFormat/>
    <w:pPr>
      <w:tabs>
        <w:tab w:val="right" w:leader="dot" w:pos="8750"/>
      </w:tabs>
      <w:ind w:leftChars="100" w:left="240"/>
    </w:pPr>
  </w:style>
  <w:style w:type="paragraph" w:styleId="26">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7">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5">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8">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6">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7">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a">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8">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c">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9">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a">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b">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c">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d">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文本首行缩进 字符"/>
    <w:link w:val="a2"/>
    <w:qFormat/>
    <w:rPr>
      <w:rFonts w:eastAsia="宋体"/>
      <w:kern w:val="2"/>
      <w:sz w:val="24"/>
      <w:lang w:val="en-US" w:eastAsia="zh-CN" w:bidi="ar-SA"/>
    </w:rPr>
  </w:style>
  <w:style w:type="paragraph" w:customStyle="1" w:styleId="2f1">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1"/>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a">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b">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c">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2">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2"/>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d">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e"/>
    <w:uiPriority w:val="1"/>
    <w:qFormat/>
    <w:locked/>
    <w:rPr>
      <w:sz w:val="22"/>
    </w:rPr>
  </w:style>
  <w:style w:type="paragraph" w:customStyle="1" w:styleId="1e">
    <w:name w:val="无间隔1"/>
    <w:link w:val="Char1"/>
    <w:uiPriority w:val="1"/>
    <w:qFormat/>
    <w:rPr>
      <w:sz w:val="22"/>
    </w:rPr>
  </w:style>
  <w:style w:type="paragraph" w:customStyle="1" w:styleId="1f">
    <w:name w:val="列出段落1"/>
    <w:basedOn w:val="a1"/>
    <w:uiPriority w:val="34"/>
    <w:qFormat/>
    <w:pPr>
      <w:ind w:firstLine="420"/>
    </w:pPr>
    <w:rPr>
      <w:rFonts w:ascii="等线" w:eastAsia="等线" w:hAnsi="等线"/>
      <w:sz w:val="21"/>
      <w:szCs w:val="22"/>
    </w:rPr>
  </w:style>
  <w:style w:type="paragraph" w:customStyle="1" w:styleId="TOC10">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0">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3">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4">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e">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1">
    <w:name w:val="无列表1"/>
    <w:next w:val="a5"/>
    <w:uiPriority w:val="99"/>
    <w:semiHidden/>
    <w:unhideWhenUsed/>
    <w:rsid w:val="00B14F05"/>
  </w:style>
  <w:style w:type="paragraph" w:customStyle="1" w:styleId="3f">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9.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zhangqiaokeyan.com/academic-journal-cn_wireless-internet-technology_thesis/0201289359246.html" TargetMode="Externa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footer" Target="footer6.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eader" Target="header5.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image" Target="media/image13.png"/><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2AB405-DAED-4613-97BE-D07FD1615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45</Pages>
  <Words>3614</Words>
  <Characters>20603</Characters>
  <Application>Microsoft Office Word</Application>
  <DocSecurity>0</DocSecurity>
  <Lines>171</Lines>
  <Paragraphs>48</Paragraphs>
  <ScaleCrop>false</ScaleCrop>
  <Company>微软中国</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Liu</cp:lastModifiedBy>
  <cp:revision>1139</cp:revision>
  <cp:lastPrinted>2010-05-20T01:43:00Z</cp:lastPrinted>
  <dcterms:created xsi:type="dcterms:W3CDTF">2021-02-06T06:13:00Z</dcterms:created>
  <dcterms:modified xsi:type="dcterms:W3CDTF">2023-05-24T18:12:00Z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