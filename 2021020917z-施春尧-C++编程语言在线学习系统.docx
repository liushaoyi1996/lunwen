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753E52A5"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教授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sz w:val="32"/>
          <w:szCs w:val="32"/>
        </w:rPr>
        <w:sectPr w:rsidR="006025EE" w:rsidRPr="00720AE4" w:rsidSect="00C64F25">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0C5F77D5"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0FF45684"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1"/>
          <w:footerReference w:type="even" r:id="rId12"/>
          <w:footerReference w:type="default" r:id="rId13"/>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EF4451"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EF4451"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EF4451"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EF4451"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EF4451"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4"/>
          <w:footerReference w:type="default" r:id="rId15"/>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8"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8"/>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9" w:name="_Toc135873118"/>
      <w:r>
        <w:rPr>
          <w:kern w:val="0"/>
        </w:rPr>
        <w:t xml:space="preserve">1.3 </w:t>
      </w:r>
      <w:r>
        <w:rPr>
          <w:rFonts w:hint="eastAsia"/>
          <w:kern w:val="0"/>
        </w:rPr>
        <w:t>国内外研究现状</w:t>
      </w:r>
      <w:bookmarkEnd w:id="29"/>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0" w:name="_Toc135873119"/>
      <w:r w:rsidRPr="00987106">
        <w:rPr>
          <w:rFonts w:ascii="黑体" w:hAnsi="黑体"/>
          <w:kern w:val="0"/>
        </w:rPr>
        <w:t xml:space="preserve">1.3.1 </w:t>
      </w:r>
      <w:r w:rsidRPr="00987106">
        <w:rPr>
          <w:rFonts w:ascii="黑体" w:hAnsi="黑体" w:hint="eastAsia"/>
          <w:kern w:val="0"/>
        </w:rPr>
        <w:t>国内研究现状</w:t>
      </w:r>
      <w:bookmarkEnd w:id="30"/>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1"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1"/>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lastRenderedPageBreak/>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2" w:name="_Toc135873121"/>
      <w:r>
        <w:rPr>
          <w:kern w:val="0"/>
        </w:rPr>
        <w:t>1.</w:t>
      </w:r>
      <w:r w:rsidR="00AC7B1F">
        <w:rPr>
          <w:kern w:val="0"/>
        </w:rPr>
        <w:t>4</w:t>
      </w:r>
      <w:r>
        <w:rPr>
          <w:kern w:val="0"/>
        </w:rPr>
        <w:t xml:space="preserve"> </w:t>
      </w:r>
      <w:r>
        <w:rPr>
          <w:rFonts w:hint="eastAsia"/>
          <w:kern w:val="0"/>
        </w:rPr>
        <w:t>主要内容介绍</w:t>
      </w:r>
      <w:bookmarkEnd w:id="32"/>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3"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3"/>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4"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4"/>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5" w:name="_Toc135873124"/>
      <w:r>
        <w:rPr>
          <w:kern w:val="0"/>
        </w:rPr>
        <w:lastRenderedPageBreak/>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5"/>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6"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6"/>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7"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7"/>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8" w:name="_Toc135873127"/>
      <w:r>
        <w:rPr>
          <w:kern w:val="0"/>
        </w:rPr>
        <w:t>1.</w:t>
      </w:r>
      <w:r w:rsidR="00AC7B1F">
        <w:rPr>
          <w:kern w:val="0"/>
        </w:rPr>
        <w:t>5</w:t>
      </w:r>
      <w:r>
        <w:rPr>
          <w:kern w:val="0"/>
        </w:rPr>
        <w:t xml:space="preserve"> </w:t>
      </w:r>
      <w:r w:rsidR="00AC7B1F">
        <w:rPr>
          <w:rFonts w:hint="eastAsia"/>
          <w:kern w:val="0"/>
        </w:rPr>
        <w:t>论文结构</w:t>
      </w:r>
      <w:bookmarkEnd w:id="38"/>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lastRenderedPageBreak/>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29A7E079" w14:textId="77777777" w:rsidR="00956E5F" w:rsidRDefault="00956E5F" w:rsidP="00A463BD">
      <w:pPr>
        <w:spacing w:line="460" w:lineRule="exact"/>
        <w:ind w:firstLine="510"/>
        <w:rPr>
          <w:rFonts w:ascii="宋体" w:hAnsi="宋体" w:cs="宋体"/>
          <w:color w:val="000000"/>
          <w:spacing w:val="8"/>
          <w:kern w:val="0"/>
        </w:rPr>
      </w:pP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9"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9"/>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40" w:name="_Toc135873129"/>
      <w:r>
        <w:t>2</w:t>
      </w:r>
      <w:r w:rsidR="00E55AF4">
        <w:t xml:space="preserve">.1 </w:t>
      </w:r>
      <w:r w:rsidR="00E55AF4">
        <w:rPr>
          <w:rFonts w:hint="eastAsia"/>
        </w:rPr>
        <w:t>可行性分析</w:t>
      </w:r>
      <w:bookmarkEnd w:id="40"/>
    </w:p>
    <w:p w14:paraId="7C9443B3" w14:textId="14AACD33" w:rsidR="000E5C98" w:rsidRDefault="00002941" w:rsidP="00CE2985">
      <w:pPr>
        <w:pStyle w:val="31"/>
        <w:spacing w:beforeLines="50" w:before="120" w:afterLines="50" w:after="120" w:line="460" w:lineRule="exact"/>
        <w:rPr>
          <w:kern w:val="0"/>
        </w:rPr>
      </w:pPr>
      <w:bookmarkStart w:id="41" w:name="_Toc135873130"/>
      <w:bookmarkStart w:id="42" w:name="_Toc267495745"/>
      <w:bookmarkStart w:id="43" w:name="_Toc10971"/>
      <w:bookmarkStart w:id="44" w:name="_Toc5048"/>
      <w:bookmarkStart w:id="45" w:name="_Toc4423"/>
      <w:r>
        <w:rPr>
          <w:kern w:val="0"/>
        </w:rPr>
        <w:t>2</w:t>
      </w:r>
      <w:r w:rsidR="00E55AF4">
        <w:rPr>
          <w:rFonts w:hint="eastAsia"/>
          <w:kern w:val="0"/>
        </w:rPr>
        <w:t>.1.1</w:t>
      </w:r>
      <w:r w:rsidR="00E55AF4">
        <w:rPr>
          <w:rFonts w:hint="eastAsia"/>
          <w:kern w:val="0"/>
        </w:rPr>
        <w:t>技术</w:t>
      </w:r>
      <w:r w:rsidR="00E55AF4">
        <w:rPr>
          <w:kern w:val="0"/>
        </w:rPr>
        <w:t>可行性分析</w:t>
      </w:r>
      <w:bookmarkEnd w:id="41"/>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6"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6"/>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7"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7"/>
    </w:p>
    <w:bookmarkEnd w:id="42"/>
    <w:bookmarkEnd w:id="43"/>
    <w:bookmarkEnd w:id="44"/>
    <w:bookmarkEnd w:id="45"/>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8"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8"/>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9" w:name="_Toc12535"/>
      <w:bookmarkStart w:id="50" w:name="_Toc134981882"/>
      <w:bookmarkStart w:id="51" w:name="_Toc21691"/>
      <w:bookmarkStart w:id="52" w:name="_Toc26584"/>
      <w:bookmarkStart w:id="53" w:name="_Toc30182"/>
      <w:bookmarkStart w:id="54" w:name="_Toc1916"/>
      <w:bookmarkStart w:id="55" w:name="_Toc1053"/>
      <w:bookmarkStart w:id="56" w:name="_Toc9884"/>
      <w:bookmarkStart w:id="57" w:name="_Toc1973"/>
      <w:bookmarkStart w:id="58" w:name="_Toc12636"/>
      <w:bookmarkStart w:id="59" w:name="_Toc5741"/>
      <w:bookmarkStart w:id="60" w:name="_Toc2860"/>
      <w:bookmarkStart w:id="61" w:name="_Toc6015"/>
      <w:bookmarkStart w:id="62" w:name="_Toc2345"/>
      <w:bookmarkStart w:id="63" w:name="_Toc135873134"/>
      <w:r>
        <w:rPr>
          <w:lang w:bidi="ar"/>
        </w:rPr>
        <w:t>2</w:t>
      </w:r>
      <w:r>
        <w:rPr>
          <w:rFonts w:hint="eastAsia"/>
          <w:lang w:bidi="ar"/>
        </w:rPr>
        <w:t xml:space="preserve">.2.1 </w:t>
      </w:r>
      <w:bookmarkEnd w:id="49"/>
      <w:bookmarkEnd w:id="50"/>
      <w:bookmarkEnd w:id="51"/>
      <w:bookmarkEnd w:id="52"/>
      <w:bookmarkEnd w:id="53"/>
      <w:bookmarkEnd w:id="54"/>
      <w:bookmarkEnd w:id="55"/>
      <w:bookmarkEnd w:id="56"/>
      <w:bookmarkEnd w:id="57"/>
      <w:bookmarkEnd w:id="58"/>
      <w:bookmarkEnd w:id="59"/>
      <w:bookmarkEnd w:id="60"/>
      <w:bookmarkEnd w:id="61"/>
      <w:bookmarkEnd w:id="62"/>
      <w:r>
        <w:rPr>
          <w:rFonts w:hint="eastAsia"/>
          <w:lang w:bidi="ar"/>
        </w:rPr>
        <w:t>系统参与者</w:t>
      </w:r>
      <w:bookmarkEnd w:id="63"/>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4" w:name="_Toc133489342"/>
      <w:bookmarkStart w:id="65" w:name="_Toc135873135"/>
      <w:bookmarkStart w:id="66" w:name="_Hlk134994881"/>
      <w:r>
        <w:rPr>
          <w:rStyle w:val="22"/>
        </w:rPr>
        <w:t xml:space="preserve">2.2.2 </w:t>
      </w:r>
      <w:r>
        <w:rPr>
          <w:rStyle w:val="22"/>
        </w:rPr>
        <w:t>用例词汇表</w:t>
      </w:r>
      <w:bookmarkEnd w:id="64"/>
      <w:bookmarkEnd w:id="65"/>
    </w:p>
    <w:bookmarkEnd w:id="66"/>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7"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8"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9" w:name="_Toc135873136"/>
      <w:bookmarkEnd w:id="67"/>
      <w:bookmarkEnd w:id="68"/>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9"/>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6"/>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70" w:name="_Toc270525014"/>
      <w:bookmarkStart w:id="71"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70"/>
      <w:bookmarkEnd w:id="71"/>
    </w:p>
    <w:p w14:paraId="6FAABE84" w14:textId="2D7CDA89" w:rsidR="000E5C98" w:rsidRDefault="00002941" w:rsidP="00B311B3">
      <w:pPr>
        <w:pStyle w:val="31"/>
        <w:spacing w:beforeLines="50" w:before="120" w:afterLines="50" w:after="120" w:line="460" w:lineRule="exact"/>
        <w:rPr>
          <w:kern w:val="0"/>
        </w:rPr>
      </w:pPr>
      <w:bookmarkStart w:id="72"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2"/>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4DB4312A">
            <wp:extent cx="3533387" cy="2781300"/>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17"/>
                    <a:stretch>
                      <a:fillRect/>
                    </a:stretch>
                  </pic:blipFill>
                  <pic:spPr>
                    <a:xfrm>
                      <a:off x="0" y="0"/>
                      <a:ext cx="3547684" cy="2792554"/>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lastRenderedPageBreak/>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3" w:name="_Toc135873138"/>
      <w:r>
        <w:rPr>
          <w:kern w:val="0"/>
        </w:rPr>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3"/>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18"/>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4" w:name="_Toc135873139"/>
      <w:r>
        <w:rPr>
          <w:rStyle w:val="22"/>
        </w:rPr>
        <w:t xml:space="preserve">2.3 </w:t>
      </w:r>
      <w:r>
        <w:rPr>
          <w:rStyle w:val="22"/>
          <w:rFonts w:hint="eastAsia"/>
        </w:rPr>
        <w:t>用例描述</w:t>
      </w:r>
      <w:bookmarkEnd w:id="74"/>
    </w:p>
    <w:p w14:paraId="1A7DA9ED" w14:textId="7554C05C" w:rsidR="0042075C" w:rsidRDefault="0042075C" w:rsidP="0042075C">
      <w:pPr>
        <w:pStyle w:val="31"/>
        <w:spacing w:before="120" w:after="120"/>
      </w:pPr>
      <w:bookmarkStart w:id="75" w:name="_Toc134981884"/>
      <w:bookmarkStart w:id="76" w:name="_Toc135873140"/>
      <w:r>
        <w:t>2</w:t>
      </w:r>
      <w:r>
        <w:rPr>
          <w:rFonts w:hint="eastAsia"/>
        </w:rPr>
        <w:t xml:space="preserve">.3.1 </w:t>
      </w:r>
      <w:r>
        <w:rPr>
          <w:rFonts w:hint="eastAsia"/>
        </w:rPr>
        <w:t>注册</w:t>
      </w:r>
      <w:bookmarkEnd w:id="75"/>
      <w:r w:rsidR="00572DA2">
        <w:rPr>
          <w:rFonts w:hint="eastAsia"/>
        </w:rPr>
        <w:t>用例</w:t>
      </w:r>
      <w:bookmarkEnd w:id="76"/>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lastRenderedPageBreak/>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7" w:name="_Toc135873141"/>
      <w:r>
        <w:t>2</w:t>
      </w:r>
      <w:r>
        <w:rPr>
          <w:rFonts w:hint="eastAsia"/>
        </w:rPr>
        <w:t xml:space="preserve">.3.2 </w:t>
      </w:r>
      <w:r>
        <w:rPr>
          <w:rFonts w:hint="eastAsia"/>
        </w:rPr>
        <w:t>登录</w:t>
      </w:r>
      <w:r w:rsidR="00572DA2">
        <w:rPr>
          <w:rFonts w:hint="eastAsia"/>
        </w:rPr>
        <w:t>用例</w:t>
      </w:r>
      <w:bookmarkEnd w:id="77"/>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8" w:name="_Toc19742"/>
      <w:bookmarkStart w:id="79" w:name="_Toc135408743"/>
      <w:bookmarkStart w:id="80"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8"/>
      <w:bookmarkEnd w:id="79"/>
      <w:bookmarkEnd w:id="80"/>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lastRenderedPageBreak/>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1"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1"/>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2"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2"/>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3" w:name="_Toc135873145"/>
      <w:r>
        <w:t>2</w:t>
      </w:r>
      <w:r w:rsidR="00E55AF4">
        <w:rPr>
          <w:rFonts w:hint="eastAsia"/>
        </w:rPr>
        <w:t>.</w:t>
      </w:r>
      <w:r w:rsidR="00331DF1">
        <w:t>4</w:t>
      </w:r>
      <w:r w:rsidR="00E55AF4">
        <w:t xml:space="preserve"> </w:t>
      </w:r>
      <w:r w:rsidR="00E55AF4">
        <w:rPr>
          <w:rFonts w:hint="eastAsia"/>
        </w:rPr>
        <w:t>非功能性需求分析</w:t>
      </w:r>
      <w:bookmarkEnd w:id="83"/>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4" w:name="_Toc135873146"/>
      <w:r>
        <w:t>2</w:t>
      </w:r>
      <w:r>
        <w:rPr>
          <w:rFonts w:hint="eastAsia"/>
        </w:rPr>
        <w:t>.</w:t>
      </w:r>
      <w:r>
        <w:t xml:space="preserve">5 </w:t>
      </w:r>
      <w:r>
        <w:rPr>
          <w:rFonts w:hint="eastAsia"/>
        </w:rPr>
        <w:t>本章小结</w:t>
      </w:r>
      <w:bookmarkEnd w:id="84"/>
    </w:p>
    <w:p w14:paraId="30907F9C" w14:textId="4BFFFF97" w:rsidR="006115E4" w:rsidRPr="006115E4" w:rsidRDefault="006115E4" w:rsidP="00533F33">
      <w:pPr>
        <w:widowControl w:val="0"/>
        <w:spacing w:line="460" w:lineRule="exact"/>
        <w:ind w:firstLineChars="200" w:firstLine="480"/>
        <w:jc w:val="both"/>
        <w:sectPr w:rsidR="006115E4" w:rsidRPr="006115E4">
          <w:footerReference w:type="default" r:id="rId19"/>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5"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5"/>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6" w:name="_Toc135873148"/>
      <w:r>
        <w:t>3</w:t>
      </w:r>
      <w:r w:rsidR="00E55AF4">
        <w:rPr>
          <w:rFonts w:hint="eastAsia"/>
        </w:rPr>
        <w:t>.1</w:t>
      </w:r>
      <w:r w:rsidR="00E55AF4">
        <w:t xml:space="preserve"> </w:t>
      </w:r>
      <w:r w:rsidR="00E55AF4">
        <w:rPr>
          <w:rFonts w:hint="eastAsia"/>
        </w:rPr>
        <w:t>系统结构设计</w:t>
      </w:r>
      <w:bookmarkEnd w:id="86"/>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7" w:name="_Toc135873149"/>
      <w:r>
        <w:t>3</w:t>
      </w:r>
      <w:r w:rsidR="00E55AF4">
        <w:rPr>
          <w:rFonts w:hint="eastAsia"/>
        </w:rPr>
        <w:t>.</w:t>
      </w:r>
      <w:r w:rsidR="00697679">
        <w:t>2</w:t>
      </w:r>
      <w:r w:rsidR="00E55AF4">
        <w:t xml:space="preserve"> </w:t>
      </w:r>
      <w:r w:rsidR="00E55AF4">
        <w:rPr>
          <w:rFonts w:hint="eastAsia"/>
        </w:rPr>
        <w:t>系统功能设计</w:t>
      </w:r>
      <w:bookmarkEnd w:id="87"/>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Pr="00996FF9" w:rsidRDefault="00E55AF4" w:rsidP="00996FF9">
      <w:pPr>
        <w:jc w:val="center"/>
        <w:rPr>
          <w:color w:val="000000"/>
          <w:sz w:val="21"/>
          <w:szCs w:val="22"/>
        </w:rPr>
      </w:pPr>
      <w:r w:rsidRPr="00996FF9">
        <w:rPr>
          <w:color w:val="000000"/>
          <w:sz w:val="21"/>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w:t>
      </w:r>
      <w:r w:rsidRPr="00FD5B76">
        <w:rPr>
          <w:rFonts w:eastAsiaTheme="minorEastAsia" w:hint="eastAsia"/>
          <w:szCs w:val="24"/>
        </w:rPr>
        <w:lastRenderedPageBreak/>
        <w:t>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8" w:name="_Toc135873150"/>
      <w:r>
        <w:t>3</w:t>
      </w:r>
      <w:r w:rsidR="00E55AF4">
        <w:rPr>
          <w:rFonts w:hint="eastAsia"/>
        </w:rPr>
        <w:t>.</w:t>
      </w:r>
      <w:r w:rsidR="00697679">
        <w:t>3</w:t>
      </w:r>
      <w:r w:rsidR="00E55AF4">
        <w:rPr>
          <w:rFonts w:hint="eastAsia"/>
        </w:rPr>
        <w:t xml:space="preserve"> </w:t>
      </w:r>
      <w:r w:rsidR="00E55AF4">
        <w:t>数据库设计</w:t>
      </w:r>
      <w:bookmarkEnd w:id="88"/>
    </w:p>
    <w:p w14:paraId="58F0E428" w14:textId="1E06BC0E" w:rsidR="000E5C98" w:rsidRDefault="001A1D1C" w:rsidP="00B311B3">
      <w:pPr>
        <w:pStyle w:val="31"/>
        <w:spacing w:beforeLines="50" w:before="120" w:afterLines="50" w:after="120" w:line="460" w:lineRule="exact"/>
        <w:rPr>
          <w:kern w:val="0"/>
        </w:rPr>
      </w:pPr>
      <w:bookmarkStart w:id="89"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9"/>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Pr="00996FF9" w:rsidRDefault="00814499" w:rsidP="00996FF9">
      <w:pPr>
        <w:jc w:val="center"/>
        <w:rPr>
          <w:color w:val="000000"/>
          <w:sz w:val="21"/>
          <w:szCs w:val="22"/>
        </w:rPr>
      </w:pPr>
      <w:r w:rsidRPr="00996FF9">
        <w:rPr>
          <w:color w:val="000000"/>
          <w:sz w:val="21"/>
          <w:szCs w:val="22"/>
        </w:rPr>
        <w:drawing>
          <wp:inline distT="0" distB="0" distL="0" distR="0" wp14:anchorId="33E8F514" wp14:editId="1273FF24">
            <wp:extent cx="4148132" cy="32194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846" cy="3237855"/>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lastRenderedPageBreak/>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0" w:name="_Toc289246614"/>
      <w:bookmarkStart w:id="91" w:name="_Toc12073"/>
      <w:bookmarkStart w:id="92" w:name="_Toc6734"/>
      <w:bookmarkStart w:id="93" w:name="_Toc17795"/>
      <w:bookmarkStart w:id="94" w:name="_Toc19689"/>
      <w:bookmarkStart w:id="95" w:name="_Toc6481"/>
      <w:bookmarkStart w:id="96" w:name="_Toc3204"/>
      <w:bookmarkStart w:id="97" w:name="_Toc102751374"/>
      <w:bookmarkStart w:id="98" w:name="_Toc135873152"/>
      <w:r>
        <w:rPr>
          <w:rFonts w:ascii="黑体" w:hint="eastAsia"/>
        </w:rPr>
        <w:t>3.2.</w:t>
      </w:r>
      <w:r>
        <w:rPr>
          <w:rFonts w:ascii="黑体"/>
        </w:rPr>
        <w:t>2</w:t>
      </w:r>
      <w:r>
        <w:rPr>
          <w:rFonts w:ascii="黑体" w:hint="eastAsia"/>
        </w:rPr>
        <w:t xml:space="preserve"> </w:t>
      </w:r>
      <w:bookmarkEnd w:id="90"/>
      <w:bookmarkEnd w:id="91"/>
      <w:bookmarkEnd w:id="92"/>
      <w:bookmarkEnd w:id="93"/>
      <w:bookmarkEnd w:id="94"/>
      <w:bookmarkEnd w:id="95"/>
      <w:bookmarkEnd w:id="96"/>
      <w:r w:rsidRPr="005C2735">
        <w:rPr>
          <w:rFonts w:ascii="黑体" w:hint="eastAsia"/>
        </w:rPr>
        <w:t>数据库实体设计</w:t>
      </w:r>
      <w:bookmarkEnd w:id="97"/>
      <w:bookmarkEnd w:id="98"/>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sidRPr="00996FF9">
        <w:rPr>
          <w:color w:val="000000"/>
          <w:sz w:val="21"/>
          <w:szCs w:val="22"/>
        </w:rPr>
        <w:drawing>
          <wp:inline distT="0" distB="0" distL="0" distR="0" wp14:anchorId="633EF5D1" wp14:editId="49E3876E">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904176"/>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30BAE592">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698" cy="1813560"/>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4"/>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lastRenderedPageBreak/>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FE3410">
      <w:pPr>
        <w:pStyle w:val="a2"/>
        <w:ind w:firstLine="482"/>
        <w:jc w:val="center"/>
        <w:rPr>
          <w:rFonts w:ascii="宋体" w:hAnsi="宋体" w:cs="宋体"/>
          <w:kern w:val="0"/>
        </w:rPr>
      </w:pPr>
      <w:r>
        <w:rPr>
          <w:noProof/>
        </w:rPr>
        <w:drawing>
          <wp:inline distT="0" distB="0" distL="0" distR="0" wp14:anchorId="2200B7E5" wp14:editId="14F8A8A8">
            <wp:extent cx="3762375" cy="1726785"/>
            <wp:effectExtent l="0" t="0" r="0" b="6985"/>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25"/>
                    <a:stretch>
                      <a:fillRect/>
                    </a:stretch>
                  </pic:blipFill>
                  <pic:spPr>
                    <a:xfrm>
                      <a:off x="0" y="0"/>
                      <a:ext cx="3765249" cy="1728104"/>
                    </a:xfrm>
                    <a:prstGeom prst="rect">
                      <a:avLst/>
                    </a:prstGeom>
                  </pic:spPr>
                </pic:pic>
              </a:graphicData>
            </a:graphic>
          </wp:inline>
        </w:drawing>
      </w:r>
    </w:p>
    <w:p w14:paraId="02BFD980" w14:textId="461F0102" w:rsidR="00E758D8" w:rsidRPr="00996FF9" w:rsidRDefault="00E758D8" w:rsidP="00996FF9">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EFF5C0A">
            <wp:extent cx="3267075" cy="1937116"/>
            <wp:effectExtent l="0" t="0" r="0" b="635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2974" cy="1940614"/>
                    </a:xfrm>
                    <a:prstGeom prst="rect">
                      <a:avLst/>
                    </a:prstGeom>
                    <a:noFill/>
                    <a:ln>
                      <a:noFill/>
                    </a:ln>
                  </pic:spPr>
                </pic:pic>
              </a:graphicData>
            </a:graphic>
          </wp:inline>
        </w:drawing>
      </w:r>
    </w:p>
    <w:p w14:paraId="0E21BEF5" w14:textId="09864E54" w:rsidR="005B62F5" w:rsidRPr="00996FF9" w:rsidRDefault="005B62F5" w:rsidP="00996FF9">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6E46196" w14:textId="77777777" w:rsidR="00996FF9" w:rsidRPr="0047272F" w:rsidRDefault="00996FF9" w:rsidP="00996FF9">
      <w:pPr>
        <w:pStyle w:val="a2"/>
        <w:ind w:firstLine="482"/>
        <w:rPr>
          <w:rFonts w:ascii="宋体" w:hAnsi="宋体" w:cs="宋体"/>
          <w:kern w:val="0"/>
        </w:rPr>
      </w:pPr>
      <w:bookmarkStart w:id="99" w:name="_Toc135873153"/>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Pr>
          <w:rFonts w:ascii="宋体" w:hAnsi="宋体" w:cs="宋体" w:hint="eastAsia"/>
          <w:kern w:val="0"/>
        </w:rPr>
        <w:t>图</w:t>
      </w:r>
      <w:r w:rsidRPr="0047272F">
        <w:rPr>
          <w:rFonts w:ascii="宋体" w:hAnsi="宋体" w:cs="宋体"/>
          <w:kern w:val="0"/>
        </w:rPr>
        <w:t>3-</w:t>
      </w:r>
      <w:r>
        <w:rPr>
          <w:rFonts w:ascii="宋体" w:hAnsi="宋体" w:cs="宋体"/>
          <w:kern w:val="0"/>
        </w:rPr>
        <w:t>9</w:t>
      </w:r>
      <w:r w:rsidRPr="0047272F">
        <w:rPr>
          <w:rFonts w:ascii="宋体" w:hAnsi="宋体" w:cs="宋体" w:hint="eastAsia"/>
          <w:kern w:val="0"/>
        </w:rPr>
        <w:t>所示</w:t>
      </w:r>
    </w:p>
    <w:p w14:paraId="02805F95" w14:textId="77777777" w:rsidR="00996FF9" w:rsidRDefault="00996FF9" w:rsidP="00996FF9">
      <w:pPr>
        <w:pStyle w:val="a2"/>
        <w:ind w:firstLine="482"/>
        <w:jc w:val="center"/>
        <w:rPr>
          <w:rFonts w:ascii="宋体" w:hAnsi="宋体" w:cs="宋体"/>
          <w:kern w:val="0"/>
        </w:rPr>
      </w:pPr>
      <w:r>
        <w:rPr>
          <w:noProof/>
        </w:rPr>
        <w:drawing>
          <wp:inline distT="0" distB="0" distL="0" distR="0" wp14:anchorId="48DAC237" wp14:editId="0A63B3D2">
            <wp:extent cx="3286125" cy="1771931"/>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27"/>
                    <a:stretch>
                      <a:fillRect/>
                    </a:stretch>
                  </pic:blipFill>
                  <pic:spPr>
                    <a:xfrm>
                      <a:off x="0" y="0"/>
                      <a:ext cx="3288400" cy="1773158"/>
                    </a:xfrm>
                    <a:prstGeom prst="rect">
                      <a:avLst/>
                    </a:prstGeom>
                  </pic:spPr>
                </pic:pic>
              </a:graphicData>
            </a:graphic>
          </wp:inline>
        </w:drawing>
      </w:r>
    </w:p>
    <w:p w14:paraId="11DF916D" w14:textId="77777777"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 xml:space="preserve">-9 </w:t>
      </w:r>
      <w:r>
        <w:rPr>
          <w:rFonts w:hint="eastAsia"/>
          <w:color w:val="000000"/>
          <w:sz w:val="21"/>
          <w:szCs w:val="22"/>
        </w:rPr>
        <w:t>教师信息</w:t>
      </w:r>
    </w:p>
    <w:p w14:paraId="51681917" w14:textId="15146B76" w:rsidR="00996FF9" w:rsidRPr="0047272F" w:rsidRDefault="00996FF9" w:rsidP="00996FF9">
      <w:pPr>
        <w:pStyle w:val="a2"/>
        <w:ind w:firstLine="482"/>
        <w:rPr>
          <w:rFonts w:ascii="宋体" w:hAnsi="宋体" w:cs="宋体"/>
          <w:kern w:val="0"/>
        </w:rPr>
      </w:pPr>
      <w:r w:rsidRPr="0047272F">
        <w:rPr>
          <w:rFonts w:ascii="宋体" w:hAnsi="宋体" w:cs="宋体" w:hint="eastAsia"/>
          <w:kern w:val="0"/>
        </w:rPr>
        <w:t>（</w:t>
      </w:r>
      <w:r>
        <w:rPr>
          <w:rFonts w:ascii="宋体" w:hAnsi="宋体" w:cs="宋体"/>
          <w:kern w:val="0"/>
        </w:rPr>
        <w:t>7</w:t>
      </w:r>
      <w:r w:rsidRPr="0047272F">
        <w:rPr>
          <w:rFonts w:ascii="宋体" w:hAnsi="宋体" w:cs="宋体" w:hint="eastAsia"/>
          <w:kern w:val="0"/>
        </w:rPr>
        <w:t>）</w:t>
      </w:r>
      <w:r>
        <w:rPr>
          <w:rFonts w:ascii="宋体" w:hAnsi="宋体" w:cs="宋体" w:hint="eastAsia"/>
          <w:kern w:val="0"/>
        </w:rPr>
        <w:t>成绩</w:t>
      </w:r>
      <w:r w:rsidRPr="0047272F">
        <w:rPr>
          <w:rFonts w:ascii="宋体" w:hAnsi="宋体" w:cs="宋体" w:hint="eastAsia"/>
          <w:kern w:val="0"/>
        </w:rPr>
        <w:t>信息如</w:t>
      </w:r>
      <w:r>
        <w:rPr>
          <w:rFonts w:ascii="宋体" w:hAnsi="宋体" w:cs="宋体" w:hint="eastAsia"/>
          <w:kern w:val="0"/>
        </w:rPr>
        <w:t>图</w:t>
      </w:r>
      <w:r w:rsidRPr="0047272F">
        <w:rPr>
          <w:rFonts w:ascii="宋体" w:hAnsi="宋体" w:cs="宋体"/>
          <w:kern w:val="0"/>
        </w:rPr>
        <w:t>3-</w:t>
      </w:r>
      <w:r>
        <w:rPr>
          <w:rFonts w:ascii="宋体" w:hAnsi="宋体" w:cs="宋体"/>
          <w:kern w:val="0"/>
        </w:rPr>
        <w:t>10</w:t>
      </w:r>
      <w:r w:rsidRPr="0047272F">
        <w:rPr>
          <w:rFonts w:ascii="宋体" w:hAnsi="宋体" w:cs="宋体" w:hint="eastAsia"/>
          <w:kern w:val="0"/>
        </w:rPr>
        <w:t>所示</w:t>
      </w:r>
    </w:p>
    <w:p w14:paraId="21975CC7" w14:textId="3797077A" w:rsidR="00996FF9" w:rsidRDefault="00FE3410" w:rsidP="00996FF9">
      <w:pPr>
        <w:pStyle w:val="a2"/>
        <w:ind w:firstLine="482"/>
        <w:jc w:val="center"/>
        <w:rPr>
          <w:rFonts w:ascii="宋体" w:hAnsi="宋体" w:cs="宋体"/>
          <w:kern w:val="0"/>
        </w:rPr>
      </w:pPr>
      <w:r>
        <w:rPr>
          <w:noProof/>
        </w:rPr>
        <w:drawing>
          <wp:inline distT="0" distB="0" distL="0" distR="0" wp14:anchorId="7BBB594D" wp14:editId="5D5DCCE4">
            <wp:extent cx="2609524" cy="15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524" cy="1590476"/>
                    </a:xfrm>
                    <a:prstGeom prst="rect">
                      <a:avLst/>
                    </a:prstGeom>
                  </pic:spPr>
                </pic:pic>
              </a:graphicData>
            </a:graphic>
          </wp:inline>
        </w:drawing>
      </w:r>
      <w:bookmarkStart w:id="100" w:name="_GoBack"/>
      <w:bookmarkEnd w:id="100"/>
    </w:p>
    <w:p w14:paraId="46CF02DA" w14:textId="6BAFF6AE"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Pr>
          <w:color w:val="000000"/>
          <w:sz w:val="21"/>
          <w:szCs w:val="22"/>
        </w:rPr>
        <w:t>10</w:t>
      </w:r>
      <w:r>
        <w:rPr>
          <w:rFonts w:hint="eastAsia"/>
          <w:color w:val="000000"/>
          <w:sz w:val="21"/>
          <w:szCs w:val="22"/>
        </w:rPr>
        <w:t>成绩</w:t>
      </w:r>
      <w:r>
        <w:rPr>
          <w:rFonts w:hint="eastAsia"/>
          <w:color w:val="000000"/>
          <w:sz w:val="21"/>
          <w:szCs w:val="22"/>
        </w:rPr>
        <w:t>信息</w:t>
      </w:r>
    </w:p>
    <w:p w14:paraId="6754C0BE" w14:textId="75E52FAF" w:rsidR="000E5C98" w:rsidRDefault="001A1D1C" w:rsidP="00B311B3">
      <w:pPr>
        <w:pStyle w:val="31"/>
        <w:spacing w:beforeLines="50" w:before="120" w:afterLines="50" w:after="120" w:line="460" w:lineRule="exact"/>
        <w:rPr>
          <w:kern w:val="0"/>
        </w:rPr>
      </w:pPr>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9"/>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1"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rPr>
      </w:pPr>
    </w:p>
    <w:p w14:paraId="167F4828" w14:textId="77777777" w:rsidR="000E53E3" w:rsidRPr="007E14FB" w:rsidRDefault="000E53E3" w:rsidP="000E53E3">
      <w:pPr>
        <w:jc w:val="center"/>
        <w:rPr>
          <w:color w:val="000000"/>
          <w:sz w:val="21"/>
          <w:szCs w:val="22"/>
        </w:rPr>
      </w:pPr>
      <w:r w:rsidRPr="00317EF8">
        <w:rPr>
          <w:rFonts w:hint="eastAsia"/>
          <w:color w:val="000000"/>
          <w:sz w:val="21"/>
          <w:szCs w:val="22"/>
        </w:rPr>
        <w:lastRenderedPageBreak/>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8688DEF" w14:textId="77777777" w:rsidTr="0099554F">
        <w:tc>
          <w:tcPr>
            <w:tcW w:w="839" w:type="dxa"/>
            <w:tcBorders>
              <w:top w:val="single" w:sz="12" w:space="0" w:color="auto"/>
              <w:left w:val="nil"/>
              <w:bottom w:val="single" w:sz="2" w:space="0" w:color="auto"/>
              <w:right w:val="nil"/>
            </w:tcBorders>
            <w:shd w:val="clear" w:color="auto" w:fill="FFFFFF"/>
            <w:hideMark/>
          </w:tcPr>
          <w:p w14:paraId="2BFFE7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135AF96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41DD2F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2733D1BC"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0A01D80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03C8C63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64DD83E" w14:textId="77777777" w:rsidTr="0099554F">
        <w:tc>
          <w:tcPr>
            <w:tcW w:w="839" w:type="dxa"/>
            <w:tcBorders>
              <w:top w:val="single" w:sz="2" w:space="0" w:color="auto"/>
              <w:left w:val="nil"/>
              <w:bottom w:val="nil"/>
              <w:right w:val="nil"/>
            </w:tcBorders>
            <w:hideMark/>
          </w:tcPr>
          <w:p w14:paraId="6E19E9E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732E57B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53E724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56A5EB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3CBFAFE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20CAFCB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r>
      <w:tr w:rsidR="000E53E3" w:rsidRPr="00B14F05" w14:paraId="7710190E" w14:textId="77777777" w:rsidTr="0099554F">
        <w:tc>
          <w:tcPr>
            <w:tcW w:w="839" w:type="dxa"/>
            <w:tcBorders>
              <w:top w:val="nil"/>
              <w:left w:val="nil"/>
              <w:bottom w:val="nil"/>
              <w:right w:val="nil"/>
            </w:tcBorders>
            <w:hideMark/>
          </w:tcPr>
          <w:p w14:paraId="136D7B3F"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6A1DE69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1825273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45E77CB"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726888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3C507E7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密码</w:t>
            </w:r>
          </w:p>
        </w:tc>
      </w:tr>
      <w:tr w:rsidR="000E53E3" w:rsidRPr="00B14F05" w14:paraId="1F055E20" w14:textId="77777777" w:rsidTr="0099554F">
        <w:tc>
          <w:tcPr>
            <w:tcW w:w="839" w:type="dxa"/>
            <w:tcBorders>
              <w:top w:val="nil"/>
              <w:left w:val="nil"/>
              <w:bottom w:val="nil"/>
              <w:right w:val="nil"/>
            </w:tcBorders>
            <w:hideMark/>
          </w:tcPr>
          <w:p w14:paraId="3F9E2406" w14:textId="77777777" w:rsidR="000E53E3" w:rsidRPr="001E69E4" w:rsidRDefault="000E53E3"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30D8D06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08C09BB3"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021DB0C"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0DDD3DF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B9F081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教师姓名</w:t>
            </w:r>
          </w:p>
        </w:tc>
      </w:tr>
      <w:tr w:rsidR="000E53E3" w:rsidRPr="00B14F05" w14:paraId="6D3786F1" w14:textId="77777777" w:rsidTr="0099554F">
        <w:tc>
          <w:tcPr>
            <w:tcW w:w="839" w:type="dxa"/>
            <w:tcBorders>
              <w:top w:val="nil"/>
              <w:left w:val="nil"/>
              <w:bottom w:val="nil"/>
              <w:right w:val="nil"/>
            </w:tcBorders>
            <w:hideMark/>
          </w:tcPr>
          <w:p w14:paraId="2BF8C579"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01BC704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352B110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03A1CB4"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606C155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2D7B45F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性别</w:t>
            </w:r>
          </w:p>
        </w:tc>
      </w:tr>
      <w:tr w:rsidR="000E53E3" w:rsidRPr="00B14F05" w14:paraId="0A75800C" w14:textId="77777777" w:rsidTr="0099554F">
        <w:tc>
          <w:tcPr>
            <w:tcW w:w="839" w:type="dxa"/>
            <w:tcBorders>
              <w:top w:val="nil"/>
              <w:left w:val="nil"/>
              <w:bottom w:val="nil"/>
              <w:right w:val="nil"/>
            </w:tcBorders>
            <w:hideMark/>
          </w:tcPr>
          <w:p w14:paraId="0640BB93" w14:textId="77777777" w:rsidR="000E53E3" w:rsidRPr="001E69E4" w:rsidRDefault="000E53E3" w:rsidP="0099554F">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7C6898C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53BA8BE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95BC9D"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2971A68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080D8A0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联系手机</w:t>
            </w:r>
          </w:p>
        </w:tc>
      </w:tr>
      <w:tr w:rsidR="000E53E3" w:rsidRPr="00B14F05" w14:paraId="76E9D9A3" w14:textId="77777777" w:rsidTr="0099554F">
        <w:tc>
          <w:tcPr>
            <w:tcW w:w="839" w:type="dxa"/>
            <w:tcBorders>
              <w:top w:val="nil"/>
              <w:left w:val="nil"/>
              <w:bottom w:val="single" w:sz="12" w:space="0" w:color="auto"/>
              <w:right w:val="nil"/>
            </w:tcBorders>
            <w:hideMark/>
          </w:tcPr>
          <w:p w14:paraId="58BDFABD" w14:textId="77777777" w:rsidR="000E53E3" w:rsidRPr="001E69E4" w:rsidRDefault="000E53E3" w:rsidP="0099554F">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0B490F3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0CD9495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6DF1CF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3868115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0B6D307D"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头像</w:t>
            </w:r>
          </w:p>
        </w:tc>
      </w:tr>
    </w:tbl>
    <w:p w14:paraId="1298B9D7" w14:textId="1F852F8C" w:rsidR="000E53E3" w:rsidRPr="00CB19FF" w:rsidRDefault="00CB19FF" w:rsidP="00CB19FF">
      <w:pPr>
        <w:widowControl w:val="0"/>
        <w:spacing w:line="360" w:lineRule="auto"/>
        <w:ind w:firstLineChars="200" w:firstLine="480"/>
        <w:jc w:val="both"/>
        <w:rPr>
          <w:rFonts w:ascii="宋体" w:hAnsi="宋体" w:hint="eastAsia"/>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FB5D9C">
        <w:rPr>
          <w:rFonts w:ascii="宋体" w:hAnsi="宋体"/>
        </w:rPr>
        <w:t>7</w:t>
      </w:r>
      <w:r>
        <w:rPr>
          <w:rFonts w:ascii="宋体" w:hAnsi="宋体" w:hint="eastAsia"/>
        </w:rPr>
        <w:t>所示。</w:t>
      </w:r>
    </w:p>
    <w:p w14:paraId="4E587939" w14:textId="5E6BFAE6"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sidR="00754D31">
        <w:rPr>
          <w:color w:val="000000"/>
          <w:sz w:val="21"/>
          <w:szCs w:val="22"/>
        </w:rPr>
        <w:t>7</w:t>
      </w:r>
      <w:r w:rsidR="00754D31">
        <w:rPr>
          <w:rFonts w:hint="eastAsia"/>
          <w:color w:val="000000"/>
          <w:sz w:val="21"/>
          <w:szCs w:val="22"/>
        </w:rPr>
        <w:t>成绩</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D820249" w14:textId="77777777" w:rsidTr="0099554F">
        <w:tc>
          <w:tcPr>
            <w:tcW w:w="839" w:type="dxa"/>
            <w:tcBorders>
              <w:top w:val="single" w:sz="12" w:space="0" w:color="auto"/>
              <w:left w:val="nil"/>
              <w:bottom w:val="single" w:sz="2" w:space="0" w:color="auto"/>
              <w:right w:val="nil"/>
            </w:tcBorders>
            <w:shd w:val="clear" w:color="auto" w:fill="FFFFFF"/>
            <w:hideMark/>
          </w:tcPr>
          <w:p w14:paraId="332F574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3A34E56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A51CF1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4F81F540"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47AA80E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7320D46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E6A7810" w14:textId="77777777" w:rsidTr="0099554F">
        <w:tc>
          <w:tcPr>
            <w:tcW w:w="839" w:type="dxa"/>
            <w:tcBorders>
              <w:top w:val="single" w:sz="2" w:space="0" w:color="auto"/>
              <w:left w:val="nil"/>
              <w:bottom w:val="nil"/>
              <w:right w:val="nil"/>
            </w:tcBorders>
            <w:hideMark/>
          </w:tcPr>
          <w:p w14:paraId="0F9E76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4D2C276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1F0A1AA"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7776CB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2361387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63BEEBD7" w14:textId="33D17918" w:rsidR="000E53E3" w:rsidRPr="001E69E4" w:rsidRDefault="00A63D9C" w:rsidP="0099554F">
            <w:pPr>
              <w:widowControl w:val="0"/>
              <w:snapToGrid w:val="0"/>
              <w:jc w:val="center"/>
              <w:rPr>
                <w:rFonts w:eastAsia="宋体"/>
                <w:sz w:val="21"/>
                <w:szCs w:val="32"/>
              </w:rPr>
            </w:pPr>
            <w:r>
              <w:rPr>
                <w:rFonts w:eastAsia="宋体" w:hint="eastAsia"/>
                <w:sz w:val="21"/>
                <w:szCs w:val="32"/>
              </w:rPr>
              <w:t>课程</w:t>
            </w:r>
          </w:p>
        </w:tc>
      </w:tr>
      <w:tr w:rsidR="000E53E3" w:rsidRPr="00B14F05" w14:paraId="17574AF4" w14:textId="77777777" w:rsidTr="00A63D9C">
        <w:tc>
          <w:tcPr>
            <w:tcW w:w="839" w:type="dxa"/>
            <w:tcBorders>
              <w:top w:val="nil"/>
              <w:left w:val="nil"/>
              <w:bottom w:val="nil"/>
              <w:right w:val="nil"/>
            </w:tcBorders>
            <w:hideMark/>
          </w:tcPr>
          <w:p w14:paraId="458CD94D"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4779307F" w14:textId="06155220"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w:t>
            </w:r>
            <w:r w:rsidR="00754D31">
              <w:rPr>
                <w:rFonts w:eastAsia="宋体" w:hint="eastAsia"/>
                <w:sz w:val="21"/>
                <w:szCs w:val="32"/>
              </w:rPr>
              <w:t>xuesheng</w:t>
            </w:r>
          </w:p>
        </w:tc>
        <w:tc>
          <w:tcPr>
            <w:tcW w:w="1586" w:type="dxa"/>
            <w:tcBorders>
              <w:top w:val="nil"/>
              <w:left w:val="nil"/>
              <w:bottom w:val="nil"/>
              <w:right w:val="nil"/>
            </w:tcBorders>
            <w:hideMark/>
          </w:tcPr>
          <w:p w14:paraId="0F46439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159BCE53"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547112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6269FE8D" w14:textId="1A2A6E80" w:rsidR="000E53E3" w:rsidRPr="001E69E4" w:rsidRDefault="00754D31" w:rsidP="0099554F">
            <w:pPr>
              <w:widowControl w:val="0"/>
              <w:snapToGrid w:val="0"/>
              <w:jc w:val="center"/>
              <w:rPr>
                <w:rFonts w:eastAsia="宋体"/>
                <w:sz w:val="21"/>
                <w:szCs w:val="32"/>
              </w:rPr>
            </w:pPr>
            <w:r>
              <w:rPr>
                <w:rFonts w:eastAsia="宋体" w:hint="eastAsia"/>
                <w:sz w:val="21"/>
                <w:szCs w:val="32"/>
              </w:rPr>
              <w:t>学生</w:t>
            </w:r>
            <w:r>
              <w:rPr>
                <w:rFonts w:eastAsia="宋体" w:hint="eastAsia"/>
                <w:sz w:val="21"/>
                <w:szCs w:val="32"/>
              </w:rPr>
              <w:t>id</w:t>
            </w:r>
          </w:p>
        </w:tc>
      </w:tr>
      <w:tr w:rsidR="000E53E3" w:rsidRPr="00B14F05" w14:paraId="26370C8E" w14:textId="77777777" w:rsidTr="00A63D9C">
        <w:tc>
          <w:tcPr>
            <w:tcW w:w="839" w:type="dxa"/>
            <w:tcBorders>
              <w:top w:val="nil"/>
              <w:left w:val="nil"/>
              <w:bottom w:val="single" w:sz="12" w:space="0" w:color="auto"/>
              <w:right w:val="nil"/>
            </w:tcBorders>
            <w:hideMark/>
          </w:tcPr>
          <w:p w14:paraId="5946ACCD" w14:textId="3891D0FC" w:rsidR="000E53E3" w:rsidRPr="001E69E4" w:rsidRDefault="00A63D9C"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single" w:sz="12" w:space="0" w:color="auto"/>
              <w:right w:val="nil"/>
            </w:tcBorders>
            <w:hideMark/>
          </w:tcPr>
          <w:p w14:paraId="07600852" w14:textId="61DF9716" w:rsidR="000E53E3" w:rsidRPr="001E69E4" w:rsidRDefault="00754D31" w:rsidP="0099554F">
            <w:pPr>
              <w:widowControl w:val="0"/>
              <w:snapToGrid w:val="0"/>
              <w:jc w:val="center"/>
              <w:rPr>
                <w:rFonts w:eastAsia="宋体" w:hint="eastAsia"/>
                <w:sz w:val="21"/>
                <w:szCs w:val="32"/>
              </w:rPr>
            </w:pPr>
            <w:r>
              <w:rPr>
                <w:rFonts w:eastAsia="宋体"/>
                <w:sz w:val="21"/>
                <w:szCs w:val="32"/>
              </w:rPr>
              <w:t>C</w:t>
            </w:r>
            <w:r>
              <w:rPr>
                <w:rFonts w:eastAsia="宋体" w:hint="eastAsia"/>
                <w:sz w:val="21"/>
                <w:szCs w:val="32"/>
              </w:rPr>
              <w:t>ol_</w:t>
            </w:r>
            <w:r>
              <w:rPr>
                <w:rFonts w:eastAsia="宋体"/>
                <w:sz w:val="21"/>
                <w:szCs w:val="32"/>
              </w:rPr>
              <w:t>chengji</w:t>
            </w:r>
          </w:p>
        </w:tc>
        <w:tc>
          <w:tcPr>
            <w:tcW w:w="1586" w:type="dxa"/>
            <w:tcBorders>
              <w:top w:val="nil"/>
              <w:left w:val="nil"/>
              <w:bottom w:val="single" w:sz="12" w:space="0" w:color="auto"/>
              <w:right w:val="nil"/>
            </w:tcBorders>
            <w:hideMark/>
          </w:tcPr>
          <w:p w14:paraId="0A2BEF1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527FC26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0A52F2F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2B3EE07E" w14:textId="685E071F" w:rsidR="000E53E3" w:rsidRPr="001E69E4" w:rsidRDefault="00754D31" w:rsidP="0099554F">
            <w:pPr>
              <w:widowControl w:val="0"/>
              <w:snapToGrid w:val="0"/>
              <w:jc w:val="center"/>
              <w:rPr>
                <w:rFonts w:eastAsia="宋体" w:hint="eastAsia"/>
                <w:sz w:val="21"/>
                <w:szCs w:val="32"/>
              </w:rPr>
            </w:pPr>
            <w:r>
              <w:rPr>
                <w:rFonts w:eastAsia="宋体" w:hint="eastAsia"/>
                <w:sz w:val="21"/>
                <w:szCs w:val="32"/>
              </w:rPr>
              <w:t>成绩</w:t>
            </w:r>
          </w:p>
        </w:tc>
      </w:tr>
    </w:tbl>
    <w:p w14:paraId="535FC7DD" w14:textId="28850836" w:rsidR="0014388C" w:rsidRDefault="00B14F05" w:rsidP="0014388C">
      <w:pPr>
        <w:pStyle w:val="21"/>
        <w:spacing w:line="460" w:lineRule="exact"/>
      </w:pPr>
      <w:r w:rsidRPr="00B14F05">
        <w:rPr>
          <w:rFonts w:ascii="等线" w:eastAsia="等线" w:hAnsi="等线" w:hint="eastAsia"/>
          <w:sz w:val="21"/>
          <w:szCs w:val="21"/>
        </w:rPr>
        <w:t xml:space="preserve"> </w:t>
      </w:r>
      <w:bookmarkStart w:id="102" w:name="_Toc135873154"/>
      <w:r w:rsidR="0014388C">
        <w:t>3</w:t>
      </w:r>
      <w:r w:rsidR="0014388C">
        <w:rPr>
          <w:rFonts w:hint="eastAsia"/>
        </w:rPr>
        <w:t>.</w:t>
      </w:r>
      <w:r w:rsidR="0014388C">
        <w:t xml:space="preserve">4 </w:t>
      </w:r>
      <w:r w:rsidR="0014388C">
        <w:rPr>
          <w:rFonts w:hint="eastAsia"/>
        </w:rPr>
        <w:t>本章小结</w:t>
      </w:r>
      <w:bookmarkEnd w:id="102"/>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29"/>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3"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1"/>
      <w:bookmarkEnd w:id="103"/>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4" w:name="_Toc293698902"/>
      <w:bookmarkStart w:id="105" w:name="_Toc135873156"/>
      <w:r>
        <w:t>4</w:t>
      </w:r>
      <w:r w:rsidR="00E55AF4">
        <w:rPr>
          <w:rFonts w:hint="eastAsia"/>
        </w:rPr>
        <w:t>.1</w:t>
      </w:r>
      <w:r w:rsidR="00E55AF4">
        <w:t xml:space="preserve"> </w:t>
      </w:r>
      <w:bookmarkEnd w:id="104"/>
      <w:r w:rsidR="00097EAD">
        <w:t>用户登录</w:t>
      </w:r>
      <w:r w:rsidR="00E55AF4">
        <w:rPr>
          <w:rFonts w:hint="eastAsia"/>
        </w:rPr>
        <w:t>的</w:t>
      </w:r>
      <w:r w:rsidR="00E55AF4">
        <w:t>实现</w:t>
      </w:r>
      <w:bookmarkEnd w:id="105"/>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7A1709EC" w:rsidR="00955E41" w:rsidRDefault="006D2BE8" w:rsidP="00955E41">
      <w:pPr>
        <w:widowControl w:val="0"/>
        <w:ind w:firstLineChars="200" w:firstLine="480"/>
        <w:jc w:val="both"/>
        <w:rPr>
          <w:rFonts w:eastAsiaTheme="minorEastAsia"/>
          <w:szCs w:val="24"/>
        </w:rPr>
      </w:pPr>
      <w:r>
        <w:rPr>
          <w:noProof/>
        </w:rPr>
        <w:drawing>
          <wp:inline distT="0" distB="0" distL="0" distR="0" wp14:anchorId="60E49227" wp14:editId="3EA96681">
            <wp:extent cx="5579110" cy="3156585"/>
            <wp:effectExtent l="0" t="0" r="2540" b="5715"/>
            <wp:docPr id="20095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32" name=""/>
                    <pic:cNvPicPr/>
                  </pic:nvPicPr>
                  <pic:blipFill>
                    <a:blip r:embed="rId30"/>
                    <a:stretch>
                      <a:fillRect/>
                    </a:stretch>
                  </pic:blipFill>
                  <pic:spPr>
                    <a:xfrm>
                      <a:off x="0" y="0"/>
                      <a:ext cx="5579110" cy="3156585"/>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25181548">
            <wp:extent cx="4907280" cy="26301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429" cy="2633432"/>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2"/>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6"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6"/>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3"/>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w:t>
      </w:r>
      <w:r w:rsidRPr="00ED5200">
        <w:rPr>
          <w:rFonts w:eastAsiaTheme="minorEastAsia" w:hint="eastAsia"/>
          <w:szCs w:val="24"/>
        </w:rPr>
        <w:lastRenderedPageBreak/>
        <w:t>果，最后返回到列表页面。在公告列表中显示所有的公告信息，通过点击删除链接获取到公告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35"/>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7"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7"/>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w:t>
      </w:r>
      <w:r w:rsidRPr="00ED5200">
        <w:rPr>
          <w:rFonts w:eastAsiaTheme="minorEastAsia" w:hint="eastAsia"/>
          <w:szCs w:val="24"/>
        </w:rPr>
        <w:lastRenderedPageBreak/>
        <w:t>中。</w:t>
      </w:r>
    </w:p>
    <w:p w14:paraId="77A4D579" w14:textId="2CC2DF64" w:rsidR="00485C86" w:rsidRDefault="002D32BA" w:rsidP="002D32BA">
      <w:pPr>
        <w:widowControl w:val="0"/>
        <w:ind w:firstLineChars="200" w:firstLine="480"/>
        <w:jc w:val="both"/>
        <w:rPr>
          <w:rFonts w:eastAsiaTheme="minorEastAsia"/>
          <w:szCs w:val="24"/>
        </w:rPr>
      </w:pPr>
      <w:r>
        <w:rPr>
          <w:noProof/>
        </w:rPr>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36"/>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w:t>
      </w:r>
      <w:r w:rsidRPr="00ED5200">
        <w:rPr>
          <w:rFonts w:eastAsiaTheme="minorEastAsia" w:hint="eastAsia"/>
          <w:szCs w:val="24"/>
        </w:rPr>
        <w:lastRenderedPageBreak/>
        <w:t>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38"/>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8" w:name="_Toc135873159"/>
      <w:r>
        <w:t>4.</w:t>
      </w:r>
      <w:r w:rsidR="0014109C">
        <w:t xml:space="preserve">4 </w:t>
      </w:r>
      <w:r w:rsidR="00BE7BC3">
        <w:t>试题</w:t>
      </w:r>
      <w:r w:rsidR="0014109C">
        <w:rPr>
          <w:rFonts w:hint="eastAsia"/>
        </w:rPr>
        <w:t>管理的实现</w:t>
      </w:r>
      <w:bookmarkEnd w:id="108"/>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39"/>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1"/>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9"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9"/>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2"/>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4"/>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10" w:name="_Toc135873161"/>
      <w:r>
        <w:t>4.</w:t>
      </w:r>
      <w:r w:rsidR="007D48A1">
        <w:t>6</w:t>
      </w:r>
      <w:r w:rsidR="00E55AF4">
        <w:t xml:space="preserve"> </w:t>
      </w:r>
      <w:r w:rsidR="000305F5">
        <w:rPr>
          <w:rFonts w:hint="eastAsia"/>
        </w:rPr>
        <w:t>本章小结</w:t>
      </w:r>
      <w:bookmarkEnd w:id="110"/>
    </w:p>
    <w:p w14:paraId="7F5FE86C" w14:textId="1567A707"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1"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1"/>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2" w:name="_Toc294011631"/>
      <w:bookmarkStart w:id="113" w:name="_Toc135873163"/>
      <w:r>
        <w:t>5</w:t>
      </w:r>
      <w:r w:rsidR="00E55AF4">
        <w:rPr>
          <w:rFonts w:hint="eastAsia"/>
        </w:rPr>
        <w:t xml:space="preserve">.1 </w:t>
      </w:r>
      <w:r w:rsidR="00E55AF4">
        <w:rPr>
          <w:rFonts w:hint="eastAsia"/>
        </w:rPr>
        <w:t>测试</w:t>
      </w:r>
      <w:r w:rsidR="00E55AF4">
        <w:t>说明</w:t>
      </w:r>
      <w:bookmarkEnd w:id="112"/>
      <w:bookmarkEnd w:id="113"/>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4"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4"/>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66AFE9A5" w:rsidR="003158DA" w:rsidRPr="00626487" w:rsidRDefault="00626487" w:rsidP="00626487">
      <w:pPr>
        <w:jc w:val="center"/>
        <w:rPr>
          <w:rFonts w:ascii="宋体" w:hAnsi="宋体"/>
          <w:sz w:val="21"/>
          <w:szCs w:val="21"/>
        </w:rPr>
      </w:pPr>
      <w:r w:rsidRPr="00822462">
        <w:rPr>
          <w:rFonts w:ascii="宋体" w:hAnsi="宋体"/>
          <w:sz w:val="21"/>
          <w:szCs w:val="21"/>
        </w:rPr>
        <w:lastRenderedPageBreak/>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r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5" w:name="_Toc135214831"/>
      <w:bookmarkStart w:id="116" w:name="_Toc135408776"/>
      <w:bookmarkStart w:id="117" w:name="_Toc135873165"/>
      <w:bookmarkStart w:id="118"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lastRenderedPageBreak/>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5"/>
      <w:bookmarkEnd w:id="116"/>
      <w:bookmarkEnd w:id="117"/>
      <w:r w:rsidRPr="00693C56">
        <w:t xml:space="preserve"> </w:t>
      </w:r>
      <w:bookmarkEnd w:id="118"/>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lastRenderedPageBreak/>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9"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9"/>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20" w:name="_Toc135873167"/>
      <w:bookmarkStart w:id="121"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20"/>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4476A420" w:rsidR="009D5DBF" w:rsidRPr="009E3984" w:rsidRDefault="00796F07" w:rsidP="009E3984">
      <w:pPr>
        <w:spacing w:line="460" w:lineRule="exact"/>
        <w:ind w:firstLineChars="200" w:firstLine="480"/>
        <w:rPr>
          <w:rFonts w:ascii="宋体" w:hAnsi="宋体" w:cs="宋体"/>
        </w:rPr>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2" w:name="_Toc135873168"/>
      <w:r w:rsidRPr="00465747">
        <w:rPr>
          <w:rFonts w:hint="eastAsia"/>
          <w:sz w:val="32"/>
          <w:szCs w:val="32"/>
        </w:rPr>
        <w:lastRenderedPageBreak/>
        <w:t>参考文献</w:t>
      </w:r>
      <w:bookmarkEnd w:id="121"/>
      <w:bookmarkEnd w:id="122"/>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lastRenderedPageBreak/>
        <w:t>[</w:t>
      </w:r>
      <w:r>
        <w:t>16</w:t>
      </w:r>
      <w:r w:rsidRPr="00DC2B97">
        <w:t>]</w:t>
      </w:r>
      <w:r w:rsidRPr="00DC2B97">
        <w:tab/>
      </w:r>
      <w:r w:rsidRPr="00DC2B97">
        <w:t>王云，朱卓伦，黎达桦</w:t>
      </w:r>
      <w:r w:rsidRPr="00DC2B97">
        <w:t>.</w:t>
      </w:r>
      <w:hyperlink r:id="rId45"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3"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3"/>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BEAD061" w:rsidR="00240F23" w:rsidRDefault="00240F23">
      <w:pPr>
        <w:rPr>
          <w:rFonts w:eastAsia="黑体"/>
          <w:sz w:val="44"/>
          <w:szCs w:val="44"/>
        </w:rPr>
      </w:pPr>
      <w:r>
        <w:rPr>
          <w:rFonts w:eastAsia="黑体"/>
          <w:sz w:val="44"/>
          <w:szCs w:val="44"/>
        </w:rPr>
        <w:br w:type="page"/>
      </w: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lastRenderedPageBreak/>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5DF87F3A"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18AFD2F9"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1CEF1301">
            <wp:extent cx="762000" cy="25400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inline>
        </w:drawing>
      </w:r>
      <w:r w:rsidRPr="0067328C">
        <w:rPr>
          <w:sz w:val="28"/>
          <w:szCs w:val="28"/>
        </w:rPr>
        <w:t xml:space="preserve">                </w:t>
      </w:r>
      <w:r>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2E9F2D74">
            <wp:extent cx="822960" cy="411480"/>
            <wp:effectExtent l="0" t="0" r="0" b="762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48">
                      <a:extLst>
                        <a:ext uri="{28A0092B-C50C-407E-A947-70E740481C1C}">
                          <a14:useLocalDpi xmlns:a14="http://schemas.microsoft.com/office/drawing/2010/main" val="0"/>
                        </a:ext>
                      </a:extLst>
                    </a:blip>
                    <a:stretch>
                      <a:fillRect/>
                    </a:stretch>
                  </pic:blipFill>
                  <pic:spPr>
                    <a:xfrm>
                      <a:off x="0" y="0"/>
                      <a:ext cx="823078" cy="411539"/>
                    </a:xfrm>
                    <a:prstGeom prst="rect">
                      <a:avLst/>
                    </a:prstGeom>
                  </pic:spPr>
                </pic:pic>
              </a:graphicData>
            </a:graphic>
          </wp:inline>
        </w:drawing>
      </w:r>
    </w:p>
    <w:p w14:paraId="6B1BBCAD" w14:textId="5B8F93B6"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r w:rsidRPr="0067328C">
        <w:rPr>
          <w:sz w:val="28"/>
          <w:szCs w:val="28"/>
        </w:rPr>
        <w:t xml:space="preserve">            </w:t>
      </w:r>
      <w:r>
        <w:rPr>
          <w:sz w:val="28"/>
          <w:szCs w:val="28"/>
        </w:rPr>
        <w:t xml:space="preserve">                             </w:t>
      </w:r>
      <w:r w:rsidRPr="0067328C">
        <w:rPr>
          <w:sz w:val="28"/>
          <w:szCs w:val="28"/>
        </w:rPr>
        <w:t>日期：</w:t>
      </w:r>
      <w:r w:rsidRPr="0067328C">
        <w:rPr>
          <w:rFonts w:hint="eastAsia"/>
          <w:sz w:val="28"/>
          <w:szCs w:val="28"/>
        </w:rPr>
        <w:t xml:space="preserve"> </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B704D" w14:textId="77777777" w:rsidR="00EF4451" w:rsidRDefault="00EF4451">
      <w:pPr>
        <w:spacing w:before="120" w:after="360"/>
      </w:pPr>
      <w:r>
        <w:separator/>
      </w:r>
    </w:p>
  </w:endnote>
  <w:endnote w:type="continuationSeparator" w:id="0">
    <w:p w14:paraId="74CD47C8" w14:textId="77777777" w:rsidR="00EF4451" w:rsidRDefault="00EF4451">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855AA" w14:textId="2C70BD07" w:rsidR="00B46E49" w:rsidRDefault="00B46E49">
    <w:pPr>
      <w:pStyle w:val="afc"/>
      <w:spacing w:before="120" w:after="360"/>
      <w:jc w:val="center"/>
    </w:pPr>
    <w:r>
      <w:fldChar w:fldCharType="begin"/>
    </w:r>
    <w:r>
      <w:instrText xml:space="preserve"> PAGE </w:instrText>
    </w:r>
    <w:r>
      <w:fldChar w:fldCharType="separate"/>
    </w:r>
    <w:r w:rsidR="00FE3410">
      <w:rPr>
        <w:noProof/>
      </w:rPr>
      <w:t>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B5787" w14:textId="1B0D2D4E" w:rsidR="0035598E" w:rsidRDefault="0035598E">
    <w:pPr>
      <w:pStyle w:val="afc"/>
      <w:spacing w:before="120" w:after="360"/>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D315" w14:textId="46A79B64"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FE3410">
      <w:rPr>
        <w:rStyle w:val="affa"/>
        <w:noProof/>
      </w:rPr>
      <w:t>23</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944E3" w14:textId="77777777" w:rsidR="00EF4451" w:rsidRDefault="00EF4451">
      <w:pPr>
        <w:spacing w:before="120" w:after="360"/>
      </w:pPr>
      <w:r>
        <w:separator/>
      </w:r>
    </w:p>
  </w:footnote>
  <w:footnote w:type="continuationSeparator" w:id="0">
    <w:p w14:paraId="4DA917CB" w14:textId="77777777" w:rsidR="00EF4451" w:rsidRDefault="00EF4451">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7AC9" w14:textId="1F2A803C" w:rsidR="00B46E49" w:rsidRPr="00A97600" w:rsidRDefault="00B46E49" w:rsidP="00A97600">
    <w:pPr>
      <w:pStyle w:val="aff"/>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61A53" w14:textId="35F83847" w:rsidR="00B46E49" w:rsidRPr="0002043F" w:rsidRDefault="0002043F" w:rsidP="0002043F">
    <w:pPr>
      <w:pStyle w:val="aff"/>
      <w:spacing w:before="120" w:after="360"/>
      <w:ind w:firstLine="360"/>
    </w:pPr>
    <w:r>
      <w:rPr>
        <w:rFonts w:hint="eastAsia"/>
      </w:rPr>
      <w:t>哈尔滨信息工程学院毕业设计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3E3"/>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D3"/>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2DC7"/>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BE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4D31"/>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6FF9"/>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01B"/>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3D9C"/>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9FF"/>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451"/>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9C"/>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410"/>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34">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1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5">
    <w:name w:val="Body Text Indent 3"/>
    <w:basedOn w:val="a1"/>
    <w:semiHidden/>
    <w:qFormat/>
    <w:pPr>
      <w:spacing w:after="120"/>
      <w:ind w:leftChars="200" w:left="420"/>
    </w:pPr>
    <w:rPr>
      <w:sz w:val="16"/>
      <w:szCs w:val="16"/>
    </w:rPr>
  </w:style>
  <w:style w:type="paragraph" w:styleId="26">
    <w:name w:val="toc 2"/>
    <w:basedOn w:val="a1"/>
    <w:next w:val="a1"/>
    <w:uiPriority w:val="39"/>
    <w:qFormat/>
    <w:pPr>
      <w:tabs>
        <w:tab w:val="right" w:leader="dot" w:pos="8750"/>
      </w:tabs>
      <w:ind w:leftChars="100" w:left="240"/>
    </w:pPr>
  </w:style>
  <w:style w:type="paragraph" w:styleId="27">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6">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首行缩进 字符"/>
    <w:link w:val="a2"/>
    <w:qFormat/>
    <w:rPr>
      <w:rFonts w:eastAsia="宋体"/>
      <w:kern w:val="2"/>
      <w:sz w:val="24"/>
      <w:lang w:val="en-US" w:eastAsia="zh-CN" w:bidi="ar-SA"/>
    </w:rPr>
  </w:style>
  <w:style w:type="paragraph" w:customStyle="1" w:styleId="2f2">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2"/>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b">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c">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d">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3">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3"/>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e">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f"/>
    <w:uiPriority w:val="1"/>
    <w:qFormat/>
    <w:locked/>
    <w:rPr>
      <w:sz w:val="22"/>
    </w:rPr>
  </w:style>
  <w:style w:type="paragraph" w:customStyle="1" w:styleId="1f">
    <w:name w:val="无间隔1"/>
    <w:link w:val="Char1"/>
    <w:uiPriority w:val="1"/>
    <w:qFormat/>
    <w:rPr>
      <w:sz w:val="22"/>
    </w:rPr>
  </w:style>
  <w:style w:type="paragraph" w:customStyle="1" w:styleId="1f0">
    <w:name w:val="列出段落1"/>
    <w:basedOn w:val="a1"/>
    <w:uiPriority w:val="34"/>
    <w:qFormat/>
    <w:pPr>
      <w:ind w:firstLine="420"/>
    </w:pPr>
    <w:rPr>
      <w:rFonts w:ascii="等线" w:eastAsia="等线" w:hAnsi="等线"/>
      <w:sz w:val="21"/>
      <w:szCs w:val="22"/>
    </w:rPr>
  </w:style>
  <w:style w:type="paragraph" w:customStyle="1" w:styleId="TOC1">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1">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5">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2">
    <w:name w:val="无列表1"/>
    <w:next w:val="a5"/>
    <w:uiPriority w:val="99"/>
    <w:semiHidden/>
    <w:unhideWhenUsed/>
    <w:rsid w:val="00B14F05"/>
  </w:style>
  <w:style w:type="paragraph" w:customStyle="1" w:styleId="3f0">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zhangqiaokeyan.com/academic-journal-cn_wireless-internet-technology_thesis/0201289359246.html"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3D6E83-D211-4CF0-8116-715FC17E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46</Pages>
  <Words>3866</Words>
  <Characters>22038</Characters>
  <Application>Microsoft Office Word</Application>
  <DocSecurity>0</DocSecurity>
  <Lines>183</Lines>
  <Paragraphs>51</Paragraphs>
  <ScaleCrop>false</ScaleCrop>
  <Company>微软中国</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cp:lastModifiedBy>
  <cp:revision>1211</cp:revision>
  <cp:lastPrinted>2010-05-20T01:43:00Z</cp:lastPrinted>
  <dcterms:created xsi:type="dcterms:W3CDTF">2021-02-06T06:13:00Z</dcterms:created>
  <dcterms:modified xsi:type="dcterms:W3CDTF">2023-05-31T09:09:00Z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