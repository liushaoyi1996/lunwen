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52AB" w14:textId="2A8BD35A" w:rsidR="004D7A73" w:rsidRDefault="004D7A73" w:rsidP="004D7A73">
      <w:pPr>
        <w:spacing w:before="120" w:after="360" w:line="400" w:lineRule="exact"/>
        <w:rPr>
          <w:rFonts w:asciiTheme="minorEastAsia" w:eastAsiaTheme="minorEastAsia" w:hAnsiTheme="minorEastAsia"/>
        </w:rPr>
      </w:pPr>
      <w:bookmarkStart w:id="0" w:name="_Hlk135919994"/>
      <w:bookmarkStart w:id="1" w:name="_Toc186455382"/>
      <w:bookmarkStart w:id="2" w:name="_Toc8028251"/>
      <w:bookmarkStart w:id="3" w:name="_Toc160821361"/>
      <w:bookmarkStart w:id="4" w:name="_Toc130875496"/>
      <w:bookmarkStart w:id="5" w:name="_Toc161213726"/>
      <w:bookmarkStart w:id="6" w:name="_Toc187036562"/>
      <w:bookmarkStart w:id="7" w:name="_Toc187036305"/>
      <w:bookmarkStart w:id="8" w:name="_Toc161207495"/>
      <w:bookmarkStart w:id="9" w:name="_Toc160955932"/>
      <w:bookmarkStart w:id="10" w:name="_Toc160854722"/>
      <w:bookmarkStart w:id="11" w:name="_Toc160878421"/>
      <w:bookmarkEnd w:id="0"/>
      <w:r>
        <w:rPr>
          <w:rFonts w:asciiTheme="minorEastAsia" w:eastAsiaTheme="minorEastAsia" w:hAnsiTheme="minorEastAsia" w:hint="eastAsia"/>
          <w:noProof/>
        </w:rPr>
        <w:drawing>
          <wp:anchor distT="0" distB="0" distL="114300" distR="114300" simplePos="0" relativeHeight="251650560" behindDoc="0" locked="0" layoutInCell="1" allowOverlap="1" wp14:anchorId="07016C32" wp14:editId="21646D6E">
            <wp:simplePos x="0" y="0"/>
            <wp:positionH relativeFrom="column">
              <wp:posOffset>898525</wp:posOffset>
            </wp:positionH>
            <wp:positionV relativeFrom="paragraph">
              <wp:posOffset>20320</wp:posOffset>
            </wp:positionV>
            <wp:extent cx="4282440" cy="621346"/>
            <wp:effectExtent l="0" t="0" r="3810" b="7620"/>
            <wp:wrapNone/>
            <wp:docPr id="104344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7239" name="图片 1043447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440" cy="621346"/>
                    </a:xfrm>
                    <a:prstGeom prst="rect">
                      <a:avLst/>
                    </a:prstGeom>
                  </pic:spPr>
                </pic:pic>
              </a:graphicData>
            </a:graphic>
          </wp:anchor>
        </w:drawing>
      </w:r>
      <w:bookmarkStart w:id="12" w:name="_Hlk135748634"/>
      <w:bookmarkEnd w:id="12"/>
    </w:p>
    <w:p w14:paraId="00BA8423" w14:textId="77777777" w:rsidR="004D7A73" w:rsidRDefault="004D7A73" w:rsidP="004D7A73">
      <w:pPr>
        <w:spacing w:before="120" w:after="360" w:line="440" w:lineRule="exact"/>
        <w:rPr>
          <w:rFonts w:asciiTheme="majorEastAsia" w:eastAsiaTheme="majorEastAsia" w:hAnsiTheme="majorEastAsia"/>
          <w:sz w:val="32"/>
          <w:szCs w:val="32"/>
        </w:rPr>
      </w:pPr>
      <w:bookmarkStart w:id="13" w:name="_Toc421737391"/>
    </w:p>
    <w:p w14:paraId="4E44766C" w14:textId="02266857" w:rsidR="004D7A73" w:rsidRPr="004D7A73" w:rsidRDefault="004D7A73" w:rsidP="004D7A73">
      <w:pPr>
        <w:spacing w:before="120" w:after="360"/>
        <w:ind w:firstLineChars="91" w:firstLine="475"/>
        <w:jc w:val="center"/>
        <w:rPr>
          <w:rFonts w:ascii="黑体" w:eastAsia="黑体" w:hAnsi="黑体"/>
          <w:b/>
          <w:sz w:val="52"/>
          <w:szCs w:val="52"/>
        </w:rPr>
      </w:pPr>
      <w:r w:rsidRPr="004D7A73">
        <w:rPr>
          <w:rFonts w:ascii="黑体" w:eastAsia="黑体" w:hAnsi="黑体" w:hint="eastAsia"/>
          <w:b/>
          <w:sz w:val="52"/>
          <w:szCs w:val="52"/>
        </w:rPr>
        <w:t>毕 业 设 计</w:t>
      </w:r>
    </w:p>
    <w:p w14:paraId="012E0CE1" w14:textId="34C32A34" w:rsidR="004D7A73" w:rsidRDefault="00D76FC0" w:rsidP="004D7A73">
      <w:pPr>
        <w:spacing w:before="120" w:after="360" w:line="440" w:lineRule="exact"/>
        <w:rPr>
          <w:rFonts w:ascii="黑体" w:eastAsia="黑体" w:hAnsi="黑体"/>
          <w:b/>
          <w:sz w:val="52"/>
          <w:szCs w:val="52"/>
        </w:rPr>
      </w:pPr>
      <w:r>
        <w:rPr>
          <w:rFonts w:ascii="黑体" w:eastAsia="黑体" w:hAnsi="黑体" w:hint="eastAsia"/>
          <w:b/>
          <w:noProof/>
          <w:sz w:val="52"/>
          <w:szCs w:val="52"/>
        </w:rPr>
        <w:drawing>
          <wp:anchor distT="0" distB="0" distL="114300" distR="114300" simplePos="0" relativeHeight="251651584" behindDoc="0" locked="0" layoutInCell="1" allowOverlap="1" wp14:anchorId="37CF2244" wp14:editId="62AC51B6">
            <wp:simplePos x="0" y="0"/>
            <wp:positionH relativeFrom="column">
              <wp:posOffset>1929130</wp:posOffset>
            </wp:positionH>
            <wp:positionV relativeFrom="paragraph">
              <wp:posOffset>212725</wp:posOffset>
            </wp:positionV>
            <wp:extent cx="1800000" cy="1800000"/>
            <wp:effectExtent l="0" t="0" r="0" b="0"/>
            <wp:wrapNone/>
            <wp:docPr id="212656434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564343" name="图片 2126564343"/>
                    <pic:cNvPicPr/>
                  </pic:nvPicPr>
                  <pic:blipFill>
                    <a:blip r:embed="rId1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A235913" w14:textId="5A69FCF0" w:rsidR="004D7A73" w:rsidRDefault="004D7A73" w:rsidP="004D7A73">
      <w:pPr>
        <w:spacing w:before="120" w:after="360" w:line="440" w:lineRule="exact"/>
        <w:rPr>
          <w:rFonts w:ascii="黑体" w:eastAsia="黑体" w:hAnsi="黑体"/>
          <w:b/>
          <w:sz w:val="52"/>
          <w:szCs w:val="52"/>
        </w:rPr>
      </w:pPr>
    </w:p>
    <w:p w14:paraId="0D85892B" w14:textId="30A21DE6" w:rsidR="004D7A73" w:rsidRDefault="004D7A73" w:rsidP="004D7A73">
      <w:pPr>
        <w:spacing w:before="120" w:after="360" w:line="440" w:lineRule="exact"/>
        <w:rPr>
          <w:rFonts w:ascii="黑体" w:eastAsia="黑体" w:hAnsi="黑体"/>
          <w:b/>
          <w:sz w:val="52"/>
          <w:szCs w:val="52"/>
        </w:rPr>
      </w:pPr>
    </w:p>
    <w:p w14:paraId="49AD2831" w14:textId="32A81760" w:rsidR="00D76FC0" w:rsidRDefault="00D76FC0" w:rsidP="004D7A73">
      <w:pPr>
        <w:spacing w:before="120" w:after="360" w:line="440" w:lineRule="exact"/>
        <w:rPr>
          <w:rFonts w:ascii="黑体" w:eastAsia="黑体" w:hAnsi="黑体"/>
          <w:b/>
          <w:sz w:val="52"/>
          <w:szCs w:val="52"/>
        </w:rPr>
      </w:pPr>
    </w:p>
    <w:p w14:paraId="363B52A8" w14:textId="62FA2D48" w:rsidR="00D76FC0" w:rsidRDefault="00D76FC0" w:rsidP="004D7A73">
      <w:pPr>
        <w:spacing w:before="120" w:after="360" w:line="440" w:lineRule="exact"/>
        <w:rPr>
          <w:rFonts w:ascii="黑体" w:eastAsia="黑体" w:hAnsi="黑体"/>
          <w:b/>
          <w:sz w:val="52"/>
          <w:szCs w:val="52"/>
        </w:rPr>
      </w:pPr>
    </w:p>
    <w:bookmarkEnd w:id="1"/>
    <w:bookmarkEnd w:id="2"/>
    <w:bookmarkEnd w:id="3"/>
    <w:bookmarkEnd w:id="4"/>
    <w:bookmarkEnd w:id="5"/>
    <w:bookmarkEnd w:id="6"/>
    <w:bookmarkEnd w:id="7"/>
    <w:bookmarkEnd w:id="8"/>
    <w:bookmarkEnd w:id="9"/>
    <w:bookmarkEnd w:id="10"/>
    <w:bookmarkEnd w:id="11"/>
    <w:bookmarkEnd w:id="13"/>
    <w:p w14:paraId="6EA137F0" w14:textId="5194252E" w:rsidR="006025EE" w:rsidRPr="00720AE4" w:rsidRDefault="006025EE" w:rsidP="006025EE">
      <w:pPr>
        <w:spacing w:line="440" w:lineRule="exact"/>
        <w:jc w:val="center"/>
        <w:rPr>
          <w:rFonts w:eastAsiaTheme="minorEastAsia"/>
        </w:rPr>
      </w:pPr>
      <w:r w:rsidRPr="006025EE">
        <w:rPr>
          <w:rFonts w:eastAsiaTheme="minorEastAsia" w:hint="eastAsia"/>
          <w:sz w:val="30"/>
          <w:szCs w:val="30"/>
        </w:rPr>
        <w:t>C++</w:t>
      </w:r>
      <w:r w:rsidRPr="006025EE">
        <w:rPr>
          <w:rFonts w:eastAsiaTheme="minorEastAsia" w:hint="eastAsia"/>
          <w:sz w:val="30"/>
          <w:szCs w:val="30"/>
        </w:rPr>
        <w:t>编程语言在线学习系统</w:t>
      </w:r>
    </w:p>
    <w:p w14:paraId="39EBD492" w14:textId="77777777" w:rsidR="006025EE" w:rsidRPr="00720AE4" w:rsidRDefault="006025EE" w:rsidP="006025EE">
      <w:pPr>
        <w:spacing w:line="440" w:lineRule="exact"/>
        <w:rPr>
          <w:rFonts w:eastAsiaTheme="minorEastAsia"/>
        </w:rPr>
      </w:pPr>
    </w:p>
    <w:p w14:paraId="2746C27A" w14:textId="77777777" w:rsidR="006025EE" w:rsidRPr="00720AE4" w:rsidRDefault="006025EE" w:rsidP="006025EE">
      <w:pPr>
        <w:spacing w:line="440" w:lineRule="exact"/>
        <w:rPr>
          <w:rFonts w:eastAsiaTheme="minorEastAsia"/>
        </w:rPr>
      </w:pPr>
    </w:p>
    <w:p w14:paraId="609F8933"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w:t>
      </w:r>
      <w:r w:rsidRPr="00720AE4">
        <w:rPr>
          <w:rFonts w:eastAsiaTheme="minorEastAsia"/>
          <w:sz w:val="30"/>
          <w:szCs w:val="30"/>
        </w:rPr>
        <w:t xml:space="preserve">    </w:t>
      </w:r>
      <w:r w:rsidRPr="00720AE4">
        <w:rPr>
          <w:rFonts w:eastAsiaTheme="minorEastAsia"/>
          <w:sz w:val="30"/>
          <w:szCs w:val="30"/>
        </w:rPr>
        <w:t>院：软件学院</w:t>
      </w:r>
    </w:p>
    <w:p w14:paraId="635F6349"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专</w:t>
      </w:r>
      <w:r w:rsidRPr="00720AE4">
        <w:rPr>
          <w:rFonts w:eastAsiaTheme="minorEastAsia"/>
          <w:sz w:val="30"/>
          <w:szCs w:val="30"/>
        </w:rPr>
        <w:t xml:space="preserve">    </w:t>
      </w:r>
      <w:r w:rsidRPr="00720AE4">
        <w:rPr>
          <w:rFonts w:eastAsiaTheme="minorEastAsia"/>
          <w:sz w:val="30"/>
          <w:szCs w:val="30"/>
        </w:rPr>
        <w:t>业：计算机科学与技术</w:t>
      </w:r>
    </w:p>
    <w:p w14:paraId="5D70C7BA" w14:textId="19E2460A"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学生姓名：</w:t>
      </w:r>
      <w:r>
        <w:rPr>
          <w:rFonts w:eastAsiaTheme="minorEastAsia" w:hint="eastAsia"/>
          <w:sz w:val="30"/>
          <w:szCs w:val="30"/>
        </w:rPr>
        <w:t>施春尧</w:t>
      </w:r>
    </w:p>
    <w:p w14:paraId="4AAB0D1A" w14:textId="187E7D22"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学生学号：</w:t>
      </w:r>
      <w:r w:rsidRPr="00720AE4">
        <w:rPr>
          <w:rFonts w:eastAsiaTheme="minorEastAsia"/>
          <w:sz w:val="30"/>
          <w:szCs w:val="30"/>
        </w:rPr>
        <w:t>20210209</w:t>
      </w:r>
      <w:r>
        <w:rPr>
          <w:rFonts w:eastAsiaTheme="minorEastAsia"/>
          <w:sz w:val="30"/>
          <w:szCs w:val="30"/>
        </w:rPr>
        <w:t>17</w:t>
      </w:r>
      <w:r w:rsidRPr="00720AE4">
        <w:rPr>
          <w:rFonts w:eastAsiaTheme="minorEastAsia"/>
          <w:sz w:val="30"/>
          <w:szCs w:val="30"/>
        </w:rPr>
        <w:t>z</w:t>
      </w:r>
    </w:p>
    <w:p w14:paraId="7415B12B" w14:textId="50730AE4" w:rsidR="006025EE" w:rsidRDefault="006025EE" w:rsidP="0002043F">
      <w:pPr>
        <w:spacing w:line="480" w:lineRule="auto"/>
        <w:ind w:firstLineChars="900" w:firstLine="2700"/>
        <w:rPr>
          <w:rFonts w:eastAsiaTheme="minorEastAsia"/>
        </w:rPr>
      </w:pPr>
      <w:r w:rsidRPr="00720AE4">
        <w:rPr>
          <w:rFonts w:eastAsiaTheme="minorEastAsia"/>
          <w:sz w:val="30"/>
          <w:szCs w:val="30"/>
        </w:rPr>
        <w:t>指导教师：</w:t>
      </w:r>
      <w:r>
        <w:rPr>
          <w:rFonts w:eastAsiaTheme="minorEastAsia" w:hint="eastAsia"/>
          <w:sz w:val="30"/>
          <w:szCs w:val="30"/>
        </w:rPr>
        <w:t>李刚</w:t>
      </w:r>
      <w:r w:rsidRPr="00720AE4">
        <w:rPr>
          <w:rFonts w:eastAsiaTheme="minorEastAsia"/>
          <w:sz w:val="30"/>
          <w:szCs w:val="30"/>
        </w:rPr>
        <w:t xml:space="preserve">　</w:t>
      </w:r>
      <w:r w:rsidR="00622D83">
        <w:rPr>
          <w:rFonts w:eastAsiaTheme="minorEastAsia" w:hint="eastAsia"/>
          <w:sz w:val="30"/>
          <w:szCs w:val="30"/>
        </w:rPr>
        <w:t>讲师</w:t>
      </w:r>
    </w:p>
    <w:p w14:paraId="4EDE5C91" w14:textId="77777777" w:rsidR="0002043F" w:rsidRDefault="0002043F" w:rsidP="00A54FA1">
      <w:pPr>
        <w:spacing w:line="480" w:lineRule="auto"/>
        <w:rPr>
          <w:rFonts w:eastAsiaTheme="minorEastAsia"/>
        </w:rPr>
      </w:pPr>
    </w:p>
    <w:p w14:paraId="56C2703D" w14:textId="77777777" w:rsidR="0002043F" w:rsidRPr="00720AE4" w:rsidRDefault="0002043F" w:rsidP="00A54FA1">
      <w:pPr>
        <w:spacing w:line="480" w:lineRule="auto"/>
        <w:rPr>
          <w:rFonts w:eastAsiaTheme="minorEastAsia"/>
        </w:rPr>
      </w:pPr>
    </w:p>
    <w:p w14:paraId="7F3ABE38" w14:textId="77777777" w:rsidR="006025EE" w:rsidRPr="00720AE4" w:rsidRDefault="006025EE" w:rsidP="006025EE">
      <w:pPr>
        <w:spacing w:line="440" w:lineRule="exact"/>
        <w:rPr>
          <w:rFonts w:eastAsiaTheme="minorEastAsia"/>
        </w:rPr>
      </w:pPr>
    </w:p>
    <w:p w14:paraId="0BA07770" w14:textId="77777777" w:rsidR="006025EE" w:rsidRPr="00720AE4" w:rsidRDefault="006025EE" w:rsidP="006025EE">
      <w:pPr>
        <w:spacing w:line="440" w:lineRule="exact"/>
        <w:jc w:val="center"/>
        <w:rPr>
          <w:rFonts w:eastAsiaTheme="minorEastAsia"/>
          <w:sz w:val="32"/>
          <w:szCs w:val="32"/>
        </w:rPr>
        <w:sectPr w:rsidR="006025EE" w:rsidRPr="00720AE4" w:rsidSect="00C64F25">
          <w:pgSz w:w="11906" w:h="16838"/>
          <w:pgMar w:top="1418" w:right="1418" w:bottom="1418" w:left="1418" w:header="851" w:footer="567" w:gutter="284"/>
          <w:cols w:space="425"/>
          <w:docGrid w:type="lines" w:linePitch="312"/>
        </w:sectPr>
      </w:pPr>
      <w:r w:rsidRPr="00720AE4">
        <w:rPr>
          <w:rFonts w:eastAsiaTheme="minorEastAsia"/>
          <w:sz w:val="32"/>
          <w:szCs w:val="32"/>
        </w:rPr>
        <w:t>二</w:t>
      </w:r>
      <w:r w:rsidRPr="00720AE4">
        <w:rPr>
          <w:rFonts w:eastAsiaTheme="minorEastAsia"/>
          <w:sz w:val="32"/>
          <w:szCs w:val="32"/>
        </w:rPr>
        <w:t>○</w:t>
      </w:r>
      <w:r w:rsidRPr="00720AE4">
        <w:rPr>
          <w:rFonts w:eastAsiaTheme="minorEastAsia"/>
          <w:sz w:val="32"/>
          <w:szCs w:val="32"/>
        </w:rPr>
        <w:t>二三年六月</w:t>
      </w:r>
    </w:p>
    <w:p w14:paraId="1A7E4D71" w14:textId="3165C3A5" w:rsidR="000E5C98" w:rsidRPr="00B41F7B" w:rsidRDefault="00E55AF4" w:rsidP="00B41F7B">
      <w:pPr>
        <w:pStyle w:val="aff7"/>
        <w:spacing w:beforeLines="50" w:before="120" w:afterLines="150" w:after="360" w:line="460" w:lineRule="exact"/>
        <w:rPr>
          <w:rFonts w:ascii="黑体" w:hAnsi="黑体"/>
          <w:sz w:val="32"/>
          <w:szCs w:val="32"/>
        </w:rPr>
      </w:pPr>
      <w:bookmarkStart w:id="14" w:name="_Toc135873113"/>
      <w:r w:rsidRPr="00B41F7B">
        <w:rPr>
          <w:rFonts w:ascii="黑体" w:hAnsi="黑体" w:hint="eastAsia"/>
          <w:sz w:val="32"/>
          <w:szCs w:val="32"/>
        </w:rPr>
        <w:lastRenderedPageBreak/>
        <w:t>摘</w:t>
      </w:r>
      <w:r w:rsidR="00B41F7B" w:rsidRPr="00B41F7B">
        <w:rPr>
          <w:rFonts w:ascii="黑体" w:hAnsi="黑体"/>
          <w:sz w:val="32"/>
          <w:szCs w:val="32"/>
        </w:rPr>
        <w:t xml:space="preserve">  </w:t>
      </w:r>
      <w:r w:rsidRPr="00B41F7B">
        <w:rPr>
          <w:rFonts w:ascii="黑体" w:hAnsi="黑体" w:hint="eastAsia"/>
          <w:sz w:val="32"/>
          <w:szCs w:val="32"/>
        </w:rPr>
        <w:t>要</w:t>
      </w:r>
      <w:bookmarkEnd w:id="14"/>
    </w:p>
    <w:p w14:paraId="7A6DB719" w14:textId="052D73DF" w:rsidR="000E5C98" w:rsidRPr="00952E32" w:rsidRDefault="00155C8E" w:rsidP="00952E32">
      <w:pPr>
        <w:widowControl w:val="0"/>
        <w:spacing w:line="460" w:lineRule="exact"/>
        <w:ind w:firstLineChars="200" w:firstLine="480"/>
        <w:jc w:val="both"/>
        <w:rPr>
          <w:rFonts w:eastAsiaTheme="minorEastAsia"/>
          <w:szCs w:val="24"/>
        </w:rPr>
      </w:pPr>
      <w:r w:rsidRPr="00952E32">
        <w:rPr>
          <w:rFonts w:eastAsiaTheme="minorEastAsia" w:hint="eastAsia"/>
          <w:szCs w:val="24"/>
        </w:rPr>
        <w:t>随着互联网技术的推进，我国高等教育逐渐实现信息化。许多精品</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的开发建设大大提高了教职工的教学效率，也为培养更多的高素质人才提供了途径。但是</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的发展也存在交互性不强、资源更新缓慢、教学形式单一等问题。因此，笔者设想开发一个交互型的</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，帮助高校开展网络课程教育，方便学生通过校园网络进行在线学习，并提供了海量的教学资源共享，提高了信息获取效率，也改善了高校课程教学水平。</w:t>
      </w:r>
    </w:p>
    <w:p w14:paraId="1DD0C799" w14:textId="0C5F77D5" w:rsidR="000E5C98" w:rsidRDefault="004C5C2D" w:rsidP="00650443">
      <w:pPr>
        <w:widowControl w:val="0"/>
        <w:spacing w:line="460" w:lineRule="exact"/>
        <w:ind w:firstLineChars="200" w:firstLine="480"/>
        <w:jc w:val="both"/>
        <w:rPr>
          <w:rFonts w:eastAsiaTheme="minorEastAsia"/>
          <w:szCs w:val="24"/>
        </w:rPr>
      </w:pPr>
      <w:r w:rsidRPr="00952E32">
        <w:rPr>
          <w:rFonts w:eastAsiaTheme="minorEastAsia" w:hint="eastAsia"/>
          <w:szCs w:val="24"/>
        </w:rPr>
        <w:t>本</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使用</w:t>
      </w:r>
      <w:r w:rsidR="0063510A">
        <w:rPr>
          <w:rFonts w:eastAsiaTheme="minorEastAsia"/>
          <w:szCs w:val="24"/>
        </w:rPr>
        <w:t>C++</w:t>
      </w:r>
      <w:r w:rsidRPr="00952E32">
        <w:rPr>
          <w:rFonts w:eastAsiaTheme="minorEastAsia" w:hint="eastAsia"/>
          <w:szCs w:val="24"/>
        </w:rPr>
        <w:t>技术，</w:t>
      </w:r>
      <w:r w:rsidRPr="00952E32">
        <w:rPr>
          <w:rFonts w:eastAsiaTheme="minorEastAsia"/>
          <w:szCs w:val="24"/>
        </w:rPr>
        <w:t>MySQL</w:t>
      </w:r>
      <w:r w:rsidRPr="00952E32">
        <w:rPr>
          <w:rFonts w:eastAsiaTheme="minorEastAsia" w:hint="eastAsia"/>
          <w:szCs w:val="24"/>
        </w:rPr>
        <w:t>数据库进行开发，利用</w:t>
      </w:r>
      <w:r w:rsidR="00E74F2B" w:rsidRPr="00952E32">
        <w:rPr>
          <w:rFonts w:eastAsiaTheme="minorEastAsia"/>
          <w:szCs w:val="24"/>
        </w:rPr>
        <w:t>html</w:t>
      </w:r>
      <w:r w:rsidR="00E74F2B" w:rsidRPr="00952E32">
        <w:rPr>
          <w:rFonts w:eastAsiaTheme="minorEastAsia"/>
          <w:szCs w:val="24"/>
        </w:rPr>
        <w:t>、</w:t>
      </w:r>
      <w:r w:rsidR="00E74F2B" w:rsidRPr="00952E32">
        <w:rPr>
          <w:rFonts w:eastAsiaTheme="minorEastAsia"/>
          <w:szCs w:val="24"/>
        </w:rPr>
        <w:t>css</w:t>
      </w:r>
      <w:r w:rsidR="00E74F2B" w:rsidRPr="00952E32">
        <w:rPr>
          <w:rFonts w:eastAsiaTheme="minorEastAsia"/>
          <w:szCs w:val="24"/>
        </w:rPr>
        <w:t>、</w:t>
      </w:r>
      <w:r w:rsidR="00E74F2B" w:rsidRPr="00952E32">
        <w:rPr>
          <w:rFonts w:eastAsiaTheme="minorEastAsia"/>
          <w:szCs w:val="24"/>
        </w:rPr>
        <w:t>div</w:t>
      </w:r>
      <w:r w:rsidR="00E74F2B" w:rsidRPr="00952E32">
        <w:rPr>
          <w:rFonts w:eastAsiaTheme="minorEastAsia" w:hint="eastAsia"/>
          <w:szCs w:val="24"/>
        </w:rPr>
        <w:t>等前端技术进行网站</w:t>
      </w:r>
      <w:r w:rsidRPr="00952E32">
        <w:rPr>
          <w:rFonts w:eastAsiaTheme="minorEastAsia" w:hint="eastAsia"/>
          <w:szCs w:val="24"/>
        </w:rPr>
        <w:t>实现。系统后台具有低耦合、高内聚的特点。最后对</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进行测试，查看系统的功能、负载能力和系统的兼容性，结果表明本系统符合实际要求，完成了即定要求。本文从需求分析、系统设计、系统实现和系统测试方面进行阐述。系统的开发，帮助高校有效的对</w:t>
      </w:r>
      <w:r w:rsidR="00A53928" w:rsidRPr="00952E32">
        <w:rPr>
          <w:rFonts w:eastAsiaTheme="minorEastAsia"/>
          <w:szCs w:val="24"/>
        </w:rPr>
        <w:t>C++</w:t>
      </w:r>
      <w:r w:rsidR="00C45A6B" w:rsidRPr="00952E32">
        <w:rPr>
          <w:rFonts w:eastAsiaTheme="minorEastAsia" w:hint="eastAsia"/>
          <w:szCs w:val="24"/>
        </w:rPr>
        <w:t>课程</w:t>
      </w:r>
      <w:r w:rsidRPr="00952E32">
        <w:rPr>
          <w:rFonts w:eastAsiaTheme="minorEastAsia" w:hint="eastAsia"/>
          <w:szCs w:val="24"/>
        </w:rPr>
        <w:t>进行管理，提高了</w:t>
      </w:r>
      <w:r w:rsidR="00C45A6B" w:rsidRPr="00952E32">
        <w:rPr>
          <w:rFonts w:eastAsiaTheme="minorEastAsia" w:hint="eastAsia"/>
          <w:szCs w:val="24"/>
        </w:rPr>
        <w:t>在线学习</w:t>
      </w:r>
      <w:r w:rsidRPr="00952E32">
        <w:rPr>
          <w:rFonts w:eastAsiaTheme="minorEastAsia" w:hint="eastAsia"/>
          <w:szCs w:val="24"/>
        </w:rPr>
        <w:t>效率。</w:t>
      </w:r>
    </w:p>
    <w:p w14:paraId="5107DA76" w14:textId="77777777" w:rsidR="00650443" w:rsidRPr="00650443" w:rsidRDefault="00650443" w:rsidP="00650443">
      <w:pPr>
        <w:widowControl w:val="0"/>
        <w:spacing w:line="460" w:lineRule="exact"/>
        <w:ind w:firstLineChars="200" w:firstLine="480"/>
        <w:jc w:val="both"/>
        <w:rPr>
          <w:rFonts w:eastAsiaTheme="minorEastAsia"/>
          <w:szCs w:val="24"/>
        </w:rPr>
      </w:pPr>
    </w:p>
    <w:p w14:paraId="6D86047B" w14:textId="0FF45684" w:rsidR="000E5C98" w:rsidRPr="00B41F7B" w:rsidRDefault="00E55AF4" w:rsidP="001D3BCB">
      <w:pPr>
        <w:spacing w:line="460" w:lineRule="exact"/>
        <w:rPr>
          <w:rFonts w:asciiTheme="minorEastAsia" w:eastAsiaTheme="minorEastAsia" w:hAnsiTheme="minorEastAsia"/>
        </w:rPr>
      </w:pPr>
      <w:r w:rsidRPr="00B41F7B">
        <w:rPr>
          <w:rFonts w:ascii="黑体" w:eastAsia="黑体" w:hAnsi="黑体" w:hint="eastAsia"/>
          <w:bCs/>
        </w:rPr>
        <w:t>关键词</w:t>
      </w:r>
      <w:r w:rsidRPr="00B41F7B">
        <w:rPr>
          <w:rFonts w:asciiTheme="minorEastAsia" w:eastAsiaTheme="minorEastAsia" w:hAnsiTheme="minorEastAsia" w:hint="eastAsia"/>
          <w:b/>
        </w:rPr>
        <w:t>：</w:t>
      </w:r>
      <w:r w:rsidR="00A735C0" w:rsidRPr="00B41F7B">
        <w:rPr>
          <w:rFonts w:asciiTheme="minorEastAsia" w:eastAsiaTheme="minorEastAsia" w:hAnsiTheme="minorEastAsia" w:hint="eastAsia"/>
        </w:rPr>
        <w:t>高校</w:t>
      </w:r>
      <w:r w:rsidRPr="00B41F7B">
        <w:rPr>
          <w:rFonts w:asciiTheme="minorEastAsia" w:eastAsiaTheme="minorEastAsia" w:hAnsiTheme="minorEastAsia" w:hint="eastAsia"/>
        </w:rPr>
        <w:t>；</w:t>
      </w:r>
      <w:r w:rsidR="00C375AC" w:rsidRPr="00B41F7B">
        <w:rPr>
          <w:rFonts w:eastAsiaTheme="minorEastAsia"/>
        </w:rPr>
        <w:t>C++</w:t>
      </w:r>
      <w:r w:rsidR="00C375AC" w:rsidRPr="00B41F7B">
        <w:rPr>
          <w:rFonts w:asciiTheme="minorEastAsia" w:eastAsiaTheme="minorEastAsia" w:hAnsiTheme="minorEastAsia" w:hint="eastAsia"/>
        </w:rPr>
        <w:t>编程</w:t>
      </w:r>
      <w:r w:rsidRPr="00B41F7B">
        <w:rPr>
          <w:rFonts w:asciiTheme="minorEastAsia" w:eastAsiaTheme="minorEastAsia" w:hAnsiTheme="minorEastAsia"/>
        </w:rPr>
        <w:t>；</w:t>
      </w:r>
      <w:r w:rsidR="000533A7">
        <w:rPr>
          <w:rFonts w:eastAsiaTheme="minorEastAsia"/>
          <w:color w:val="000000"/>
        </w:rPr>
        <w:t>MySQL</w:t>
      </w:r>
      <w:r w:rsidRPr="00B41F7B">
        <w:rPr>
          <w:rFonts w:asciiTheme="minorEastAsia" w:eastAsiaTheme="minorEastAsia" w:hAnsiTheme="minorEastAsia"/>
        </w:rPr>
        <w:t>；</w:t>
      </w:r>
      <w:r w:rsidR="000B7E94" w:rsidRPr="00B41F7B">
        <w:rPr>
          <w:rFonts w:asciiTheme="minorEastAsia" w:eastAsiaTheme="minorEastAsia" w:hAnsiTheme="minorEastAsia" w:hint="eastAsia"/>
        </w:rPr>
        <w:t>在线学习</w:t>
      </w:r>
    </w:p>
    <w:p w14:paraId="4966E2F6" w14:textId="77777777" w:rsidR="000E5C98" w:rsidRDefault="000E5C98">
      <w:pPr>
        <w:spacing w:before="120" w:after="360"/>
      </w:pPr>
    </w:p>
    <w:p w14:paraId="11C1B200" w14:textId="6BB3E498" w:rsidR="000E5C98" w:rsidRDefault="000E5C98" w:rsidP="007611B9">
      <w:pPr>
        <w:spacing w:before="120" w:after="360"/>
        <w:rPr>
          <w:rFonts w:ascii="黑体" w:eastAsia="黑体"/>
          <w:sz w:val="36"/>
          <w:szCs w:val="36"/>
        </w:rPr>
      </w:pPr>
    </w:p>
    <w:p w14:paraId="01EAF811" w14:textId="743AA42A" w:rsidR="000E5C98" w:rsidRPr="007C68CE" w:rsidRDefault="00E55AF4" w:rsidP="007C68CE">
      <w:pPr>
        <w:pStyle w:val="aff7"/>
        <w:spacing w:beforeLines="50" w:before="120" w:afterLines="150" w:after="360" w:line="460" w:lineRule="exact"/>
        <w:rPr>
          <w:sz w:val="32"/>
          <w:szCs w:val="32"/>
        </w:rPr>
      </w:pPr>
      <w:bookmarkStart w:id="15" w:name="_Toc135873114"/>
      <w:r w:rsidRPr="00B41F7B">
        <w:rPr>
          <w:sz w:val="32"/>
          <w:szCs w:val="32"/>
        </w:rPr>
        <w:lastRenderedPageBreak/>
        <w:t>A</w:t>
      </w:r>
      <w:r w:rsidR="001D3BCB">
        <w:rPr>
          <w:sz w:val="32"/>
          <w:szCs w:val="32"/>
        </w:rPr>
        <w:t>BSTRACT</w:t>
      </w:r>
      <w:bookmarkEnd w:id="15"/>
    </w:p>
    <w:p w14:paraId="08E01E9F" w14:textId="77777777" w:rsidR="00AB4359" w:rsidRDefault="00AB4359" w:rsidP="001D3BCB">
      <w:pPr>
        <w:spacing w:line="460" w:lineRule="exact"/>
        <w:ind w:firstLine="480"/>
      </w:pPr>
      <w:r>
        <w:t>With the advancement of Internet technology, China's higher education has gradually achieved informatization. The development and construction of many high-quality C++programming language online learning systems have greatly improved the teaching efficiency of teachers and workers, and also provided a way to cultivate more high-quality talents. But the development of C++programming language online learning system also has some problems, such as weak interactivity, slow updating of resources, and single teaching form. Therefore, the author envisages developing an interactive C++programming language online learning system to help colleges and universities carry out online course education, facilitate students' online learning through the campus network, and provide massive teaching resource sharing, improve the efficiency of information acquisition, and improve the teaching level of college courses.</w:t>
      </w:r>
    </w:p>
    <w:p w14:paraId="5D76F9FC" w14:textId="1903690B" w:rsidR="000E5C98" w:rsidRDefault="00AB4359" w:rsidP="001D3BCB">
      <w:pPr>
        <w:spacing w:line="460" w:lineRule="exact"/>
        <w:ind w:firstLine="480"/>
      </w:pPr>
      <w:r>
        <w:t>This C++programming language online learning system uses Java technology, MySQL database for development, and html, css, div and other front-end technologies for website implementation. The system background is developed using the SSM framework, which is characterized by low coupling and high cohesion. Finally, the C++programming language online learning system is tested to check the system's functions, load capacity and system compatibility. The results show that the system meets the actual requirements and has completed the specified requirements. This paper describes the requirements analysis, system design, system implementation and system testing. The development of the system helps colleges and universities effectively manage C++courses, and improves the efficiency of online learning.</w:t>
      </w:r>
    </w:p>
    <w:p w14:paraId="38612A4A" w14:textId="77777777" w:rsidR="000E5C98" w:rsidRDefault="000E5C98">
      <w:pPr>
        <w:spacing w:before="120" w:after="360"/>
        <w:rPr>
          <w:rFonts w:ascii="黑体" w:eastAsia="黑体"/>
          <w:sz w:val="30"/>
          <w:szCs w:val="30"/>
        </w:rPr>
      </w:pPr>
    </w:p>
    <w:p w14:paraId="553A06BA" w14:textId="061218B7" w:rsidR="000E5C98" w:rsidRDefault="00E55AF4" w:rsidP="001D3BCB">
      <w:pPr>
        <w:autoSpaceDE w:val="0"/>
        <w:autoSpaceDN w:val="0"/>
        <w:spacing w:line="460" w:lineRule="exact"/>
        <w:rPr>
          <w:rFonts w:ascii="Tahoma" w:hAnsi="Tahoma" w:cs="Tahoma"/>
          <w:kern w:val="0"/>
          <w:sz w:val="20"/>
        </w:rPr>
      </w:pPr>
      <w:r w:rsidRPr="001D3BCB">
        <w:rPr>
          <w:b/>
          <w:bCs/>
          <w:szCs w:val="24"/>
        </w:rPr>
        <w:t>Keywords</w:t>
      </w:r>
      <w:r w:rsidRPr="001D3BCB">
        <w:rPr>
          <w:szCs w:val="24"/>
        </w:rPr>
        <w:t>：</w:t>
      </w:r>
      <w:r w:rsidR="00AB4359" w:rsidRPr="006A1DD9">
        <w:rPr>
          <w:kern w:val="0"/>
          <w:szCs w:val="24"/>
        </w:rPr>
        <w:t xml:space="preserve">universities; C++programming; </w:t>
      </w:r>
      <w:r w:rsidR="00271F0A">
        <w:rPr>
          <w:kern w:val="0"/>
          <w:szCs w:val="24"/>
        </w:rPr>
        <w:t>MySQL</w:t>
      </w:r>
      <w:r w:rsidR="00AB4359" w:rsidRPr="006A1DD9">
        <w:rPr>
          <w:kern w:val="0"/>
          <w:szCs w:val="24"/>
        </w:rPr>
        <w:t>；</w:t>
      </w:r>
      <w:r w:rsidR="00AB4359" w:rsidRPr="006A1DD9">
        <w:rPr>
          <w:kern w:val="0"/>
          <w:szCs w:val="24"/>
        </w:rPr>
        <w:t xml:space="preserve"> Online learning</w:t>
      </w:r>
    </w:p>
    <w:p w14:paraId="3E469C3C" w14:textId="77777777" w:rsidR="000E5C98" w:rsidRDefault="000E5C98" w:rsidP="00B03B5D">
      <w:pPr>
        <w:spacing w:before="120" w:after="360"/>
      </w:pPr>
    </w:p>
    <w:p w14:paraId="35E4861C" w14:textId="77777777" w:rsidR="000E5C98" w:rsidRDefault="000E5C98">
      <w:pPr>
        <w:spacing w:before="120" w:after="360"/>
        <w:sectPr w:rsidR="000E5C98" w:rsidSect="00A97600">
          <w:headerReference w:type="default" r:id="rId11"/>
          <w:footerReference w:type="even" r:id="rId12"/>
          <w:footerReference w:type="default" r:id="rId13"/>
          <w:endnotePr>
            <w:numFmt w:val="decimal"/>
          </w:endnotePr>
          <w:pgSz w:w="11906" w:h="16838"/>
          <w:pgMar w:top="1418" w:right="1418" w:bottom="1418" w:left="1418" w:header="851" w:footer="992" w:gutter="284"/>
          <w:pgNumType w:fmt="upperRoman" w:start="1"/>
          <w:cols w:space="425"/>
          <w:titlePg/>
          <w:docGrid w:linePitch="360" w:charSpace="1861"/>
        </w:sectPr>
      </w:pPr>
    </w:p>
    <w:p w14:paraId="1AF9B19F" w14:textId="77777777" w:rsidR="000E5C98" w:rsidRDefault="00E55AF4" w:rsidP="006A1DD9">
      <w:pPr>
        <w:pStyle w:val="afff5"/>
        <w:spacing w:beforeLines="50" w:before="120" w:afterLines="150" w:after="360" w:line="460" w:lineRule="exact"/>
      </w:pPr>
      <w:bookmarkStart w:id="16" w:name="_Toc8028253"/>
      <w:bookmarkStart w:id="17" w:name="_Toc8029559"/>
      <w:bookmarkStart w:id="18" w:name="_Toc8028149"/>
      <w:r>
        <w:rPr>
          <w:rFonts w:hint="eastAsia"/>
        </w:rPr>
        <w:lastRenderedPageBreak/>
        <w:t>目  录</w:t>
      </w:r>
      <w:bookmarkEnd w:id="16"/>
      <w:bookmarkEnd w:id="17"/>
      <w:bookmarkEnd w:id="18"/>
    </w:p>
    <w:p w14:paraId="781FE53E" w14:textId="77777777" w:rsidR="000E5C98" w:rsidRDefault="000E5C98">
      <w:pPr>
        <w:pStyle w:val="afff5"/>
        <w:spacing w:before="120" w:after="360"/>
        <w:jc w:val="both"/>
      </w:pPr>
    </w:p>
    <w:p w14:paraId="536BEA37" w14:textId="25C3626E" w:rsidR="00313C2B" w:rsidRPr="00002789" w:rsidRDefault="00E55AF4" w:rsidP="00002789">
      <w:pPr>
        <w:widowControl w:val="0"/>
        <w:tabs>
          <w:tab w:val="right" w:leader="dot" w:pos="9060"/>
        </w:tabs>
        <w:spacing w:line="460" w:lineRule="exact"/>
        <w:jc w:val="distribute"/>
        <w:rPr>
          <w:rStyle w:val="affd"/>
          <w:rFonts w:eastAsia="黑体"/>
          <w:bCs/>
          <w:noProof/>
          <w:u w:val="none"/>
        </w:rPr>
      </w:pPr>
      <w:r w:rsidRPr="00313C2B">
        <w:rPr>
          <w:rStyle w:val="affd"/>
          <w:bCs/>
          <w:noProof/>
          <w:u w:val="none"/>
        </w:rPr>
        <w:fldChar w:fldCharType="begin"/>
      </w:r>
      <w:r w:rsidRPr="00313C2B">
        <w:rPr>
          <w:rStyle w:val="affd"/>
          <w:bCs/>
          <w:noProof/>
          <w:u w:val="none"/>
        </w:rPr>
        <w:instrText xml:space="preserve"> TOC \o "1-3" \h \z \u </w:instrText>
      </w:r>
      <w:r w:rsidRPr="00313C2B">
        <w:rPr>
          <w:rStyle w:val="affd"/>
          <w:bCs/>
          <w:noProof/>
          <w:u w:val="none"/>
        </w:rPr>
        <w:fldChar w:fldCharType="separate"/>
      </w:r>
      <w:hyperlink w:anchor="_Toc135873113" w:history="1">
        <w:r w:rsidR="00313C2B" w:rsidRPr="00002789">
          <w:rPr>
            <w:rStyle w:val="affd"/>
            <w:rFonts w:eastAsia="黑体"/>
            <w:bCs/>
            <w:noProof/>
            <w:u w:val="none"/>
          </w:rPr>
          <w:t>摘</w:t>
        </w:r>
        <w:r w:rsidR="00313C2B" w:rsidRPr="00002789">
          <w:rPr>
            <w:rStyle w:val="affd"/>
            <w:rFonts w:eastAsia="黑体"/>
            <w:bCs/>
            <w:noProof/>
            <w:u w:val="none"/>
          </w:rPr>
          <w:t xml:space="preserve">  </w:t>
        </w:r>
        <w:r w:rsidR="00313C2B" w:rsidRPr="00002789">
          <w:rPr>
            <w:rStyle w:val="affd"/>
            <w:rFonts w:eastAsia="黑体"/>
            <w:bCs/>
            <w:noProof/>
            <w:u w:val="none"/>
          </w:rPr>
          <w:t>要</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_Toc135873113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w:t>
        </w:r>
        <w:r w:rsidR="00313C2B" w:rsidRPr="00002789">
          <w:rPr>
            <w:rStyle w:val="affd"/>
            <w:rFonts w:eastAsia="黑体"/>
            <w:bCs/>
            <w:noProof/>
            <w:webHidden/>
            <w:u w:val="none"/>
          </w:rPr>
          <w:fldChar w:fldCharType="end"/>
        </w:r>
      </w:hyperlink>
    </w:p>
    <w:p w14:paraId="6E052B6D" w14:textId="1266CAF8" w:rsidR="00313C2B" w:rsidRPr="00002789" w:rsidRDefault="00737665" w:rsidP="00002789">
      <w:pPr>
        <w:widowControl w:val="0"/>
        <w:tabs>
          <w:tab w:val="right" w:leader="dot" w:pos="9060"/>
        </w:tabs>
        <w:spacing w:line="460" w:lineRule="exact"/>
        <w:jc w:val="distribute"/>
        <w:rPr>
          <w:rStyle w:val="affd"/>
          <w:rFonts w:eastAsia="黑体"/>
          <w:bCs/>
          <w:noProof/>
          <w:u w:val="none"/>
        </w:rPr>
      </w:pPr>
      <w:hyperlink w:anchor="_Toc135873114" w:history="1">
        <w:r w:rsidR="00313C2B" w:rsidRPr="00002789">
          <w:rPr>
            <w:rStyle w:val="affd"/>
            <w:rFonts w:eastAsia="黑体"/>
            <w:bCs/>
            <w:noProof/>
            <w:u w:val="none"/>
          </w:rPr>
          <w:t>ABSTRACT</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_Toc135873114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II</w:t>
        </w:r>
        <w:r w:rsidR="00313C2B" w:rsidRPr="00002789">
          <w:rPr>
            <w:rStyle w:val="affd"/>
            <w:rFonts w:eastAsia="黑体"/>
            <w:bCs/>
            <w:noProof/>
            <w:webHidden/>
            <w:u w:val="none"/>
          </w:rPr>
          <w:fldChar w:fldCharType="end"/>
        </w:r>
      </w:hyperlink>
    </w:p>
    <w:p w14:paraId="575FE091" w14:textId="3CA9C52A" w:rsidR="00313C2B" w:rsidRPr="00313C2B" w:rsidRDefault="00737665" w:rsidP="00002789">
      <w:pPr>
        <w:widowControl w:val="0"/>
        <w:tabs>
          <w:tab w:val="right" w:leader="dot" w:pos="9060"/>
        </w:tabs>
        <w:spacing w:line="460" w:lineRule="exact"/>
        <w:jc w:val="distribute"/>
        <w:rPr>
          <w:rStyle w:val="affd"/>
          <w:bCs/>
          <w:u w:val="none"/>
        </w:rPr>
      </w:pPr>
      <w:hyperlink w:anchor="_Toc135873115" w:history="1">
        <w:r w:rsidR="00313C2B" w:rsidRPr="00002789">
          <w:rPr>
            <w:rStyle w:val="affd"/>
            <w:rFonts w:eastAsia="黑体"/>
            <w:bCs/>
            <w:noProof/>
            <w:u w:val="none"/>
          </w:rPr>
          <w:t>第</w:t>
        </w:r>
        <w:r w:rsidR="00313C2B" w:rsidRPr="00002789">
          <w:rPr>
            <w:rStyle w:val="affd"/>
            <w:rFonts w:eastAsia="黑体"/>
            <w:bCs/>
            <w:noProof/>
            <w:u w:val="none"/>
          </w:rPr>
          <w:t>1</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绪</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14371124" w14:textId="5283DF9F"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16" w:history="1">
        <w:r w:rsidR="00313C2B" w:rsidRPr="00313C2B">
          <w:rPr>
            <w:rStyle w:val="affd"/>
            <w:bCs/>
            <w:noProof/>
            <w:u w:val="none"/>
          </w:rPr>
          <w:t xml:space="preserve">1.1 </w:t>
        </w:r>
        <w:r w:rsidR="00313C2B" w:rsidRPr="00313C2B">
          <w:rPr>
            <w:rStyle w:val="affd"/>
            <w:bCs/>
            <w:noProof/>
            <w:u w:val="none"/>
          </w:rPr>
          <w:t>课题研究的背景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1F994C3A" w14:textId="3975CF5D"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17" w:history="1">
        <w:r w:rsidR="00313C2B" w:rsidRPr="00313C2B">
          <w:rPr>
            <w:rStyle w:val="affd"/>
            <w:bCs/>
            <w:noProof/>
            <w:u w:val="none"/>
          </w:rPr>
          <w:t xml:space="preserve">1.2 </w:t>
        </w:r>
        <w:r w:rsidR="00313C2B" w:rsidRPr="00313C2B">
          <w:rPr>
            <w:rStyle w:val="affd"/>
            <w:bCs/>
            <w:noProof/>
            <w:u w:val="none"/>
          </w:rPr>
          <w:t>课题研究的意义</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570DFEBF" w14:textId="05B80B48"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18" w:history="1">
        <w:r w:rsidR="00313C2B" w:rsidRPr="00313C2B">
          <w:rPr>
            <w:rStyle w:val="affd"/>
            <w:bCs/>
            <w:noProof/>
            <w:u w:val="none"/>
          </w:rPr>
          <w:t xml:space="preserve">1.3 </w:t>
        </w:r>
        <w:r w:rsidR="00313C2B" w:rsidRPr="00313C2B">
          <w:rPr>
            <w:rStyle w:val="affd"/>
            <w:bCs/>
            <w:noProof/>
            <w:u w:val="none"/>
          </w:rPr>
          <w:t>国内外研究现状</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4EF2CFA2" w14:textId="0A158DB3"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19" w:history="1">
        <w:r w:rsidR="00313C2B" w:rsidRPr="00313C2B">
          <w:rPr>
            <w:rStyle w:val="affd"/>
            <w:bCs/>
            <w:noProof/>
            <w:u w:val="none"/>
          </w:rPr>
          <w:t xml:space="preserve">1.3.1 </w:t>
        </w:r>
        <w:r w:rsidR="00313C2B" w:rsidRPr="00313C2B">
          <w:rPr>
            <w:rStyle w:val="affd"/>
            <w:bCs/>
            <w:noProof/>
            <w:u w:val="none"/>
          </w:rPr>
          <w:t>国内研究现状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_Toc135873119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5414696B" w14:textId="73242535"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20" w:history="1">
        <w:r w:rsidR="00313C2B" w:rsidRPr="00313C2B">
          <w:rPr>
            <w:rStyle w:val="affd"/>
            <w:bCs/>
            <w:noProof/>
            <w:u w:val="none"/>
          </w:rPr>
          <w:t xml:space="preserve">1.3.2 </w:t>
        </w:r>
        <w:r w:rsidR="00313C2B" w:rsidRPr="00313C2B">
          <w:rPr>
            <w:rStyle w:val="affd"/>
            <w:bCs/>
            <w:noProof/>
            <w:u w:val="none"/>
          </w:rPr>
          <w:t>国外研究现状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2E1D1978" w14:textId="3832772D"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21" w:history="1">
        <w:r w:rsidR="00313C2B" w:rsidRPr="00313C2B">
          <w:rPr>
            <w:rStyle w:val="affd"/>
            <w:bCs/>
            <w:noProof/>
            <w:u w:val="none"/>
          </w:rPr>
          <w:t xml:space="preserve">1.4 </w:t>
        </w:r>
        <w:r w:rsidR="00313C2B" w:rsidRPr="00313C2B">
          <w:rPr>
            <w:rStyle w:val="affd"/>
            <w:bCs/>
            <w:noProof/>
            <w:u w:val="none"/>
          </w:rPr>
          <w:t>主要内容介绍</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2D66E424" w14:textId="49C9F9C8"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22" w:history="1">
        <w:r w:rsidR="00313C2B" w:rsidRPr="00313C2B">
          <w:rPr>
            <w:rStyle w:val="affd"/>
            <w:bCs/>
            <w:noProof/>
            <w:u w:val="none"/>
          </w:rPr>
          <w:t>1.4.1 Java</w:t>
        </w:r>
        <w:r w:rsidR="00313C2B" w:rsidRPr="00313C2B">
          <w:rPr>
            <w:rStyle w:val="affd"/>
            <w:bCs/>
            <w:noProof/>
            <w:u w:val="none"/>
          </w:rPr>
          <w:t>技术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_Toc135873122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5F4B00DC" w14:textId="635B4DE0"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23" w:history="1">
        <w:r w:rsidR="00313C2B" w:rsidRPr="00313C2B">
          <w:rPr>
            <w:rStyle w:val="affd"/>
            <w:bCs/>
            <w:noProof/>
            <w:u w:val="none"/>
          </w:rPr>
          <w:t>1.4.2 SSM</w:t>
        </w:r>
        <w:r w:rsidR="00313C2B" w:rsidRPr="00313C2B">
          <w:rPr>
            <w:rStyle w:val="affd"/>
            <w:bCs/>
            <w:noProof/>
            <w:u w:val="none"/>
          </w:rPr>
          <w:t>框架技术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B6CD236" w14:textId="51216D2B"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24" w:history="1">
        <w:r w:rsidR="00313C2B" w:rsidRPr="00313C2B">
          <w:rPr>
            <w:rStyle w:val="affd"/>
            <w:bCs/>
            <w:noProof/>
            <w:u w:val="none"/>
          </w:rPr>
          <w:t>1.4.3 Html</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78C936BC" w14:textId="0F87DD05"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25" w:history="1">
        <w:r w:rsidR="00313C2B" w:rsidRPr="00313C2B">
          <w:rPr>
            <w:rStyle w:val="affd"/>
            <w:bCs/>
            <w:noProof/>
            <w:u w:val="none"/>
          </w:rPr>
          <w:t>1.4.4 Javascript</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A45B152" w14:textId="51E87C70"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26" w:history="1">
        <w:r w:rsidR="00313C2B" w:rsidRPr="00313C2B">
          <w:rPr>
            <w:rStyle w:val="affd"/>
            <w:bCs/>
            <w:noProof/>
            <w:u w:val="none"/>
          </w:rPr>
          <w:t>1.4.5 MySQL</w:t>
        </w:r>
        <w:r w:rsidR="00313C2B" w:rsidRPr="00313C2B">
          <w:rPr>
            <w:rStyle w:val="affd"/>
            <w:bCs/>
            <w:noProof/>
            <w:u w:val="none"/>
          </w:rPr>
          <w:t>数据库</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3EB08DB3" w14:textId="45A5C80A"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27" w:history="1">
        <w:r w:rsidR="00313C2B" w:rsidRPr="00313C2B">
          <w:rPr>
            <w:rStyle w:val="affd"/>
            <w:bCs/>
            <w:noProof/>
            <w:u w:val="none"/>
          </w:rPr>
          <w:t xml:space="preserve">1.5 </w:t>
        </w:r>
        <w:r w:rsidR="00313C2B" w:rsidRPr="00313C2B">
          <w:rPr>
            <w:rStyle w:val="affd"/>
            <w:bCs/>
            <w:noProof/>
            <w:u w:val="none"/>
          </w:rPr>
          <w:t>论文结构</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5</w:t>
        </w:r>
        <w:r w:rsidR="00313C2B" w:rsidRPr="00313C2B">
          <w:rPr>
            <w:rStyle w:val="affd"/>
            <w:bCs/>
            <w:webHidden/>
            <w:u w:val="none"/>
          </w:rPr>
          <w:fldChar w:fldCharType="end"/>
        </w:r>
      </w:hyperlink>
    </w:p>
    <w:p w14:paraId="1638EFFC" w14:textId="7D365DAF" w:rsidR="00313C2B" w:rsidRPr="00002789" w:rsidRDefault="00737665" w:rsidP="00002789">
      <w:pPr>
        <w:widowControl w:val="0"/>
        <w:tabs>
          <w:tab w:val="right" w:leader="dot" w:pos="9060"/>
        </w:tabs>
        <w:spacing w:line="460" w:lineRule="exact"/>
        <w:jc w:val="distribute"/>
        <w:rPr>
          <w:rStyle w:val="affd"/>
          <w:rFonts w:eastAsia="黑体"/>
          <w:bCs/>
          <w:noProof/>
          <w:u w:val="none"/>
        </w:rPr>
      </w:pPr>
      <w:hyperlink w:anchor="_Toc135873128" w:history="1">
        <w:r w:rsidR="00313C2B" w:rsidRPr="00002789">
          <w:rPr>
            <w:rStyle w:val="affd"/>
            <w:rFonts w:eastAsia="黑体"/>
            <w:bCs/>
            <w:noProof/>
            <w:u w:val="none"/>
          </w:rPr>
          <w:t>第</w:t>
        </w:r>
        <w:r w:rsidR="00313C2B" w:rsidRPr="00002789">
          <w:rPr>
            <w:rStyle w:val="affd"/>
            <w:rFonts w:eastAsia="黑体"/>
            <w:bCs/>
            <w:noProof/>
            <w:u w:val="none"/>
          </w:rPr>
          <w:t>2</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需求分析</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_Toc135873128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215B55DD" w14:textId="5923F421"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29" w:history="1">
        <w:r w:rsidR="00313C2B" w:rsidRPr="00313C2B">
          <w:rPr>
            <w:rStyle w:val="affd"/>
            <w:bCs/>
            <w:noProof/>
            <w:u w:val="none"/>
          </w:rPr>
          <w:t xml:space="preserve">2.1 </w:t>
        </w:r>
        <w:r w:rsidR="00313C2B" w:rsidRPr="00313C2B">
          <w:rPr>
            <w:rStyle w:val="affd"/>
            <w:bCs/>
            <w:noProof/>
            <w:u w:val="none"/>
          </w:rPr>
          <w:t>可行性分析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7F9C56B" w14:textId="1121D75C"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30" w:history="1">
        <w:r w:rsidR="00313C2B" w:rsidRPr="00313C2B">
          <w:rPr>
            <w:rStyle w:val="affd"/>
            <w:bCs/>
            <w:noProof/>
            <w:u w:val="none"/>
          </w:rPr>
          <w:t>2.1.1</w:t>
        </w:r>
        <w:r w:rsidR="00313C2B" w:rsidRPr="00313C2B">
          <w:rPr>
            <w:rStyle w:val="affd"/>
            <w:bCs/>
            <w:noProof/>
            <w:u w:val="none"/>
          </w:rPr>
          <w:t>技术可行性分析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5417744F" w14:textId="09002694"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31" w:history="1">
        <w:r w:rsidR="00313C2B" w:rsidRPr="00313C2B">
          <w:rPr>
            <w:rStyle w:val="affd"/>
            <w:bCs/>
            <w:noProof/>
            <w:u w:val="none"/>
          </w:rPr>
          <w:t>2.1.2</w:t>
        </w:r>
        <w:r w:rsidR="00313C2B" w:rsidRPr="00313C2B">
          <w:rPr>
            <w:rStyle w:val="affd"/>
            <w:bCs/>
            <w:noProof/>
            <w:u w:val="none"/>
          </w:rPr>
          <w:t>经济可行性分析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22D5DDC2" w14:textId="7BA7AE0D"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32" w:history="1">
        <w:r w:rsidR="00313C2B" w:rsidRPr="00313C2B">
          <w:rPr>
            <w:rStyle w:val="affd"/>
            <w:bCs/>
            <w:noProof/>
            <w:u w:val="none"/>
          </w:rPr>
          <w:t>2.1.3</w:t>
        </w:r>
        <w:r w:rsidR="00313C2B" w:rsidRPr="00313C2B">
          <w:rPr>
            <w:rStyle w:val="affd"/>
            <w:bCs/>
            <w:noProof/>
            <w:u w:val="none"/>
          </w:rPr>
          <w:t>操作可行性分析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01A913E7" w14:textId="214F5C79"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33" w:history="1">
        <w:r w:rsidR="00313C2B" w:rsidRPr="00313C2B">
          <w:rPr>
            <w:rStyle w:val="affd"/>
            <w:bCs/>
            <w:noProof/>
            <w:u w:val="none"/>
          </w:rPr>
          <w:t xml:space="preserve">2.2 </w:t>
        </w:r>
        <w:r w:rsidR="00313C2B" w:rsidRPr="00313C2B">
          <w:rPr>
            <w:rStyle w:val="affd"/>
            <w:bCs/>
            <w:noProof/>
            <w:u w:val="none"/>
          </w:rPr>
          <w:t>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E6D2FC7" w14:textId="52E6E12A"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34" w:history="1">
        <w:r w:rsidR="00313C2B" w:rsidRPr="00313C2B">
          <w:rPr>
            <w:rStyle w:val="affd"/>
            <w:bCs/>
            <w:noProof/>
            <w:u w:val="none"/>
          </w:rPr>
          <w:t xml:space="preserve">2.2.1 </w:t>
        </w:r>
        <w:r w:rsidR="00313C2B" w:rsidRPr="00313C2B">
          <w:rPr>
            <w:rStyle w:val="affd"/>
            <w:bCs/>
            <w:noProof/>
            <w:u w:val="none"/>
          </w:rPr>
          <w:t>系统参与者</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4DCEBB3D" w14:textId="13573169"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35" w:history="1">
        <w:r w:rsidR="00313C2B" w:rsidRPr="00313C2B">
          <w:rPr>
            <w:rStyle w:val="affd"/>
            <w:bCs/>
            <w:noProof/>
            <w:u w:val="none"/>
          </w:rPr>
          <w:t xml:space="preserve">2.2.2 </w:t>
        </w:r>
        <w:r w:rsidR="00313C2B" w:rsidRPr="00313C2B">
          <w:rPr>
            <w:rStyle w:val="affd"/>
            <w:bCs/>
            <w:noProof/>
            <w:u w:val="none"/>
          </w:rPr>
          <w:t>用例词汇表</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0EF1DF37" w14:textId="5C1B8533"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36" w:history="1">
        <w:r w:rsidR="00313C2B" w:rsidRPr="00313C2B">
          <w:rPr>
            <w:rStyle w:val="affd"/>
            <w:bCs/>
            <w:noProof/>
            <w:u w:val="none"/>
          </w:rPr>
          <w:t xml:space="preserve">2.2.3 </w:t>
        </w:r>
        <w:r w:rsidR="00313C2B" w:rsidRPr="00313C2B">
          <w:rPr>
            <w:rStyle w:val="affd"/>
            <w:bCs/>
            <w:noProof/>
            <w:u w:val="none"/>
          </w:rPr>
          <w:t>管理员用户需求分析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700D0277" w14:textId="60CE9510"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37" w:history="1">
        <w:r w:rsidR="00313C2B" w:rsidRPr="00313C2B">
          <w:rPr>
            <w:rStyle w:val="affd"/>
            <w:bCs/>
            <w:noProof/>
            <w:u w:val="none"/>
          </w:rPr>
          <w:t xml:space="preserve">2.2.4 </w:t>
        </w:r>
        <w:r w:rsidR="00313C2B" w:rsidRPr="00313C2B">
          <w:rPr>
            <w:rStyle w:val="affd"/>
            <w:bCs/>
            <w:noProof/>
            <w:u w:val="none"/>
          </w:rPr>
          <w:t>老师用户需求分析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_Toc135873137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3E2485FE" w14:textId="619F24E8"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38" w:history="1">
        <w:r w:rsidR="00313C2B" w:rsidRPr="00313C2B">
          <w:rPr>
            <w:rStyle w:val="affd"/>
            <w:bCs/>
            <w:noProof/>
            <w:u w:val="none"/>
          </w:rPr>
          <w:t xml:space="preserve">2.2.5 </w:t>
        </w:r>
        <w:r w:rsidR="00313C2B" w:rsidRPr="00313C2B">
          <w:rPr>
            <w:rStyle w:val="affd"/>
            <w:bCs/>
            <w:noProof/>
            <w:u w:val="none"/>
          </w:rPr>
          <w:t>学生用户需求分析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_Toc135873138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1A35375E" w14:textId="018B2624"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39" w:history="1">
        <w:r w:rsidR="00313C2B" w:rsidRPr="00313C2B">
          <w:rPr>
            <w:rStyle w:val="affd"/>
            <w:bCs/>
            <w:noProof/>
            <w:u w:val="none"/>
          </w:rPr>
          <w:t xml:space="preserve">2.3 </w:t>
        </w:r>
        <w:r w:rsidR="00313C2B" w:rsidRPr="00313C2B">
          <w:rPr>
            <w:rStyle w:val="affd"/>
            <w:bCs/>
            <w:noProof/>
            <w:u w:val="none"/>
          </w:rPr>
          <w:t>用例描述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0699DFAD" w14:textId="4203A264"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40" w:history="1">
        <w:r w:rsidR="00313C2B" w:rsidRPr="00313C2B">
          <w:rPr>
            <w:rStyle w:val="affd"/>
            <w:bCs/>
            <w:noProof/>
            <w:u w:val="none"/>
          </w:rPr>
          <w:t xml:space="preserve">2.3.1 </w:t>
        </w:r>
        <w:r w:rsidR="00313C2B" w:rsidRPr="00313C2B">
          <w:rPr>
            <w:rStyle w:val="affd"/>
            <w:bCs/>
            <w:noProof/>
            <w:u w:val="none"/>
          </w:rPr>
          <w:t>注册用例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826B11C" w14:textId="4650C2E2"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41" w:history="1">
        <w:r w:rsidR="00313C2B" w:rsidRPr="00313C2B">
          <w:rPr>
            <w:rStyle w:val="affd"/>
            <w:bCs/>
            <w:noProof/>
            <w:u w:val="none"/>
          </w:rPr>
          <w:t xml:space="preserve">2.3.2 </w:t>
        </w:r>
        <w:r w:rsidR="00313C2B" w:rsidRPr="00313C2B">
          <w:rPr>
            <w:rStyle w:val="affd"/>
            <w:bCs/>
            <w:noProof/>
            <w:u w:val="none"/>
          </w:rPr>
          <w:t>登录用例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5F656107" w14:textId="4EB77F32"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42" w:history="1">
        <w:r w:rsidR="00313C2B" w:rsidRPr="00313C2B">
          <w:rPr>
            <w:rStyle w:val="affd"/>
            <w:bCs/>
            <w:noProof/>
            <w:u w:val="none"/>
          </w:rPr>
          <w:t xml:space="preserve">2.3.3 </w:t>
        </w:r>
        <w:r w:rsidR="00313C2B" w:rsidRPr="00313C2B">
          <w:rPr>
            <w:rStyle w:val="affd"/>
            <w:bCs/>
            <w:noProof/>
            <w:u w:val="none"/>
          </w:rPr>
          <w:t>课程管理用例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4F482BEC" w14:textId="206B6E1F"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43" w:history="1">
        <w:r w:rsidR="00313C2B" w:rsidRPr="00313C2B">
          <w:rPr>
            <w:rStyle w:val="affd"/>
            <w:bCs/>
            <w:noProof/>
            <w:u w:val="none"/>
          </w:rPr>
          <w:t xml:space="preserve">2.3.4 </w:t>
        </w:r>
        <w:r w:rsidR="00313C2B" w:rsidRPr="00313C2B">
          <w:rPr>
            <w:rStyle w:val="affd"/>
            <w:bCs/>
            <w:noProof/>
            <w:u w:val="none"/>
          </w:rPr>
          <w:t>考试管理用例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1EC9E988" w14:textId="2A1EBE57"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44" w:history="1">
        <w:r w:rsidR="00313C2B" w:rsidRPr="00313C2B">
          <w:rPr>
            <w:rStyle w:val="affd"/>
            <w:bCs/>
            <w:noProof/>
            <w:u w:val="none"/>
          </w:rPr>
          <w:t xml:space="preserve">2.3.5 </w:t>
        </w:r>
        <w:r w:rsidR="00313C2B" w:rsidRPr="00313C2B">
          <w:rPr>
            <w:rStyle w:val="affd"/>
            <w:bCs/>
            <w:noProof/>
            <w:u w:val="none"/>
          </w:rPr>
          <w:t>试题管理用例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4310D65B" w14:textId="726C82B5"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45" w:history="1">
        <w:r w:rsidR="00313C2B" w:rsidRPr="00313C2B">
          <w:rPr>
            <w:rStyle w:val="affd"/>
            <w:bCs/>
            <w:noProof/>
            <w:u w:val="none"/>
          </w:rPr>
          <w:t xml:space="preserve">2.4 </w:t>
        </w:r>
        <w:r w:rsidR="00313C2B" w:rsidRPr="00313C2B">
          <w:rPr>
            <w:rStyle w:val="affd"/>
            <w:bCs/>
            <w:noProof/>
            <w:u w:val="none"/>
          </w:rPr>
          <w:t>非功能性需求分析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77FC33A0" w14:textId="4A220813"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46" w:history="1">
        <w:r w:rsidR="00313C2B" w:rsidRPr="00313C2B">
          <w:rPr>
            <w:rStyle w:val="affd"/>
            <w:bCs/>
            <w:noProof/>
            <w:u w:val="none"/>
          </w:rPr>
          <w:t xml:space="preserve">2.5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215587C6" w14:textId="0BBFF298" w:rsidR="00313C2B" w:rsidRPr="00002789" w:rsidRDefault="00737665" w:rsidP="00002789">
      <w:pPr>
        <w:widowControl w:val="0"/>
        <w:tabs>
          <w:tab w:val="right" w:leader="dot" w:pos="9060"/>
        </w:tabs>
        <w:spacing w:line="460" w:lineRule="exact"/>
        <w:jc w:val="distribute"/>
        <w:rPr>
          <w:rStyle w:val="affd"/>
          <w:rFonts w:eastAsia="黑体"/>
          <w:bCs/>
          <w:noProof/>
          <w:u w:val="none"/>
        </w:rPr>
      </w:pPr>
      <w:hyperlink w:anchor="_Toc135873147" w:history="1">
        <w:r w:rsidR="00313C2B" w:rsidRPr="00002789">
          <w:rPr>
            <w:rStyle w:val="affd"/>
            <w:rFonts w:eastAsia="黑体"/>
            <w:bCs/>
            <w:noProof/>
            <w:u w:val="none"/>
          </w:rPr>
          <w:t>第</w:t>
        </w:r>
        <w:r w:rsidR="00313C2B" w:rsidRPr="00002789">
          <w:rPr>
            <w:rStyle w:val="affd"/>
            <w:rFonts w:eastAsia="黑体"/>
            <w:bCs/>
            <w:noProof/>
            <w:u w:val="none"/>
          </w:rPr>
          <w:t>3</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系统概要设计</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_Toc135873147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9</w:t>
        </w:r>
        <w:r w:rsidR="00313C2B" w:rsidRPr="00002789">
          <w:rPr>
            <w:rStyle w:val="affd"/>
            <w:rFonts w:eastAsia="黑体"/>
            <w:bCs/>
            <w:noProof/>
            <w:webHidden/>
            <w:u w:val="none"/>
          </w:rPr>
          <w:fldChar w:fldCharType="end"/>
        </w:r>
      </w:hyperlink>
    </w:p>
    <w:p w14:paraId="69467A23" w14:textId="10394441"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48" w:history="1">
        <w:r w:rsidR="00313C2B" w:rsidRPr="00313C2B">
          <w:rPr>
            <w:rStyle w:val="affd"/>
            <w:bCs/>
            <w:noProof/>
            <w:u w:val="none"/>
          </w:rPr>
          <w:t xml:space="preserve">3.1 </w:t>
        </w:r>
        <w:r w:rsidR="00313C2B" w:rsidRPr="00313C2B">
          <w:rPr>
            <w:rStyle w:val="affd"/>
            <w:bCs/>
            <w:noProof/>
            <w:u w:val="none"/>
          </w:rPr>
          <w:t>系统结构设计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9</w:t>
        </w:r>
        <w:r w:rsidR="00313C2B" w:rsidRPr="00313C2B">
          <w:rPr>
            <w:rStyle w:val="affd"/>
            <w:bCs/>
            <w:webHidden/>
            <w:u w:val="none"/>
          </w:rPr>
          <w:fldChar w:fldCharType="end"/>
        </w:r>
      </w:hyperlink>
    </w:p>
    <w:p w14:paraId="4FC88E4B" w14:textId="07BE2E15"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49" w:history="1">
        <w:r w:rsidR="00313C2B" w:rsidRPr="00313C2B">
          <w:rPr>
            <w:rStyle w:val="affd"/>
            <w:bCs/>
            <w:noProof/>
            <w:u w:val="none"/>
          </w:rPr>
          <w:t xml:space="preserve">3.2 </w:t>
        </w:r>
        <w:r w:rsidR="00313C2B" w:rsidRPr="00313C2B">
          <w:rPr>
            <w:rStyle w:val="affd"/>
            <w:bCs/>
            <w:noProof/>
            <w:u w:val="none"/>
          </w:rPr>
          <w:t>系统功能设计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10</w:t>
        </w:r>
        <w:r w:rsidR="00313C2B" w:rsidRPr="00313C2B">
          <w:rPr>
            <w:rStyle w:val="affd"/>
            <w:bCs/>
            <w:webHidden/>
            <w:u w:val="none"/>
          </w:rPr>
          <w:fldChar w:fldCharType="end"/>
        </w:r>
      </w:hyperlink>
    </w:p>
    <w:p w14:paraId="5C07BD91" w14:textId="7EB115B0"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50" w:history="1">
        <w:r w:rsidR="00313C2B" w:rsidRPr="00313C2B">
          <w:rPr>
            <w:rStyle w:val="affd"/>
            <w:bCs/>
            <w:noProof/>
            <w:u w:val="none"/>
          </w:rPr>
          <w:t xml:space="preserve">3.3 </w:t>
        </w:r>
        <w:r w:rsidR="00313C2B" w:rsidRPr="00313C2B">
          <w:rPr>
            <w:rStyle w:val="affd"/>
            <w:bCs/>
            <w:noProof/>
            <w:u w:val="none"/>
          </w:rPr>
          <w:t>数据库设计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11</w:t>
        </w:r>
        <w:r w:rsidR="00313C2B" w:rsidRPr="00313C2B">
          <w:rPr>
            <w:rStyle w:val="affd"/>
            <w:bCs/>
            <w:webHidden/>
            <w:u w:val="none"/>
          </w:rPr>
          <w:fldChar w:fldCharType="end"/>
        </w:r>
      </w:hyperlink>
    </w:p>
    <w:p w14:paraId="30005A37" w14:textId="37DB6D02"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51" w:history="1">
        <w:r w:rsidR="00313C2B" w:rsidRPr="00313C2B">
          <w:rPr>
            <w:rStyle w:val="affd"/>
            <w:bCs/>
            <w:noProof/>
            <w:u w:val="none"/>
          </w:rPr>
          <w:t>3.3.1 E-R</w:t>
        </w:r>
        <w:r w:rsidR="00313C2B" w:rsidRPr="00313C2B">
          <w:rPr>
            <w:rStyle w:val="affd"/>
            <w:bCs/>
            <w:noProof/>
            <w:u w:val="none"/>
          </w:rPr>
          <w:t>图</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11</w:t>
        </w:r>
        <w:r w:rsidR="00313C2B" w:rsidRPr="00313C2B">
          <w:rPr>
            <w:rStyle w:val="affd"/>
            <w:bCs/>
            <w:noProof/>
            <w:webHidden/>
            <w:u w:val="none"/>
          </w:rPr>
          <w:fldChar w:fldCharType="end"/>
        </w:r>
      </w:hyperlink>
    </w:p>
    <w:p w14:paraId="1891B119" w14:textId="7E4D90B0" w:rsidR="00313C2B" w:rsidRPr="00313C2B" w:rsidRDefault="00737665" w:rsidP="00B65F08">
      <w:pPr>
        <w:widowControl w:val="0"/>
        <w:tabs>
          <w:tab w:val="right" w:leader="dot" w:pos="9060"/>
        </w:tabs>
        <w:spacing w:line="460" w:lineRule="exact"/>
        <w:ind w:firstLineChars="400" w:firstLine="960"/>
        <w:jc w:val="distribute"/>
        <w:rPr>
          <w:rStyle w:val="affd"/>
          <w:bCs/>
          <w:noProof/>
          <w:u w:val="none"/>
        </w:rPr>
      </w:pPr>
      <w:hyperlink w:anchor="_Toc135873152" w:history="1">
        <w:r w:rsidR="00313C2B" w:rsidRPr="00313C2B">
          <w:rPr>
            <w:rStyle w:val="affd"/>
            <w:bCs/>
            <w:noProof/>
            <w:u w:val="none"/>
          </w:rPr>
          <w:t xml:space="preserve">3.2.2 </w:t>
        </w:r>
        <w:r w:rsidR="00313C2B" w:rsidRPr="00313C2B">
          <w:rPr>
            <w:rStyle w:val="affd"/>
            <w:bCs/>
            <w:noProof/>
            <w:u w:val="none"/>
          </w:rPr>
          <w:t>数据库实体设计</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12</w:t>
        </w:r>
        <w:r w:rsidR="00313C2B" w:rsidRPr="00313C2B">
          <w:rPr>
            <w:rStyle w:val="affd"/>
            <w:bCs/>
            <w:noProof/>
            <w:webHidden/>
            <w:u w:val="none"/>
          </w:rPr>
          <w:fldChar w:fldCharType="end"/>
        </w:r>
      </w:hyperlink>
    </w:p>
    <w:p w14:paraId="2843B9A4" w14:textId="5F3BD5AB" w:rsidR="00313C2B" w:rsidRPr="00313C2B" w:rsidRDefault="00737665" w:rsidP="00B65F08">
      <w:pPr>
        <w:widowControl w:val="0"/>
        <w:tabs>
          <w:tab w:val="right" w:leader="dot" w:pos="9060"/>
        </w:tabs>
        <w:spacing w:line="460" w:lineRule="exact"/>
        <w:ind w:firstLineChars="400" w:firstLine="960"/>
        <w:jc w:val="distribute"/>
        <w:rPr>
          <w:rStyle w:val="affd"/>
          <w:bCs/>
          <w:u w:val="none"/>
        </w:rPr>
      </w:pPr>
      <w:hyperlink w:anchor="_Toc135873153" w:history="1">
        <w:r w:rsidR="00313C2B" w:rsidRPr="00313C2B">
          <w:rPr>
            <w:rStyle w:val="affd"/>
            <w:bCs/>
            <w:noProof/>
            <w:u w:val="none"/>
          </w:rPr>
          <w:t xml:space="preserve">3.3.2 </w:t>
        </w:r>
        <w:r w:rsidR="00313C2B" w:rsidRPr="00313C2B">
          <w:rPr>
            <w:rStyle w:val="affd"/>
            <w:bCs/>
            <w:noProof/>
            <w:u w:val="none"/>
          </w:rPr>
          <w:t>数据库结构</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13</w:t>
        </w:r>
        <w:r w:rsidR="00313C2B" w:rsidRPr="00313C2B">
          <w:rPr>
            <w:rStyle w:val="affd"/>
            <w:bCs/>
            <w:noProof/>
            <w:webHidden/>
            <w:u w:val="none"/>
          </w:rPr>
          <w:fldChar w:fldCharType="end"/>
        </w:r>
      </w:hyperlink>
    </w:p>
    <w:p w14:paraId="49358CD6" w14:textId="75130B24"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54" w:history="1">
        <w:r w:rsidR="00313C2B" w:rsidRPr="00313C2B">
          <w:rPr>
            <w:rStyle w:val="affd"/>
            <w:bCs/>
            <w:noProof/>
            <w:u w:val="none"/>
          </w:rPr>
          <w:t xml:space="preserve">3.4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15</w:t>
        </w:r>
        <w:r w:rsidR="00313C2B" w:rsidRPr="00313C2B">
          <w:rPr>
            <w:rStyle w:val="affd"/>
            <w:bCs/>
            <w:webHidden/>
            <w:u w:val="none"/>
          </w:rPr>
          <w:fldChar w:fldCharType="end"/>
        </w:r>
      </w:hyperlink>
    </w:p>
    <w:p w14:paraId="2668D9CA" w14:textId="1EAEA216" w:rsidR="00313C2B" w:rsidRPr="00002789" w:rsidRDefault="00737665" w:rsidP="00002789">
      <w:pPr>
        <w:widowControl w:val="0"/>
        <w:tabs>
          <w:tab w:val="right" w:leader="dot" w:pos="9060"/>
        </w:tabs>
        <w:spacing w:line="460" w:lineRule="exact"/>
        <w:jc w:val="distribute"/>
        <w:rPr>
          <w:rStyle w:val="affd"/>
          <w:rFonts w:eastAsia="黑体"/>
          <w:bCs/>
          <w:noProof/>
          <w:u w:val="none"/>
        </w:rPr>
      </w:pPr>
      <w:hyperlink w:anchor="_Toc135873155" w:history="1">
        <w:r w:rsidR="00313C2B" w:rsidRPr="00002789">
          <w:rPr>
            <w:rStyle w:val="affd"/>
            <w:rFonts w:eastAsia="黑体"/>
            <w:bCs/>
            <w:noProof/>
            <w:u w:val="none"/>
          </w:rPr>
          <w:t>第</w:t>
        </w:r>
        <w:r w:rsidR="00313C2B" w:rsidRPr="00002789">
          <w:rPr>
            <w:rStyle w:val="affd"/>
            <w:rFonts w:eastAsia="黑体"/>
            <w:bCs/>
            <w:noProof/>
            <w:u w:val="none"/>
          </w:rPr>
          <w:t>4</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系统详细设计与实现</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_Toc135873155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16</w:t>
        </w:r>
        <w:r w:rsidR="00313C2B" w:rsidRPr="00002789">
          <w:rPr>
            <w:rStyle w:val="affd"/>
            <w:rFonts w:eastAsia="黑体"/>
            <w:bCs/>
            <w:noProof/>
            <w:webHidden/>
            <w:u w:val="none"/>
          </w:rPr>
          <w:fldChar w:fldCharType="end"/>
        </w:r>
      </w:hyperlink>
    </w:p>
    <w:p w14:paraId="1F77F160" w14:textId="08D4F335"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56" w:history="1">
        <w:r w:rsidR="00313C2B" w:rsidRPr="00313C2B">
          <w:rPr>
            <w:rStyle w:val="affd"/>
            <w:bCs/>
            <w:noProof/>
            <w:u w:val="none"/>
          </w:rPr>
          <w:t xml:space="preserve">4.1 </w:t>
        </w:r>
        <w:r w:rsidR="00313C2B" w:rsidRPr="00313C2B">
          <w:rPr>
            <w:rStyle w:val="affd"/>
            <w:bCs/>
            <w:noProof/>
            <w:u w:val="none"/>
          </w:rPr>
          <w:t>用户登录的实现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16</w:t>
        </w:r>
        <w:r w:rsidR="00313C2B" w:rsidRPr="00313C2B">
          <w:rPr>
            <w:rStyle w:val="affd"/>
            <w:bCs/>
            <w:webHidden/>
            <w:u w:val="none"/>
          </w:rPr>
          <w:fldChar w:fldCharType="end"/>
        </w:r>
      </w:hyperlink>
    </w:p>
    <w:p w14:paraId="5773C54B" w14:textId="242FE05B"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57" w:history="1">
        <w:r w:rsidR="00313C2B" w:rsidRPr="00313C2B">
          <w:rPr>
            <w:rStyle w:val="affd"/>
            <w:bCs/>
            <w:noProof/>
            <w:u w:val="none"/>
          </w:rPr>
          <w:t xml:space="preserve">4.2 </w:t>
        </w:r>
        <w:r w:rsidR="00313C2B" w:rsidRPr="00313C2B">
          <w:rPr>
            <w:rStyle w:val="affd"/>
            <w:bCs/>
            <w:noProof/>
            <w:u w:val="none"/>
          </w:rPr>
          <w:t>公告管理的实现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17</w:t>
        </w:r>
        <w:r w:rsidR="00313C2B" w:rsidRPr="00313C2B">
          <w:rPr>
            <w:rStyle w:val="affd"/>
            <w:bCs/>
            <w:webHidden/>
            <w:u w:val="none"/>
          </w:rPr>
          <w:fldChar w:fldCharType="end"/>
        </w:r>
      </w:hyperlink>
    </w:p>
    <w:p w14:paraId="0F64AAC9" w14:textId="60906073"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58" w:history="1">
        <w:r w:rsidR="00313C2B" w:rsidRPr="00313C2B">
          <w:rPr>
            <w:rStyle w:val="affd"/>
            <w:bCs/>
            <w:noProof/>
            <w:u w:val="none"/>
          </w:rPr>
          <w:t xml:space="preserve">4.3 </w:t>
        </w:r>
        <w:r w:rsidR="00313C2B" w:rsidRPr="00313C2B">
          <w:rPr>
            <w:rStyle w:val="affd"/>
            <w:bCs/>
            <w:noProof/>
            <w:u w:val="none"/>
          </w:rPr>
          <w:t>课程管理的实现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19</w:t>
        </w:r>
        <w:r w:rsidR="00313C2B" w:rsidRPr="00313C2B">
          <w:rPr>
            <w:rStyle w:val="affd"/>
            <w:bCs/>
            <w:webHidden/>
            <w:u w:val="none"/>
          </w:rPr>
          <w:fldChar w:fldCharType="end"/>
        </w:r>
      </w:hyperlink>
    </w:p>
    <w:p w14:paraId="23F8A103" w14:textId="34E92FE6"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59" w:history="1">
        <w:r w:rsidR="00313C2B" w:rsidRPr="00313C2B">
          <w:rPr>
            <w:rStyle w:val="affd"/>
            <w:bCs/>
            <w:noProof/>
            <w:u w:val="none"/>
          </w:rPr>
          <w:t xml:space="preserve">4.4 </w:t>
        </w:r>
        <w:r w:rsidR="00313C2B" w:rsidRPr="00313C2B">
          <w:rPr>
            <w:rStyle w:val="affd"/>
            <w:bCs/>
            <w:noProof/>
            <w:u w:val="none"/>
          </w:rPr>
          <w:t>试题管理的实现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21</w:t>
        </w:r>
        <w:r w:rsidR="00313C2B" w:rsidRPr="00313C2B">
          <w:rPr>
            <w:rStyle w:val="affd"/>
            <w:bCs/>
            <w:webHidden/>
            <w:u w:val="none"/>
          </w:rPr>
          <w:fldChar w:fldCharType="end"/>
        </w:r>
      </w:hyperlink>
    </w:p>
    <w:p w14:paraId="1445A837" w14:textId="684C3BD2"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60" w:history="1">
        <w:r w:rsidR="00313C2B" w:rsidRPr="00313C2B">
          <w:rPr>
            <w:rStyle w:val="affd"/>
            <w:bCs/>
            <w:noProof/>
            <w:u w:val="none"/>
          </w:rPr>
          <w:t xml:space="preserve">4.5 </w:t>
        </w:r>
        <w:r w:rsidR="00313C2B" w:rsidRPr="00313C2B">
          <w:rPr>
            <w:rStyle w:val="affd"/>
            <w:bCs/>
            <w:noProof/>
            <w:u w:val="none"/>
          </w:rPr>
          <w:t>论坛管理的实现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23</w:t>
        </w:r>
        <w:r w:rsidR="00313C2B" w:rsidRPr="00313C2B">
          <w:rPr>
            <w:rStyle w:val="affd"/>
            <w:bCs/>
            <w:webHidden/>
            <w:u w:val="none"/>
          </w:rPr>
          <w:fldChar w:fldCharType="end"/>
        </w:r>
      </w:hyperlink>
    </w:p>
    <w:p w14:paraId="4F52FB54" w14:textId="2BCB9BE6"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61" w:history="1">
        <w:r w:rsidR="00313C2B" w:rsidRPr="00313C2B">
          <w:rPr>
            <w:rStyle w:val="affd"/>
            <w:bCs/>
            <w:noProof/>
            <w:u w:val="none"/>
          </w:rPr>
          <w:t xml:space="preserve">4.6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24</w:t>
        </w:r>
        <w:r w:rsidR="00313C2B" w:rsidRPr="00313C2B">
          <w:rPr>
            <w:rStyle w:val="affd"/>
            <w:bCs/>
            <w:webHidden/>
            <w:u w:val="none"/>
          </w:rPr>
          <w:fldChar w:fldCharType="end"/>
        </w:r>
      </w:hyperlink>
    </w:p>
    <w:p w14:paraId="3D80ABF1" w14:textId="5CAE73A9" w:rsidR="00313C2B" w:rsidRPr="00002789" w:rsidRDefault="00737665" w:rsidP="00002789">
      <w:pPr>
        <w:widowControl w:val="0"/>
        <w:tabs>
          <w:tab w:val="right" w:leader="dot" w:pos="9060"/>
        </w:tabs>
        <w:spacing w:line="460" w:lineRule="exact"/>
        <w:jc w:val="distribute"/>
        <w:rPr>
          <w:rStyle w:val="affd"/>
          <w:rFonts w:eastAsia="黑体"/>
          <w:bCs/>
          <w:noProof/>
          <w:u w:val="none"/>
        </w:rPr>
      </w:pPr>
      <w:hyperlink w:anchor="_Toc135873162" w:history="1">
        <w:r w:rsidR="00313C2B" w:rsidRPr="00002789">
          <w:rPr>
            <w:rStyle w:val="affd"/>
            <w:rFonts w:eastAsia="黑体"/>
            <w:bCs/>
            <w:noProof/>
            <w:u w:val="none"/>
          </w:rPr>
          <w:t>第</w:t>
        </w:r>
        <w:r w:rsidR="00313C2B" w:rsidRPr="00002789">
          <w:rPr>
            <w:rStyle w:val="affd"/>
            <w:rFonts w:eastAsia="黑体"/>
            <w:bCs/>
            <w:noProof/>
            <w:u w:val="none"/>
          </w:rPr>
          <w:t>5</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系统测试</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_Toc135873162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25</w:t>
        </w:r>
        <w:r w:rsidR="00313C2B" w:rsidRPr="00002789">
          <w:rPr>
            <w:rStyle w:val="affd"/>
            <w:rFonts w:eastAsia="黑体"/>
            <w:bCs/>
            <w:noProof/>
            <w:webHidden/>
            <w:u w:val="none"/>
          </w:rPr>
          <w:fldChar w:fldCharType="end"/>
        </w:r>
      </w:hyperlink>
    </w:p>
    <w:p w14:paraId="0C512202" w14:textId="6ECC9F70"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63" w:history="1">
        <w:r w:rsidR="00313C2B" w:rsidRPr="00313C2B">
          <w:rPr>
            <w:rStyle w:val="affd"/>
            <w:bCs/>
            <w:noProof/>
            <w:u w:val="none"/>
          </w:rPr>
          <w:t xml:space="preserve">5.1 </w:t>
        </w:r>
        <w:r w:rsidR="00313C2B" w:rsidRPr="00313C2B">
          <w:rPr>
            <w:rStyle w:val="affd"/>
            <w:bCs/>
            <w:noProof/>
            <w:u w:val="none"/>
          </w:rPr>
          <w:t>测试说明</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1F9257F5" w14:textId="2C0B6F10"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64" w:history="1">
        <w:r w:rsidR="00313C2B" w:rsidRPr="00313C2B">
          <w:rPr>
            <w:rStyle w:val="affd"/>
            <w:bCs/>
            <w:noProof/>
            <w:u w:val="none"/>
          </w:rPr>
          <w:t xml:space="preserve">5.2 </w:t>
        </w:r>
        <w:r w:rsidR="00313C2B" w:rsidRPr="00313C2B">
          <w:rPr>
            <w:rStyle w:val="affd"/>
            <w:bCs/>
            <w:noProof/>
            <w:u w:val="none"/>
          </w:rPr>
          <w:t>测试实例</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4C451271" w14:textId="672FC776"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65" w:history="1">
        <w:r w:rsidR="00313C2B" w:rsidRPr="00313C2B">
          <w:rPr>
            <w:rStyle w:val="affd"/>
            <w:bCs/>
            <w:noProof/>
            <w:u w:val="none"/>
          </w:rPr>
          <w:t xml:space="preserve">5.3 </w:t>
        </w:r>
        <w:r w:rsidR="00313C2B" w:rsidRPr="00313C2B">
          <w:rPr>
            <w:rStyle w:val="affd"/>
            <w:bCs/>
            <w:noProof/>
            <w:u w:val="none"/>
          </w:rPr>
          <w:t>系统负载测试</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26</w:t>
        </w:r>
        <w:r w:rsidR="00313C2B" w:rsidRPr="00313C2B">
          <w:rPr>
            <w:rStyle w:val="affd"/>
            <w:bCs/>
            <w:webHidden/>
            <w:u w:val="none"/>
          </w:rPr>
          <w:fldChar w:fldCharType="end"/>
        </w:r>
      </w:hyperlink>
    </w:p>
    <w:p w14:paraId="10E15AFC" w14:textId="7FA0064C" w:rsidR="00313C2B" w:rsidRPr="00313C2B" w:rsidRDefault="00737665" w:rsidP="00313C2B">
      <w:pPr>
        <w:widowControl w:val="0"/>
        <w:tabs>
          <w:tab w:val="right" w:leader="dot" w:pos="9060"/>
        </w:tabs>
        <w:spacing w:line="460" w:lineRule="exact"/>
        <w:ind w:firstLineChars="200" w:firstLine="480"/>
        <w:jc w:val="distribute"/>
        <w:rPr>
          <w:rStyle w:val="affd"/>
          <w:bCs/>
          <w:u w:val="none"/>
        </w:rPr>
      </w:pPr>
      <w:hyperlink w:anchor="_Toc135873166" w:history="1">
        <w:r w:rsidR="00313C2B" w:rsidRPr="00313C2B">
          <w:rPr>
            <w:rStyle w:val="affd"/>
            <w:bCs/>
            <w:noProof/>
            <w:u w:val="none"/>
          </w:rPr>
          <w:t xml:space="preserve">5.4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27</w:t>
        </w:r>
        <w:r w:rsidR="00313C2B" w:rsidRPr="00313C2B">
          <w:rPr>
            <w:rStyle w:val="affd"/>
            <w:bCs/>
            <w:webHidden/>
            <w:u w:val="none"/>
          </w:rPr>
          <w:fldChar w:fldCharType="end"/>
        </w:r>
      </w:hyperlink>
    </w:p>
    <w:p w14:paraId="306C3889" w14:textId="4FFA587E" w:rsidR="00313C2B" w:rsidRPr="00002789" w:rsidRDefault="00737665" w:rsidP="00002789">
      <w:pPr>
        <w:widowControl w:val="0"/>
        <w:tabs>
          <w:tab w:val="right" w:leader="dot" w:pos="9060"/>
        </w:tabs>
        <w:spacing w:line="460" w:lineRule="exact"/>
        <w:jc w:val="distribute"/>
        <w:rPr>
          <w:rStyle w:val="affd"/>
          <w:rFonts w:eastAsia="黑体"/>
          <w:bCs/>
          <w:noProof/>
          <w:u w:val="none"/>
        </w:rPr>
      </w:pPr>
      <w:hyperlink w:anchor="_Toc135873167" w:history="1">
        <w:r w:rsidR="00313C2B" w:rsidRPr="00002789">
          <w:rPr>
            <w:rStyle w:val="affd"/>
            <w:rFonts w:eastAsia="黑体"/>
            <w:bCs/>
            <w:noProof/>
            <w:u w:val="none"/>
          </w:rPr>
          <w:t>结</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28</w:t>
        </w:r>
        <w:r w:rsidR="00313C2B" w:rsidRPr="00002789">
          <w:rPr>
            <w:rStyle w:val="affd"/>
            <w:rFonts w:eastAsia="黑体"/>
            <w:bCs/>
            <w:noProof/>
            <w:webHidden/>
            <w:u w:val="none"/>
          </w:rPr>
          <w:fldChar w:fldCharType="end"/>
        </w:r>
      </w:hyperlink>
    </w:p>
    <w:p w14:paraId="42C1A215" w14:textId="6894C44C" w:rsidR="00313C2B" w:rsidRPr="00002789" w:rsidRDefault="00737665" w:rsidP="00002789">
      <w:pPr>
        <w:widowControl w:val="0"/>
        <w:tabs>
          <w:tab w:val="right" w:leader="dot" w:pos="9060"/>
        </w:tabs>
        <w:spacing w:line="460" w:lineRule="exact"/>
        <w:jc w:val="distribute"/>
        <w:rPr>
          <w:rStyle w:val="affd"/>
          <w:rFonts w:eastAsia="黑体"/>
          <w:bCs/>
          <w:noProof/>
          <w:u w:val="none"/>
        </w:rPr>
      </w:pPr>
      <w:hyperlink w:anchor="_Toc135873168" w:history="1">
        <w:r w:rsidR="00313C2B" w:rsidRPr="00002789">
          <w:rPr>
            <w:rStyle w:val="affd"/>
            <w:rFonts w:eastAsia="黑体"/>
            <w:bCs/>
            <w:noProof/>
            <w:u w:val="none"/>
          </w:rPr>
          <w:t>参考文献</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29</w:t>
        </w:r>
        <w:r w:rsidR="00313C2B" w:rsidRPr="00002789">
          <w:rPr>
            <w:rStyle w:val="affd"/>
            <w:rFonts w:eastAsia="黑体"/>
            <w:bCs/>
            <w:noProof/>
            <w:webHidden/>
            <w:u w:val="none"/>
          </w:rPr>
          <w:fldChar w:fldCharType="end"/>
        </w:r>
      </w:hyperlink>
    </w:p>
    <w:p w14:paraId="1973CFF4" w14:textId="474504CC" w:rsidR="00313C2B" w:rsidRPr="00002789" w:rsidRDefault="00737665" w:rsidP="00002789">
      <w:pPr>
        <w:widowControl w:val="0"/>
        <w:tabs>
          <w:tab w:val="right" w:leader="dot" w:pos="9060"/>
        </w:tabs>
        <w:spacing w:line="460" w:lineRule="exact"/>
        <w:jc w:val="distribute"/>
        <w:rPr>
          <w:rStyle w:val="affd"/>
          <w:rFonts w:eastAsia="黑体"/>
          <w:bCs/>
          <w:noProof/>
          <w:u w:val="none"/>
        </w:rPr>
      </w:pPr>
      <w:hyperlink w:anchor="_Toc135873169" w:history="1">
        <w:r w:rsidR="00313C2B" w:rsidRPr="00002789">
          <w:rPr>
            <w:rStyle w:val="affd"/>
            <w:rFonts w:eastAsia="黑体"/>
            <w:bCs/>
            <w:noProof/>
            <w:u w:val="none"/>
          </w:rPr>
          <w:t>致</w:t>
        </w:r>
        <w:r w:rsidR="00313C2B" w:rsidRPr="00002789">
          <w:rPr>
            <w:rStyle w:val="affd"/>
            <w:rFonts w:eastAsia="黑体"/>
            <w:bCs/>
            <w:noProof/>
            <w:u w:val="none"/>
          </w:rPr>
          <w:t xml:space="preserve"> </w:t>
        </w:r>
        <w:r w:rsidR="00313C2B" w:rsidRPr="00002789">
          <w:rPr>
            <w:rStyle w:val="affd"/>
            <w:rFonts w:eastAsia="黑体"/>
            <w:bCs/>
            <w:noProof/>
            <w:u w:val="none"/>
          </w:rPr>
          <w:t>谢</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_Toc135873169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31</w:t>
        </w:r>
        <w:r w:rsidR="00313C2B" w:rsidRPr="00002789">
          <w:rPr>
            <w:rStyle w:val="affd"/>
            <w:rFonts w:eastAsia="黑体"/>
            <w:bCs/>
            <w:noProof/>
            <w:webHidden/>
            <w:u w:val="none"/>
          </w:rPr>
          <w:fldChar w:fldCharType="end"/>
        </w:r>
      </w:hyperlink>
    </w:p>
    <w:p w14:paraId="69E365B9" w14:textId="0AFD92B2" w:rsidR="000E5C98" w:rsidRDefault="00E55AF4" w:rsidP="00313C2B">
      <w:pPr>
        <w:widowControl w:val="0"/>
        <w:tabs>
          <w:tab w:val="right" w:leader="dot" w:pos="9060"/>
        </w:tabs>
        <w:spacing w:line="460" w:lineRule="exact"/>
        <w:ind w:firstLineChars="200" w:firstLine="480"/>
        <w:jc w:val="distribute"/>
      </w:pPr>
      <w:r w:rsidRPr="00313C2B">
        <w:rPr>
          <w:rStyle w:val="affd"/>
          <w:bCs/>
          <w:noProof/>
          <w:u w:val="none"/>
        </w:rPr>
        <w:fldChar w:fldCharType="end"/>
      </w:r>
    </w:p>
    <w:p w14:paraId="53C2562E" w14:textId="77777777" w:rsidR="000E5C98" w:rsidRDefault="000E5C98">
      <w:pPr>
        <w:spacing w:before="120" w:after="360"/>
      </w:pPr>
    </w:p>
    <w:p w14:paraId="6170F2BC" w14:textId="77777777" w:rsidR="000E5C98" w:rsidRDefault="000E5C98">
      <w:pPr>
        <w:pStyle w:val="1"/>
        <w:spacing w:before="120"/>
        <w:sectPr w:rsidR="000E5C98" w:rsidSect="00A97600">
          <w:headerReference w:type="default" r:id="rId14"/>
          <w:footerReference w:type="default" r:id="rId15"/>
          <w:endnotePr>
            <w:numFmt w:val="decimal"/>
          </w:endnotePr>
          <w:pgSz w:w="11906" w:h="16838"/>
          <w:pgMar w:top="1418" w:right="1418" w:bottom="1418" w:left="1418" w:header="851" w:footer="992" w:gutter="284"/>
          <w:pgNumType w:fmt="upperRoman" w:start="1"/>
          <w:cols w:space="425"/>
          <w:docGrid w:linePitch="360" w:charSpace="1861"/>
        </w:sectPr>
      </w:pPr>
    </w:p>
    <w:p w14:paraId="451CEFD6" w14:textId="1C38824E" w:rsidR="000E5C98" w:rsidRDefault="00E55AF4" w:rsidP="00BE1A42">
      <w:pPr>
        <w:pStyle w:val="1"/>
        <w:numPr>
          <w:ilvl w:val="0"/>
          <w:numId w:val="17"/>
        </w:numPr>
        <w:spacing w:beforeLines="50" w:before="120" w:afterLines="150" w:after="360" w:line="460" w:lineRule="exact"/>
        <w:rPr>
          <w:sz w:val="32"/>
          <w:szCs w:val="32"/>
        </w:rPr>
      </w:pPr>
      <w:bookmarkStart w:id="19" w:name="_Toc223764161"/>
      <w:bookmarkStart w:id="20" w:name="_Toc261565874"/>
      <w:bookmarkStart w:id="21" w:name="_Toc135873115"/>
      <w:r w:rsidRPr="008E4A6A">
        <w:rPr>
          <w:rFonts w:hint="eastAsia"/>
        </w:rPr>
        <w:lastRenderedPageBreak/>
        <w:t>绪</w:t>
      </w:r>
      <w:r w:rsidR="006A1DD9">
        <w:rPr>
          <w:rFonts w:hint="eastAsia"/>
          <w:sz w:val="32"/>
          <w:szCs w:val="32"/>
        </w:rPr>
        <w:t xml:space="preserve"> </w:t>
      </w:r>
      <w:r w:rsidR="006A1DD9">
        <w:rPr>
          <w:sz w:val="32"/>
          <w:szCs w:val="32"/>
        </w:rPr>
        <w:t xml:space="preserve"> </w:t>
      </w:r>
      <w:r w:rsidRPr="006A1DD9">
        <w:rPr>
          <w:rFonts w:hint="eastAsia"/>
          <w:sz w:val="32"/>
          <w:szCs w:val="32"/>
        </w:rPr>
        <w:t>论</w:t>
      </w:r>
      <w:bookmarkEnd w:id="19"/>
      <w:bookmarkEnd w:id="20"/>
      <w:bookmarkEnd w:id="21"/>
    </w:p>
    <w:p w14:paraId="55920D2F" w14:textId="34901537" w:rsidR="00BE1A42" w:rsidRPr="00BE1A42" w:rsidRDefault="00BE1A42" w:rsidP="00BE1A42">
      <w:pPr>
        <w:spacing w:line="460" w:lineRule="exact"/>
        <w:ind w:firstLineChars="200" w:firstLine="480"/>
      </w:pPr>
      <w:r w:rsidRPr="00BE1A42">
        <w:rPr>
          <w:rFonts w:hint="eastAsia"/>
        </w:rPr>
        <w:t>随着互联网技术的推进，我国高等教育逐渐实现信息化</w:t>
      </w:r>
      <w:r w:rsidR="00326840" w:rsidRPr="00326840">
        <w:rPr>
          <w:rFonts w:hint="eastAsia"/>
          <w:vertAlign w:val="superscript"/>
        </w:rPr>
        <w:t>[</w:t>
      </w:r>
      <w:r w:rsidR="00326840" w:rsidRPr="00326840">
        <w:rPr>
          <w:vertAlign w:val="superscript"/>
        </w:rPr>
        <w:t>1]</w:t>
      </w:r>
      <w:r w:rsidRPr="00BE1A42">
        <w:rPr>
          <w:rFonts w:hint="eastAsia"/>
        </w:rPr>
        <w:t>。许多精品</w:t>
      </w:r>
      <w:r w:rsidRPr="00BE1A42">
        <w:t>C++</w:t>
      </w:r>
      <w:r w:rsidRPr="00BE1A42">
        <w:rPr>
          <w:rFonts w:hint="eastAsia"/>
        </w:rPr>
        <w:t>编程语言在线学习系统的开发建设大大提高了教职工的教学效率，也为培养更多的高素质人才提供了途径。开发一个交互型的</w:t>
      </w:r>
      <w:r w:rsidRPr="00BE1A42">
        <w:t>C++</w:t>
      </w:r>
      <w:r w:rsidRPr="00BE1A42">
        <w:rPr>
          <w:rFonts w:hint="eastAsia"/>
        </w:rPr>
        <w:t>编程语言在线学习系统</w:t>
      </w:r>
      <w:r>
        <w:rPr>
          <w:rFonts w:hint="eastAsia"/>
        </w:rPr>
        <w:t>，帮助高校开展网络课程教育，改善</w:t>
      </w:r>
      <w:r w:rsidRPr="00BE1A42">
        <w:rPr>
          <w:rFonts w:hint="eastAsia"/>
        </w:rPr>
        <w:t>高校课程教学水平。</w:t>
      </w:r>
    </w:p>
    <w:p w14:paraId="0229C0E8" w14:textId="77777777" w:rsidR="000E5C98" w:rsidRDefault="00E55AF4" w:rsidP="00B1219D">
      <w:pPr>
        <w:pStyle w:val="21"/>
        <w:spacing w:line="460" w:lineRule="exact"/>
      </w:pPr>
      <w:bookmarkStart w:id="22" w:name="_Toc223754482"/>
      <w:bookmarkStart w:id="23" w:name="_Toc223583461"/>
      <w:bookmarkStart w:id="24" w:name="_Toc223764162"/>
      <w:bookmarkStart w:id="25" w:name="_Toc261565875"/>
      <w:bookmarkStart w:id="26" w:name="_Toc8028255"/>
      <w:bookmarkStart w:id="27" w:name="_Toc135873116"/>
      <w:r>
        <w:rPr>
          <w:rFonts w:hint="eastAsia"/>
        </w:rPr>
        <w:t>1.1</w:t>
      </w:r>
      <w:r>
        <w:t xml:space="preserve"> </w:t>
      </w:r>
      <w:r>
        <w:rPr>
          <w:rFonts w:hint="eastAsia"/>
        </w:rPr>
        <w:t>课题研究的背景</w:t>
      </w:r>
      <w:bookmarkEnd w:id="22"/>
      <w:bookmarkEnd w:id="23"/>
      <w:bookmarkEnd w:id="24"/>
      <w:bookmarkEnd w:id="25"/>
      <w:bookmarkEnd w:id="26"/>
      <w:bookmarkEnd w:id="27"/>
    </w:p>
    <w:p w14:paraId="1A87E569" w14:textId="2D2265B6" w:rsidR="005547D6" w:rsidRDefault="00330FC1" w:rsidP="00B1219D">
      <w:pPr>
        <w:spacing w:line="460" w:lineRule="exact"/>
        <w:ind w:firstLineChars="200" w:firstLine="480"/>
      </w:pPr>
      <w:r>
        <w:rPr>
          <w:rFonts w:hint="eastAsia"/>
        </w:rPr>
        <w:t>在线学习是目前一种先进的学习方式，克服了时空限制，为</w:t>
      </w:r>
      <w:r w:rsidRPr="00330FC1">
        <w:rPr>
          <w:rFonts w:hint="eastAsia"/>
        </w:rPr>
        <w:t>热爱学习的人提供了非常大的帮助</w:t>
      </w:r>
      <w:r>
        <w:rPr>
          <w:rFonts w:hint="eastAsia"/>
        </w:rPr>
        <w:t>。</w:t>
      </w:r>
      <w:r w:rsidRPr="00330FC1">
        <w:rPr>
          <w:rFonts w:hint="eastAsia"/>
        </w:rPr>
        <w:t>虽然在世界各国上各种资源分布不均，但是在教育资源的分</w:t>
      </w:r>
      <w:r>
        <w:rPr>
          <w:rFonts w:hint="eastAsia"/>
        </w:rPr>
        <w:t>配上</w:t>
      </w:r>
      <w:r w:rsidRPr="00330FC1">
        <w:rPr>
          <w:rFonts w:hint="eastAsia"/>
        </w:rPr>
        <w:t>可以通过网络的发展</w:t>
      </w:r>
      <w:r>
        <w:rPr>
          <w:rFonts w:hint="eastAsia"/>
        </w:rPr>
        <w:t>，</w:t>
      </w:r>
      <w:r w:rsidRPr="00330FC1">
        <w:rPr>
          <w:rFonts w:hint="eastAsia"/>
        </w:rPr>
        <w:t>提供均衡性的资源</w:t>
      </w:r>
      <w:r w:rsidR="00326840" w:rsidRPr="00326840">
        <w:rPr>
          <w:rFonts w:hint="eastAsia"/>
          <w:vertAlign w:val="superscript"/>
        </w:rPr>
        <w:t>[</w:t>
      </w:r>
      <w:r w:rsidR="00326840">
        <w:rPr>
          <w:vertAlign w:val="superscript"/>
        </w:rPr>
        <w:t>2</w:t>
      </w:r>
      <w:r w:rsidR="00326840" w:rsidRPr="00326840">
        <w:rPr>
          <w:vertAlign w:val="superscript"/>
        </w:rPr>
        <w:t>]</w:t>
      </w:r>
      <w:r>
        <w:rPr>
          <w:rFonts w:hint="eastAsia"/>
        </w:rPr>
        <w:t>。</w:t>
      </w:r>
      <w:r w:rsidRPr="00330FC1">
        <w:rPr>
          <w:rFonts w:hint="eastAsia"/>
        </w:rPr>
        <w:t>教育是一个国家发展的根本，一个国家的发展进程离开不了人才</w:t>
      </w:r>
      <w:r>
        <w:rPr>
          <w:rFonts w:hint="eastAsia"/>
        </w:rPr>
        <w:t>。</w:t>
      </w:r>
      <w:r w:rsidRPr="00330FC1">
        <w:rPr>
          <w:rFonts w:hint="eastAsia"/>
        </w:rPr>
        <w:t>在传统的教育中</w:t>
      </w:r>
      <w:r>
        <w:rPr>
          <w:rFonts w:hint="eastAsia"/>
        </w:rPr>
        <w:t>，</w:t>
      </w:r>
      <w:r w:rsidRPr="00330FC1">
        <w:rPr>
          <w:rFonts w:hint="eastAsia"/>
        </w:rPr>
        <w:t>因为资金、时间和地方的限制，使得许多受教育者不能得到良好的学习环境</w:t>
      </w:r>
      <w:r>
        <w:rPr>
          <w:rFonts w:hint="eastAsia"/>
        </w:rPr>
        <w:t>，</w:t>
      </w:r>
      <w:r w:rsidRPr="00330FC1">
        <w:rPr>
          <w:rFonts w:hint="eastAsia"/>
        </w:rPr>
        <w:t>在线学习网站的出现可以帮助很多人实现不能学习的遗憾</w:t>
      </w:r>
      <w:r w:rsidR="00326840" w:rsidRPr="00326840">
        <w:rPr>
          <w:rFonts w:hint="eastAsia"/>
          <w:vertAlign w:val="superscript"/>
        </w:rPr>
        <w:t>[</w:t>
      </w:r>
      <w:r w:rsidR="00326840">
        <w:rPr>
          <w:vertAlign w:val="superscript"/>
        </w:rPr>
        <w:t>3</w:t>
      </w:r>
      <w:r w:rsidR="00326840" w:rsidRPr="00326840">
        <w:rPr>
          <w:vertAlign w:val="superscript"/>
        </w:rPr>
        <w:t>]</w:t>
      </w:r>
      <w:r w:rsidRPr="00330FC1">
        <w:rPr>
          <w:rFonts w:hint="eastAsia"/>
        </w:rPr>
        <w:t>。</w:t>
      </w:r>
    </w:p>
    <w:p w14:paraId="6059A769" w14:textId="28B650DE" w:rsidR="00330FC1" w:rsidRPr="00CC49E5" w:rsidRDefault="00330FC1" w:rsidP="00B1219D">
      <w:pPr>
        <w:spacing w:line="460" w:lineRule="exact"/>
        <w:ind w:firstLineChars="200" w:firstLine="480"/>
      </w:pPr>
      <w:r w:rsidRPr="00CC49E5">
        <w:rPr>
          <w:rFonts w:hint="eastAsia"/>
        </w:rPr>
        <w:t>同时，习近平总书记明确指出：在我国，只有推动教育信息化，提高教育资源的普及，才能创造美好的未来。国家加大</w:t>
      </w:r>
      <w:r w:rsidR="00A53928" w:rsidRPr="00CC49E5">
        <w:rPr>
          <w:rFonts w:hint="eastAsia"/>
        </w:rPr>
        <w:t>在线学习系统</w:t>
      </w:r>
      <w:r w:rsidRPr="00CC49E5">
        <w:rPr>
          <w:rFonts w:hint="eastAsia"/>
        </w:rPr>
        <w:t>的建设力度</w:t>
      </w:r>
      <w:r w:rsidR="002C02F1" w:rsidRPr="00326840">
        <w:rPr>
          <w:rFonts w:hint="eastAsia"/>
          <w:vertAlign w:val="superscript"/>
        </w:rPr>
        <w:t>[</w:t>
      </w:r>
      <w:r w:rsidR="002C02F1">
        <w:rPr>
          <w:vertAlign w:val="superscript"/>
        </w:rPr>
        <w:t>4</w:t>
      </w:r>
      <w:r w:rsidR="002C02F1" w:rsidRPr="00326840">
        <w:rPr>
          <w:vertAlign w:val="superscript"/>
        </w:rPr>
        <w:t>]</w:t>
      </w:r>
      <w:r w:rsidRPr="00CC49E5">
        <w:rPr>
          <w:rFonts w:hint="eastAsia"/>
        </w:rPr>
        <w:t>，利用网络资源提升学习机会。在新冠肺炎疫情到来期间，教育部提出的停课不停学政策也需借助在线教学的平台，实现网络授课。可见在线教育是目前时代发展的必由之路，对国家和个人的发展都具有非常重要的意义。</w:t>
      </w:r>
    </w:p>
    <w:p w14:paraId="20C9A397" w14:textId="519F1633" w:rsidR="00330FC1" w:rsidRPr="00CC49E5" w:rsidRDefault="00330FC1" w:rsidP="00B1219D">
      <w:pPr>
        <w:spacing w:line="460" w:lineRule="exact"/>
        <w:ind w:firstLineChars="200" w:firstLine="480"/>
      </w:pPr>
      <w:r w:rsidRPr="00CC49E5">
        <w:rPr>
          <w:rFonts w:hint="eastAsia"/>
        </w:rPr>
        <w:t>虽然目前也存在一些精品</w:t>
      </w:r>
      <w:r w:rsidR="00873C7D" w:rsidRPr="00CC49E5">
        <w:t>C++</w:t>
      </w:r>
      <w:r w:rsidRPr="00CC49E5">
        <w:rPr>
          <w:rFonts w:hint="eastAsia"/>
        </w:rPr>
        <w:t>课程的网站</w:t>
      </w:r>
      <w:r w:rsidR="009414F9" w:rsidRPr="00CC49E5">
        <w:rPr>
          <w:rFonts w:hint="eastAsia"/>
        </w:rPr>
        <w:t>，</w:t>
      </w:r>
      <w:r w:rsidRPr="00CC49E5">
        <w:rPr>
          <w:rFonts w:hint="eastAsia"/>
        </w:rPr>
        <w:t>但是大多都存在一定的问题，比如静态页面</w:t>
      </w:r>
      <w:r w:rsidR="009414F9" w:rsidRPr="00CC49E5">
        <w:rPr>
          <w:rFonts w:hint="eastAsia"/>
        </w:rPr>
        <w:t>、</w:t>
      </w:r>
      <w:r w:rsidRPr="00CC49E5">
        <w:rPr>
          <w:rFonts w:hint="eastAsia"/>
        </w:rPr>
        <w:t>仅仅只有</w:t>
      </w:r>
      <w:r w:rsidR="00C952FA" w:rsidRPr="00CC49E5">
        <w:t>C++</w:t>
      </w:r>
      <w:r w:rsidRPr="00CC49E5">
        <w:rPr>
          <w:rFonts w:hint="eastAsia"/>
        </w:rPr>
        <w:t>课程的介绍，而没有对应的资源</w:t>
      </w:r>
      <w:r w:rsidR="009414F9" w:rsidRPr="00CC49E5">
        <w:rPr>
          <w:rFonts w:hint="eastAsia"/>
        </w:rPr>
        <w:t>、</w:t>
      </w:r>
      <w:r w:rsidRPr="00CC49E5">
        <w:rPr>
          <w:rFonts w:hint="eastAsia"/>
        </w:rPr>
        <w:t>缺乏老师和学生的交互</w:t>
      </w:r>
      <w:r w:rsidR="009414F9" w:rsidRPr="00CC49E5">
        <w:rPr>
          <w:rFonts w:hint="eastAsia"/>
        </w:rPr>
        <w:t>、</w:t>
      </w:r>
      <w:r w:rsidRPr="00CC49E5">
        <w:rPr>
          <w:rFonts w:hint="eastAsia"/>
        </w:rPr>
        <w:t>不能实现在线视频的观看</w:t>
      </w:r>
      <w:r w:rsidR="009414F9" w:rsidRPr="00CC49E5">
        <w:rPr>
          <w:rFonts w:hint="eastAsia"/>
        </w:rPr>
        <w:t>。</w:t>
      </w:r>
      <w:r w:rsidRPr="00CC49E5">
        <w:rPr>
          <w:rFonts w:hint="eastAsia"/>
        </w:rPr>
        <w:t>在目前信息技术</w:t>
      </w:r>
      <w:r w:rsidR="009414F9" w:rsidRPr="00CC49E5">
        <w:rPr>
          <w:rFonts w:hint="eastAsia"/>
        </w:rPr>
        <w:t>非常</w:t>
      </w:r>
      <w:r w:rsidRPr="00CC49E5">
        <w:rPr>
          <w:rFonts w:hint="eastAsia"/>
        </w:rPr>
        <w:t>成熟的基础上</w:t>
      </w:r>
      <w:r w:rsidR="009414F9" w:rsidRPr="00CC49E5">
        <w:rPr>
          <w:rFonts w:hint="eastAsia"/>
        </w:rPr>
        <w:t>，</w:t>
      </w:r>
      <w:r w:rsidRPr="00CC49E5">
        <w:rPr>
          <w:rFonts w:hint="eastAsia"/>
        </w:rPr>
        <w:t>开发</w:t>
      </w:r>
      <w:r w:rsidR="00A53928" w:rsidRPr="00CC49E5">
        <w:rPr>
          <w:rFonts w:hint="eastAsia"/>
        </w:rPr>
        <w:t>C++</w:t>
      </w:r>
      <w:r w:rsidR="00A53928" w:rsidRPr="00CC49E5">
        <w:rPr>
          <w:rFonts w:hint="eastAsia"/>
        </w:rPr>
        <w:t>编程语言在线学习系统</w:t>
      </w:r>
      <w:r w:rsidRPr="00CC49E5">
        <w:rPr>
          <w:rFonts w:hint="eastAsia"/>
        </w:rPr>
        <w:t>，实现资源互享，帮助老师和学生在线完成</w:t>
      </w:r>
      <w:r w:rsidR="00190535" w:rsidRPr="00CC49E5">
        <w:t>C++</w:t>
      </w:r>
      <w:r w:rsidRPr="00CC49E5">
        <w:rPr>
          <w:rFonts w:hint="eastAsia"/>
        </w:rPr>
        <w:t>课程的学习，可以有效的降低教学成本，成为</w:t>
      </w:r>
      <w:r w:rsidR="00F94936" w:rsidRPr="00CC49E5">
        <w:t>C++</w:t>
      </w:r>
      <w:r w:rsidRPr="00CC49E5">
        <w:rPr>
          <w:rFonts w:hint="eastAsia"/>
        </w:rPr>
        <w:t>课堂教学的辅助工具</w:t>
      </w:r>
      <w:r w:rsidR="00E251F7" w:rsidRPr="00326840">
        <w:rPr>
          <w:rFonts w:hint="eastAsia"/>
          <w:vertAlign w:val="superscript"/>
        </w:rPr>
        <w:t>[</w:t>
      </w:r>
      <w:r w:rsidR="00E251F7">
        <w:rPr>
          <w:vertAlign w:val="superscript"/>
        </w:rPr>
        <w:t>5</w:t>
      </w:r>
      <w:r w:rsidR="00E251F7" w:rsidRPr="00326840">
        <w:rPr>
          <w:vertAlign w:val="superscript"/>
        </w:rPr>
        <w:t>]</w:t>
      </w:r>
      <w:r w:rsidRPr="00CC49E5">
        <w:rPr>
          <w:rFonts w:hint="eastAsia"/>
        </w:rPr>
        <w:t>。</w:t>
      </w:r>
    </w:p>
    <w:p w14:paraId="7C5643CF" w14:textId="5AC5C1FD" w:rsidR="00E53AFA" w:rsidRPr="00CC49E5" w:rsidRDefault="00E53AFA" w:rsidP="00B1219D">
      <w:pPr>
        <w:spacing w:line="460" w:lineRule="exact"/>
        <w:ind w:firstLineChars="200" w:firstLine="480"/>
      </w:pPr>
      <w:r w:rsidRPr="00CC49E5">
        <w:rPr>
          <w:rFonts w:hint="eastAsia"/>
        </w:rPr>
        <w:t>在网络学习的发展过程中，提出了互联网</w:t>
      </w:r>
      <w:r w:rsidRPr="00CC49E5">
        <w:rPr>
          <w:rFonts w:hint="eastAsia"/>
        </w:rPr>
        <w:t>+</w:t>
      </w:r>
      <w:r w:rsidRPr="00CC49E5">
        <w:rPr>
          <w:rFonts w:hint="eastAsia"/>
        </w:rPr>
        <w:t>教育模式，通过移动平台实现教育资源的发布</w:t>
      </w:r>
      <w:r w:rsidR="000945CC" w:rsidRPr="00CC49E5">
        <w:rPr>
          <w:rFonts w:hint="eastAsia"/>
        </w:rPr>
        <w:t>，</w:t>
      </w:r>
      <w:r w:rsidRPr="00CC49E5">
        <w:rPr>
          <w:rFonts w:hint="eastAsia"/>
        </w:rPr>
        <w:t>提高全民受教育程度</w:t>
      </w:r>
      <w:r w:rsidR="000945CC" w:rsidRPr="00CC49E5">
        <w:rPr>
          <w:rFonts w:hint="eastAsia"/>
        </w:rPr>
        <w:t>。</w:t>
      </w:r>
      <w:r w:rsidR="00A53928" w:rsidRPr="00CC49E5">
        <w:rPr>
          <w:rFonts w:hint="eastAsia"/>
        </w:rPr>
        <w:t>C++</w:t>
      </w:r>
      <w:r w:rsidR="00A53928" w:rsidRPr="00CC49E5">
        <w:rPr>
          <w:rFonts w:hint="eastAsia"/>
        </w:rPr>
        <w:t>编程语言在线学习系统</w:t>
      </w:r>
      <w:r w:rsidR="000945CC" w:rsidRPr="00CC49E5">
        <w:rPr>
          <w:rFonts w:hint="eastAsia"/>
        </w:rPr>
        <w:t>一方面可以帮助高校发展在线</w:t>
      </w:r>
      <w:r w:rsidRPr="00CC49E5">
        <w:rPr>
          <w:rFonts w:hint="eastAsia"/>
        </w:rPr>
        <w:t>学习</w:t>
      </w:r>
      <w:r w:rsidR="000945CC" w:rsidRPr="00CC49E5">
        <w:rPr>
          <w:rFonts w:hint="eastAsia"/>
        </w:rPr>
        <w:t>，</w:t>
      </w:r>
      <w:r w:rsidRPr="00CC49E5">
        <w:rPr>
          <w:rFonts w:hint="eastAsia"/>
        </w:rPr>
        <w:t>结合线下教学，实现课程资源</w:t>
      </w:r>
      <w:r w:rsidR="000945CC" w:rsidRPr="00CC49E5">
        <w:rPr>
          <w:rFonts w:hint="eastAsia"/>
        </w:rPr>
        <w:t>共享</w:t>
      </w:r>
      <w:r w:rsidRPr="00CC49E5">
        <w:rPr>
          <w:rFonts w:hint="eastAsia"/>
        </w:rPr>
        <w:t>、</w:t>
      </w:r>
      <w:r w:rsidR="009A23EB" w:rsidRPr="00CC49E5">
        <w:rPr>
          <w:rFonts w:hint="eastAsia"/>
        </w:rPr>
        <w:t>在线测试</w:t>
      </w:r>
      <w:r w:rsidRPr="00CC49E5">
        <w:rPr>
          <w:rFonts w:hint="eastAsia"/>
        </w:rPr>
        <w:t>、课程交流等。</w:t>
      </w:r>
      <w:r w:rsidR="00A53928" w:rsidRPr="00CC49E5">
        <w:rPr>
          <w:rFonts w:hint="eastAsia"/>
        </w:rPr>
        <w:t>C++</w:t>
      </w:r>
      <w:r w:rsidR="00A53928" w:rsidRPr="00CC49E5">
        <w:rPr>
          <w:rFonts w:hint="eastAsia"/>
        </w:rPr>
        <w:t>编程语言在线学习系统</w:t>
      </w:r>
      <w:r w:rsidRPr="00CC49E5">
        <w:rPr>
          <w:rFonts w:hint="eastAsia"/>
        </w:rPr>
        <w:t>也可以单独作为一种网络学习的形式，帮助非全日制学生进行在线学习。比如短视频学习、软件开发的编程课程学习，还有各种技术课程学习，都可以通过网络进行实现。教师通过服务器端的视频上传，客户端网站下载视频流</w:t>
      </w:r>
      <w:r w:rsidRPr="00CC49E5">
        <w:rPr>
          <w:rFonts w:hint="eastAsia"/>
        </w:rPr>
        <w:lastRenderedPageBreak/>
        <w:t>在线</w:t>
      </w:r>
      <w:r w:rsidR="000945CC" w:rsidRPr="00CC49E5">
        <w:rPr>
          <w:rFonts w:hint="eastAsia"/>
        </w:rPr>
        <w:t>学习</w:t>
      </w:r>
      <w:r w:rsidRPr="00CC49E5">
        <w:rPr>
          <w:rFonts w:hint="eastAsia"/>
        </w:rPr>
        <w:t>。在视频学习的同时和老师进行交流，提出问题，提升学习的效率。通过系统学习后，完成考试考核，取得相应的文凭。借助互联网的低成本、稳定性、速度快的特点来发展远程教育，从而推动教育信息化的进程</w:t>
      </w:r>
      <w:r w:rsidR="00661A30" w:rsidRPr="00326840">
        <w:rPr>
          <w:rFonts w:hint="eastAsia"/>
          <w:vertAlign w:val="superscript"/>
        </w:rPr>
        <w:t>[</w:t>
      </w:r>
      <w:r w:rsidR="00661A30">
        <w:rPr>
          <w:vertAlign w:val="superscript"/>
        </w:rPr>
        <w:t>6</w:t>
      </w:r>
      <w:r w:rsidR="00661A30" w:rsidRPr="00326840">
        <w:rPr>
          <w:vertAlign w:val="superscript"/>
        </w:rPr>
        <w:t>]</w:t>
      </w:r>
      <w:r w:rsidRPr="00CC49E5">
        <w:rPr>
          <w:rFonts w:hint="eastAsia"/>
        </w:rPr>
        <w:t>。</w:t>
      </w:r>
    </w:p>
    <w:p w14:paraId="1914B859" w14:textId="24193DFC" w:rsidR="000E5C98" w:rsidRPr="00352D95" w:rsidRDefault="00E55AF4" w:rsidP="00B21627">
      <w:pPr>
        <w:pStyle w:val="21"/>
        <w:spacing w:line="460" w:lineRule="exact"/>
        <w:rPr>
          <w:kern w:val="0"/>
        </w:rPr>
      </w:pPr>
      <w:bookmarkStart w:id="28" w:name="_Toc135873117"/>
      <w:r w:rsidRPr="00352D95">
        <w:rPr>
          <w:kern w:val="0"/>
        </w:rPr>
        <w:t>1.</w:t>
      </w:r>
      <w:r w:rsidR="00C25098" w:rsidRPr="00352D95">
        <w:rPr>
          <w:kern w:val="0"/>
        </w:rPr>
        <w:t>2</w:t>
      </w:r>
      <w:r w:rsidRPr="00352D95">
        <w:rPr>
          <w:kern w:val="0"/>
        </w:rPr>
        <w:t xml:space="preserve"> </w:t>
      </w:r>
      <w:r w:rsidRPr="00352D95">
        <w:rPr>
          <w:rFonts w:hint="eastAsia"/>
          <w:kern w:val="0"/>
        </w:rPr>
        <w:t>课题研究的意义</w:t>
      </w:r>
      <w:bookmarkEnd w:id="28"/>
    </w:p>
    <w:p w14:paraId="6EAA320F" w14:textId="02E09449" w:rsidR="007B09E0" w:rsidRPr="00CC49E5" w:rsidRDefault="00352D95" w:rsidP="00CC49E5">
      <w:pPr>
        <w:spacing w:line="460" w:lineRule="exact"/>
        <w:ind w:firstLineChars="200" w:firstLine="480"/>
      </w:pPr>
      <w:r w:rsidRPr="00CC49E5">
        <w:rPr>
          <w:rFonts w:hint="eastAsia"/>
        </w:rPr>
        <w:t>当今社会，技术发展日新月异。计算机信息技术已经和我们的生活密不可分，掌握计算机的基本知识是每个人的必备技能。因此，在各个年级阶段均开设了计算机基础知识课程，完成课程后参加考试</w:t>
      </w:r>
      <w:r w:rsidR="007B09E0" w:rsidRPr="00CC49E5">
        <w:rPr>
          <w:rFonts w:hint="eastAsia"/>
        </w:rPr>
        <w:t>，</w:t>
      </w:r>
      <w:r w:rsidRPr="00CC49E5">
        <w:rPr>
          <w:rFonts w:hint="eastAsia"/>
        </w:rPr>
        <w:t>从而获取计算机等级证书，可见计算机应用基础尤为重要。因此，开发一个课程学习网站来学习相关的课程显得尤为重要</w:t>
      </w:r>
      <w:r w:rsidR="001C0750" w:rsidRPr="00326840">
        <w:rPr>
          <w:rFonts w:hint="eastAsia"/>
          <w:vertAlign w:val="superscript"/>
        </w:rPr>
        <w:t>[</w:t>
      </w:r>
      <w:r w:rsidR="001C0750">
        <w:rPr>
          <w:vertAlign w:val="superscript"/>
        </w:rPr>
        <w:t>7</w:t>
      </w:r>
      <w:r w:rsidR="001C0750" w:rsidRPr="00326840">
        <w:rPr>
          <w:vertAlign w:val="superscript"/>
        </w:rPr>
        <w:t>]</w:t>
      </w:r>
      <w:r w:rsidRPr="00CC49E5">
        <w:rPr>
          <w:rFonts w:hint="eastAsia"/>
        </w:rPr>
        <w:t>。</w:t>
      </w:r>
    </w:p>
    <w:p w14:paraId="58102AE2" w14:textId="4EA2EAA7" w:rsidR="007A4ECC" w:rsidRPr="00CC49E5" w:rsidRDefault="00352D95" w:rsidP="00CC49E5">
      <w:pPr>
        <w:spacing w:line="460" w:lineRule="exact"/>
        <w:ind w:firstLineChars="200" w:firstLine="480"/>
      </w:pPr>
      <w:r w:rsidRPr="00CC49E5">
        <w:rPr>
          <w:rFonts w:hint="eastAsia"/>
        </w:rPr>
        <w:t>利用网络平台开发部署，实现在线学习，提高学习效率。本</w:t>
      </w:r>
      <w:r w:rsidR="00A53928" w:rsidRPr="00CC49E5">
        <w:rPr>
          <w:rFonts w:hint="eastAsia"/>
        </w:rPr>
        <w:t>C++</w:t>
      </w:r>
      <w:r w:rsidR="00A53928" w:rsidRPr="00CC49E5">
        <w:rPr>
          <w:rFonts w:hint="eastAsia"/>
        </w:rPr>
        <w:t>编程语言在线学习系统</w:t>
      </w:r>
      <w:r w:rsidRPr="00CC49E5">
        <w:rPr>
          <w:rFonts w:hint="eastAsia"/>
        </w:rPr>
        <w:t>利用软件开发的步骤，结合线下教育的实际情况，将</w:t>
      </w:r>
      <w:r w:rsidR="00400292" w:rsidRPr="00CC49E5">
        <w:t>C++</w:t>
      </w:r>
      <w:r w:rsidRPr="00CC49E5">
        <w:rPr>
          <w:rFonts w:hint="eastAsia"/>
        </w:rPr>
        <w:t>课程资源通过</w:t>
      </w:r>
      <w:r w:rsidR="007B09E0" w:rsidRPr="00CC49E5">
        <w:rPr>
          <w:rFonts w:hint="eastAsia"/>
        </w:rPr>
        <w:t>服务器端</w:t>
      </w:r>
      <w:r w:rsidRPr="00CC49E5">
        <w:rPr>
          <w:rFonts w:hint="eastAsia"/>
        </w:rPr>
        <w:t>进行发布，前台学生查看</w:t>
      </w:r>
      <w:r w:rsidR="006C668B" w:rsidRPr="00CC49E5">
        <w:t>C++</w:t>
      </w:r>
      <w:r w:rsidRPr="00CC49E5">
        <w:rPr>
          <w:rFonts w:hint="eastAsia"/>
        </w:rPr>
        <w:t>课程资源，进行在线学习</w:t>
      </w:r>
      <w:r w:rsidR="007A4ECC" w:rsidRPr="00CC49E5">
        <w:rPr>
          <w:rFonts w:hint="eastAsia"/>
        </w:rPr>
        <w:t>，可以</w:t>
      </w:r>
      <w:r w:rsidRPr="00CC49E5">
        <w:rPr>
          <w:rFonts w:hint="eastAsia"/>
        </w:rPr>
        <w:t>随时随地的观看视频，弥补课堂学习的不足，加深各个知识段的理解。网站帮助老师</w:t>
      </w:r>
      <w:r w:rsidR="007A4ECC" w:rsidRPr="00CC49E5">
        <w:rPr>
          <w:rFonts w:hint="eastAsia"/>
        </w:rPr>
        <w:t>节省</w:t>
      </w:r>
      <w:r w:rsidRPr="00CC49E5">
        <w:rPr>
          <w:rFonts w:hint="eastAsia"/>
        </w:rPr>
        <w:t>了课下辅导的</w:t>
      </w:r>
      <w:r w:rsidR="007A4ECC" w:rsidRPr="00CC49E5">
        <w:rPr>
          <w:rFonts w:hint="eastAsia"/>
        </w:rPr>
        <w:t>时间</w:t>
      </w:r>
      <w:r w:rsidRPr="00CC49E5">
        <w:rPr>
          <w:rFonts w:hint="eastAsia"/>
        </w:rPr>
        <w:t>，可以</w:t>
      </w:r>
      <w:r w:rsidR="007A4ECC" w:rsidRPr="00CC49E5">
        <w:rPr>
          <w:rFonts w:hint="eastAsia"/>
        </w:rPr>
        <w:t>使用</w:t>
      </w:r>
      <w:r w:rsidRPr="00CC49E5">
        <w:rPr>
          <w:rFonts w:hint="eastAsia"/>
        </w:rPr>
        <w:t>更多的时间来用于教学方法中，从而提升教学效果。</w:t>
      </w:r>
    </w:p>
    <w:p w14:paraId="599A4731" w14:textId="1AE40493" w:rsidR="000E5C98" w:rsidRPr="00CC49E5" w:rsidRDefault="00352D95" w:rsidP="00CC49E5">
      <w:pPr>
        <w:spacing w:line="460" w:lineRule="exact"/>
        <w:ind w:firstLineChars="200" w:firstLine="480"/>
      </w:pPr>
      <w:r w:rsidRPr="00CC49E5">
        <w:rPr>
          <w:rFonts w:hint="eastAsia"/>
        </w:rPr>
        <w:t>对于高校管理者，也可以通过系统查看课程学习的情况，统计作业完成记录，通过系统后台可以一目了然的知道学生的学习情况</w:t>
      </w:r>
      <w:r w:rsidR="007A4ECC" w:rsidRPr="00CC49E5">
        <w:rPr>
          <w:rFonts w:hint="eastAsia"/>
        </w:rPr>
        <w:t>。</w:t>
      </w:r>
      <w:r w:rsidRPr="00CC49E5">
        <w:rPr>
          <w:rFonts w:hint="eastAsia"/>
        </w:rPr>
        <w:t>同时，</w:t>
      </w:r>
      <w:r w:rsidR="00A53928" w:rsidRPr="00CC49E5">
        <w:rPr>
          <w:rFonts w:hint="eastAsia"/>
        </w:rPr>
        <w:t>C++</w:t>
      </w:r>
      <w:r w:rsidR="00A53928" w:rsidRPr="00CC49E5">
        <w:rPr>
          <w:rFonts w:hint="eastAsia"/>
        </w:rPr>
        <w:t>编程语言在线学习系统</w:t>
      </w:r>
      <w:r w:rsidRPr="00CC49E5">
        <w:rPr>
          <w:rFonts w:hint="eastAsia"/>
        </w:rPr>
        <w:t>满足不同阶段的学生</w:t>
      </w:r>
      <w:r w:rsidR="007A4ECC" w:rsidRPr="00CC49E5">
        <w:rPr>
          <w:rFonts w:hint="eastAsia"/>
        </w:rPr>
        <w:t>，</w:t>
      </w:r>
      <w:r w:rsidRPr="00CC49E5">
        <w:rPr>
          <w:rFonts w:hint="eastAsia"/>
        </w:rPr>
        <w:t>网站涵盖的海量资源，为学生提供了不同的学习资料，学生用户根据自身情况进行下载学习，可以更好的理解各个</w:t>
      </w:r>
      <w:r w:rsidR="007A4ECC" w:rsidRPr="00CC49E5">
        <w:rPr>
          <w:rFonts w:hint="eastAsia"/>
        </w:rPr>
        <w:t>阶段的</w:t>
      </w:r>
      <w:r w:rsidRPr="00CC49E5">
        <w:rPr>
          <w:rFonts w:hint="eastAsia"/>
        </w:rPr>
        <w:t>知识点</w:t>
      </w:r>
      <w:r w:rsidR="007A4ECC" w:rsidRPr="00CC49E5">
        <w:rPr>
          <w:rFonts w:hint="eastAsia"/>
        </w:rPr>
        <w:t>。</w:t>
      </w:r>
      <w:r w:rsidRPr="00CC49E5">
        <w:rPr>
          <w:rFonts w:hint="eastAsia"/>
        </w:rPr>
        <w:t>因此</w:t>
      </w:r>
      <w:r w:rsidR="007A4ECC" w:rsidRPr="00CC49E5">
        <w:rPr>
          <w:rFonts w:hint="eastAsia"/>
        </w:rPr>
        <w:t>学习</w:t>
      </w:r>
      <w:r w:rsidRPr="00CC49E5">
        <w:rPr>
          <w:rFonts w:hint="eastAsia"/>
        </w:rPr>
        <w:t>网站也是对线上教学的一个延伸，还可以将讨论信息发布到网站上来</w:t>
      </w:r>
      <w:r w:rsidR="007A4ECC" w:rsidRPr="00CC49E5">
        <w:rPr>
          <w:rFonts w:hint="eastAsia"/>
        </w:rPr>
        <w:t>，</w:t>
      </w:r>
      <w:r w:rsidRPr="00CC49E5">
        <w:rPr>
          <w:rFonts w:hint="eastAsia"/>
        </w:rPr>
        <w:t>让更多的同学加深知识的理解，从而提高学习的</w:t>
      </w:r>
      <w:r w:rsidR="00A320D6" w:rsidRPr="00CC49E5">
        <w:rPr>
          <w:rFonts w:hint="eastAsia"/>
        </w:rPr>
        <w:t>能力</w:t>
      </w:r>
      <w:r w:rsidR="003F3C64" w:rsidRPr="00326840">
        <w:rPr>
          <w:rFonts w:hint="eastAsia"/>
          <w:vertAlign w:val="superscript"/>
        </w:rPr>
        <w:t>[</w:t>
      </w:r>
      <w:r w:rsidR="003F3C64">
        <w:rPr>
          <w:vertAlign w:val="superscript"/>
        </w:rPr>
        <w:t>8</w:t>
      </w:r>
      <w:r w:rsidR="003F3C64" w:rsidRPr="00326840">
        <w:rPr>
          <w:vertAlign w:val="superscript"/>
        </w:rPr>
        <w:t>]</w:t>
      </w:r>
      <w:r w:rsidRPr="00CC49E5">
        <w:rPr>
          <w:rFonts w:hint="eastAsia"/>
        </w:rPr>
        <w:t>。</w:t>
      </w:r>
    </w:p>
    <w:p w14:paraId="26882630" w14:textId="5F24F6C2" w:rsidR="00471BEF" w:rsidRDefault="00471BEF" w:rsidP="00471BEF">
      <w:pPr>
        <w:pStyle w:val="21"/>
        <w:spacing w:line="460" w:lineRule="exact"/>
        <w:rPr>
          <w:kern w:val="0"/>
        </w:rPr>
      </w:pPr>
      <w:bookmarkStart w:id="29" w:name="_Toc135873118"/>
      <w:r>
        <w:rPr>
          <w:kern w:val="0"/>
        </w:rPr>
        <w:t xml:space="preserve">1.3 </w:t>
      </w:r>
      <w:r>
        <w:rPr>
          <w:rFonts w:hint="eastAsia"/>
          <w:kern w:val="0"/>
        </w:rPr>
        <w:t>国内外研究现状</w:t>
      </w:r>
      <w:bookmarkEnd w:id="29"/>
    </w:p>
    <w:p w14:paraId="348490BA" w14:textId="6FCE4FCB" w:rsidR="0092320E" w:rsidRPr="00B21627" w:rsidRDefault="0092320E" w:rsidP="0092320E">
      <w:pPr>
        <w:pStyle w:val="31"/>
        <w:spacing w:beforeLines="50" w:before="120" w:afterLines="50" w:after="120" w:line="460" w:lineRule="exact"/>
        <w:rPr>
          <w:rFonts w:ascii="黑体" w:hAnsi="黑体"/>
          <w:kern w:val="0"/>
        </w:rPr>
      </w:pPr>
      <w:bookmarkStart w:id="30" w:name="_Toc135873119"/>
      <w:r w:rsidRPr="00987106">
        <w:rPr>
          <w:rFonts w:ascii="黑体" w:hAnsi="黑体"/>
          <w:kern w:val="0"/>
        </w:rPr>
        <w:t xml:space="preserve">1.3.1 </w:t>
      </w:r>
      <w:r w:rsidRPr="00987106">
        <w:rPr>
          <w:rFonts w:ascii="黑体" w:hAnsi="黑体" w:hint="eastAsia"/>
          <w:kern w:val="0"/>
        </w:rPr>
        <w:t>国内研究现状</w:t>
      </w:r>
      <w:bookmarkEnd w:id="30"/>
    </w:p>
    <w:p w14:paraId="14D4C2EE" w14:textId="3A16CE95" w:rsidR="00987106" w:rsidRPr="00987106" w:rsidRDefault="00987106" w:rsidP="00987106">
      <w:pPr>
        <w:spacing w:line="460" w:lineRule="exact"/>
        <w:ind w:firstLineChars="200" w:firstLine="480"/>
      </w:pPr>
      <w:r w:rsidRPr="00987106">
        <w:t>随着计算机技术的快速发展，传统的教育教学方式已无法适应知识经济时代对教育提出的更高要求。自</w:t>
      </w:r>
      <w:r w:rsidRPr="00987106">
        <w:t>20</w:t>
      </w:r>
      <w:r w:rsidRPr="00987106">
        <w:t>世纪</w:t>
      </w:r>
      <w:r w:rsidRPr="00987106">
        <w:t>80</w:t>
      </w:r>
      <w:r w:rsidRPr="00987106">
        <w:t>年代以来，网络技术和现代信息技术开始在教育领域中得到广泛应用，由此产生了一种全新的教育模式</w:t>
      </w:r>
      <w:r w:rsidRPr="00987106">
        <w:t>——</w:t>
      </w:r>
      <w:r w:rsidRPr="00987106">
        <w:t>网络教育。在网络教育中，学生可以利用网络资源进行自主学习和个性化学习。这种新型的教育模式给学生带来了前所未有的学习体验，学生可以随时随地利用网络获取各种知识。随着网络技术和信息技术在教育中应用的不断深入，许多高校和机构建立了在线学习平台，在这样一个开放、共享、协作、创新的环境下，网络学习平台为学生提供了更</w:t>
      </w:r>
      <w:r w:rsidRPr="00987106">
        <w:lastRenderedPageBreak/>
        <w:t>广阔的学习空间和更丰富的学习资源。从</w:t>
      </w:r>
      <w:r w:rsidRPr="00987106">
        <w:t>20</w:t>
      </w:r>
      <w:r w:rsidRPr="00987106">
        <w:t>世纪</w:t>
      </w:r>
      <w:r w:rsidRPr="00987106">
        <w:t>80</w:t>
      </w:r>
      <w:r w:rsidRPr="00987106">
        <w:t>年代开始，美国的一些高校就开始积极探索网络学习平台</w:t>
      </w:r>
      <w:r w:rsidR="009C48CA" w:rsidRPr="00326840">
        <w:rPr>
          <w:rFonts w:hint="eastAsia"/>
          <w:vertAlign w:val="superscript"/>
        </w:rPr>
        <w:t>[</w:t>
      </w:r>
      <w:r w:rsidR="009C48CA">
        <w:rPr>
          <w:vertAlign w:val="superscript"/>
        </w:rPr>
        <w:t>9</w:t>
      </w:r>
      <w:r w:rsidR="009C48CA" w:rsidRPr="00326840">
        <w:rPr>
          <w:vertAlign w:val="superscript"/>
        </w:rPr>
        <w:t>]</w:t>
      </w:r>
      <w:r w:rsidRPr="00987106">
        <w:t>，到目前为止，美国已经有近</w:t>
      </w:r>
      <w:r w:rsidRPr="00987106">
        <w:t>1000</w:t>
      </w:r>
      <w:r w:rsidRPr="00987106">
        <w:t>所大学建立了自己的在线学习平台，其中大多数是美国的名校。与中国不同的是，中国的在线学习平台建设起步较晚，虽然有些高校和机构已经建立了自己的在线学习平台，但大部分高校和机构都没有建立自己的在线学习平台。而且国内很多高校在建设在线学习平台时都是从国外引入，对国内在线学习平台建设所存在的问题进行了总结和归纳，提出了建设国内自主在线学习平台的构想</w:t>
      </w:r>
      <w:r w:rsidR="00EE3A76" w:rsidRPr="00326840">
        <w:rPr>
          <w:rFonts w:hint="eastAsia"/>
          <w:vertAlign w:val="superscript"/>
        </w:rPr>
        <w:t>[</w:t>
      </w:r>
      <w:r w:rsidR="00EE3A76" w:rsidRPr="00326840">
        <w:rPr>
          <w:vertAlign w:val="superscript"/>
        </w:rPr>
        <w:t>1</w:t>
      </w:r>
      <w:r w:rsidR="00EE3A76">
        <w:rPr>
          <w:vertAlign w:val="superscript"/>
        </w:rPr>
        <w:t>0</w:t>
      </w:r>
      <w:r w:rsidR="00EE3A76" w:rsidRPr="00326840">
        <w:rPr>
          <w:vertAlign w:val="superscript"/>
        </w:rPr>
        <w:t>]</w:t>
      </w:r>
      <w:r w:rsidRPr="00987106">
        <w:t>。</w:t>
      </w:r>
    </w:p>
    <w:p w14:paraId="4146E101" w14:textId="77777777" w:rsidR="00987106" w:rsidRDefault="00987106" w:rsidP="00987106">
      <w:pPr>
        <w:spacing w:line="460" w:lineRule="exact"/>
        <w:ind w:firstLineChars="200" w:firstLine="480"/>
      </w:pPr>
      <w:r w:rsidRPr="00987106">
        <w:t>然而，当前国内在线学习平台建设中存在的问题主要包括以下几点：（</w:t>
      </w:r>
      <w:r w:rsidRPr="00987106">
        <w:t>1</w:t>
      </w:r>
      <w:r w:rsidRPr="00987106">
        <w:t>）在开发过程中，缺乏有效的沟通与协作机制，不同机构之间难以建立联系；（</w:t>
      </w:r>
      <w:r w:rsidRPr="00987106">
        <w:t>2</w:t>
      </w:r>
      <w:r w:rsidRPr="00987106">
        <w:t>）网站设计粗糙，功能不完善，信息内容不能满足学习者需求；（</w:t>
      </w:r>
      <w:r w:rsidRPr="00987106">
        <w:t>3</w:t>
      </w:r>
      <w:r w:rsidRPr="00987106">
        <w:t>）教学内容与形式单一，缺乏吸引力；（</w:t>
      </w:r>
      <w:r w:rsidRPr="00987106">
        <w:t>4</w:t>
      </w:r>
      <w:r w:rsidRPr="00987106">
        <w:t>）缺乏有效的反馈机制和评价机制。</w:t>
      </w:r>
    </w:p>
    <w:p w14:paraId="5732B436" w14:textId="27027441" w:rsidR="00987106" w:rsidRDefault="00987106" w:rsidP="00987106">
      <w:pPr>
        <w:spacing w:line="460" w:lineRule="exact"/>
        <w:ind w:firstLineChars="200" w:firstLine="480"/>
      </w:pPr>
      <w:r w:rsidRPr="00987106">
        <w:t>我国在线学习平台建设中存在问题的根本原因是国内还没有真正建立起自主学习网站。所谓自主学习网站是指：由学习者自己建立起来并管理的网站。它可以为学习者提供一个开放、共享、协作、创新的环境。自主学习网站不仅能够有效地促进学习者之间的交流与合作，还能使学习者积极主动地参与到教育教学活动中来，从而提高自己的自主学习能力。由此可见，建立自主学习网站对于实现网络教育具有重要意义。由于自主学习网站可以有效地促进学习者之间的交流与合作以及提高学习者自我管理能力和创新能力</w:t>
      </w:r>
      <w:r w:rsidR="006326CA" w:rsidRPr="00326840">
        <w:rPr>
          <w:rFonts w:hint="eastAsia"/>
          <w:vertAlign w:val="superscript"/>
        </w:rPr>
        <w:t>[</w:t>
      </w:r>
      <w:r w:rsidR="006326CA">
        <w:rPr>
          <w:vertAlign w:val="superscript"/>
        </w:rPr>
        <w:t>1</w:t>
      </w:r>
      <w:r w:rsidR="006326CA" w:rsidRPr="00326840">
        <w:rPr>
          <w:vertAlign w:val="superscript"/>
        </w:rPr>
        <w:t>1]</w:t>
      </w:r>
      <w:r w:rsidRPr="00987106">
        <w:t>。</w:t>
      </w:r>
    </w:p>
    <w:p w14:paraId="2E497621" w14:textId="485CC337" w:rsidR="00471BEF" w:rsidRPr="00987106" w:rsidRDefault="00987106" w:rsidP="00987106">
      <w:pPr>
        <w:pStyle w:val="31"/>
        <w:spacing w:beforeLines="50" w:before="120" w:afterLines="50" w:after="120" w:line="460" w:lineRule="exact"/>
        <w:rPr>
          <w:rFonts w:ascii="黑体" w:hAnsi="黑体"/>
          <w:kern w:val="0"/>
        </w:rPr>
      </w:pPr>
      <w:bookmarkStart w:id="31" w:name="_Toc135873120"/>
      <w:r w:rsidRPr="00987106">
        <w:rPr>
          <w:rFonts w:ascii="黑体" w:hAnsi="黑体"/>
          <w:kern w:val="0"/>
        </w:rPr>
        <w:t>1.3.</w:t>
      </w:r>
      <w:r>
        <w:rPr>
          <w:rFonts w:ascii="黑体" w:hAnsi="黑体"/>
          <w:kern w:val="0"/>
        </w:rPr>
        <w:t>2</w:t>
      </w:r>
      <w:r w:rsidRPr="00987106">
        <w:rPr>
          <w:rFonts w:ascii="黑体" w:hAnsi="黑体"/>
          <w:kern w:val="0"/>
        </w:rPr>
        <w:t xml:space="preserve"> </w:t>
      </w:r>
      <w:r w:rsidRPr="00987106">
        <w:rPr>
          <w:rFonts w:ascii="黑体" w:hAnsi="黑体" w:hint="eastAsia"/>
          <w:kern w:val="0"/>
        </w:rPr>
        <w:t>国</w:t>
      </w:r>
      <w:r>
        <w:rPr>
          <w:rFonts w:ascii="黑体" w:hAnsi="黑体" w:hint="eastAsia"/>
          <w:kern w:val="0"/>
        </w:rPr>
        <w:t>外</w:t>
      </w:r>
      <w:r w:rsidRPr="00987106">
        <w:rPr>
          <w:rFonts w:ascii="黑体" w:hAnsi="黑体" w:hint="eastAsia"/>
          <w:kern w:val="0"/>
        </w:rPr>
        <w:t>研究现状</w:t>
      </w:r>
      <w:bookmarkEnd w:id="31"/>
    </w:p>
    <w:p w14:paraId="1CB3E000" w14:textId="77777777" w:rsidR="00987106" w:rsidRPr="00987106" w:rsidRDefault="00987106" w:rsidP="00987106">
      <w:pPr>
        <w:spacing w:line="460" w:lineRule="exact"/>
        <w:ind w:firstLineChars="200" w:firstLine="480"/>
      </w:pPr>
      <w:r w:rsidRPr="00987106">
        <w:t>美国国家教育技术研究所（</w:t>
      </w:r>
      <w:r w:rsidRPr="00987106">
        <w:t>NITT</w:t>
      </w:r>
      <w:r w:rsidRPr="00987106">
        <w:t>）在《基于互联网的学习》一书中，认为</w:t>
      </w:r>
      <w:r w:rsidRPr="00987106">
        <w:t>“</w:t>
      </w:r>
      <w:r w:rsidRPr="00987106">
        <w:t>在线学习网站是指在互联网上提供与学习相关的资源、服务和支持的平台</w:t>
      </w:r>
      <w:r w:rsidRPr="00987106">
        <w:t>”</w:t>
      </w:r>
      <w:r w:rsidRPr="00987106">
        <w:t>。美国国家教育技术研究所（</w:t>
      </w:r>
      <w:r w:rsidRPr="00987106">
        <w:t>NITT</w:t>
      </w:r>
      <w:r w:rsidRPr="00987106">
        <w:t>）认为</w:t>
      </w:r>
      <w:r w:rsidRPr="00987106">
        <w:t>“</w:t>
      </w:r>
      <w:r w:rsidRPr="00987106">
        <w:t>在线学习网站是一种基于互联网技术的新型教育平台，能够为学习者提供在线学习、协作学习、交互式学习等多种形式的学习</w:t>
      </w:r>
      <w:r w:rsidRPr="00987106">
        <w:t>”</w:t>
      </w:r>
      <w:r w:rsidRPr="00987106">
        <w:t>。</w:t>
      </w:r>
    </w:p>
    <w:p w14:paraId="3BA51710" w14:textId="49157AF0" w:rsidR="00987106" w:rsidRDefault="00987106" w:rsidP="00987106">
      <w:pPr>
        <w:spacing w:line="460" w:lineRule="exact"/>
        <w:ind w:firstLineChars="200" w:firstLine="480"/>
      </w:pPr>
      <w:r w:rsidRPr="00987106">
        <w:t>国外学者在实践中开发了一些支持远程教育和在线学习的网络教学系统，如</w:t>
      </w:r>
      <w:r w:rsidRPr="00987106">
        <w:t xml:space="preserve"> Borland</w:t>
      </w:r>
      <w:r w:rsidRPr="00987106">
        <w:t>公司开发的</w:t>
      </w:r>
      <w:r w:rsidRPr="00987106">
        <w:t xml:space="preserve"> Coursera</w:t>
      </w:r>
      <w:r w:rsidRPr="00987106">
        <w:t>、</w:t>
      </w:r>
      <w:r w:rsidRPr="00987106">
        <w:t xml:space="preserve"> Udacity</w:t>
      </w:r>
      <w:r w:rsidRPr="00987106">
        <w:t>公司开发的</w:t>
      </w:r>
      <w:r w:rsidRPr="00987106">
        <w:t xml:space="preserve"> Coursera</w:t>
      </w:r>
      <w:r w:rsidRPr="00987106">
        <w:t>、</w:t>
      </w:r>
      <w:r w:rsidRPr="00987106">
        <w:t xml:space="preserve"> Khan Lin</w:t>
      </w:r>
      <w:r w:rsidRPr="00987106">
        <w:t>公司开发的</w:t>
      </w:r>
      <w:r w:rsidRPr="00987106">
        <w:t xml:space="preserve"> Khan Lin</w:t>
      </w:r>
      <w:r w:rsidRPr="00987106">
        <w:t>等，这些系统具有良好的交互性，学习者可以通过网络获取所需资源，并在网上与其他学习者交流互动</w:t>
      </w:r>
      <w:r w:rsidR="0016190F" w:rsidRPr="00326840">
        <w:rPr>
          <w:rFonts w:hint="eastAsia"/>
          <w:vertAlign w:val="superscript"/>
        </w:rPr>
        <w:t>[</w:t>
      </w:r>
      <w:r w:rsidR="0016190F" w:rsidRPr="00326840">
        <w:rPr>
          <w:vertAlign w:val="superscript"/>
        </w:rPr>
        <w:t>1</w:t>
      </w:r>
      <w:r w:rsidR="0016190F">
        <w:rPr>
          <w:vertAlign w:val="superscript"/>
        </w:rPr>
        <w:t>2</w:t>
      </w:r>
      <w:r w:rsidR="0016190F" w:rsidRPr="00326840">
        <w:rPr>
          <w:vertAlign w:val="superscript"/>
        </w:rPr>
        <w:t>]</w:t>
      </w:r>
      <w:r w:rsidRPr="00987106">
        <w:t>。</w:t>
      </w:r>
    </w:p>
    <w:p w14:paraId="47729ECF" w14:textId="77777777" w:rsidR="00987106" w:rsidRDefault="00987106" w:rsidP="00987106">
      <w:pPr>
        <w:spacing w:line="460" w:lineRule="exact"/>
        <w:ind w:firstLineChars="200" w:firstLine="480"/>
      </w:pPr>
      <w:r w:rsidRPr="00987106">
        <w:lastRenderedPageBreak/>
        <w:t>国外学者提出了在线学习网站设计中应注意的几个方面：（</w:t>
      </w:r>
      <w:r w:rsidRPr="00987106">
        <w:t>1</w:t>
      </w:r>
      <w:r w:rsidRPr="00987106">
        <w:t>）教学资源设计应考虑学习者特征和兴趣，并且资源的数量要足够；（</w:t>
      </w:r>
      <w:r w:rsidRPr="00987106">
        <w:t>2</w:t>
      </w:r>
      <w:r w:rsidRPr="00987106">
        <w:t>）教学内容应根据学习者的实际需要来设计；（</w:t>
      </w:r>
      <w:r w:rsidRPr="00987106">
        <w:t>3</w:t>
      </w:r>
      <w:r w:rsidRPr="00987106">
        <w:t>）在网站建设过程中，要注意技术和设计上的细节；（</w:t>
      </w:r>
      <w:r w:rsidRPr="00987106">
        <w:t>4</w:t>
      </w:r>
      <w:r w:rsidRPr="00987106">
        <w:t>）网站应该具有良好的交互功能；（</w:t>
      </w:r>
      <w:r w:rsidRPr="00987106">
        <w:t>5</w:t>
      </w:r>
      <w:r w:rsidRPr="00987106">
        <w:t>）网站应提供良好的用户体验。</w:t>
      </w:r>
    </w:p>
    <w:p w14:paraId="010BA6CC" w14:textId="29B9F723" w:rsidR="00471BEF" w:rsidRPr="00987106" w:rsidRDefault="00987106" w:rsidP="00987106">
      <w:pPr>
        <w:spacing w:line="460" w:lineRule="exact"/>
        <w:ind w:firstLineChars="200" w:firstLine="480"/>
      </w:pPr>
      <w:r w:rsidRPr="00987106">
        <w:t>国外学者对在线学习网站进行了分类，如将其分为以下几类：一是综合性在线学习网站，如</w:t>
      </w:r>
      <w:r w:rsidRPr="00987106">
        <w:t xml:space="preserve"> Coursera</w:t>
      </w:r>
      <w:r w:rsidRPr="00987106">
        <w:t>、</w:t>
      </w:r>
      <w:r w:rsidRPr="00987106">
        <w:t xml:space="preserve"> Udacity ty</w:t>
      </w:r>
      <w:r w:rsidRPr="00987106">
        <w:t>、</w:t>
      </w:r>
      <w:r w:rsidRPr="00987106">
        <w:t xml:space="preserve"> Khan Lin</w:t>
      </w:r>
      <w:r w:rsidRPr="00987106">
        <w:t>等；二是专业领域类在线学习网站，如</w:t>
      </w:r>
      <w:r w:rsidRPr="00987106">
        <w:t xml:space="preserve"> Coursera ty</w:t>
      </w:r>
      <w:r w:rsidRPr="00987106">
        <w:t>等；三是综合型在线学习网站，如</w:t>
      </w:r>
      <w:r w:rsidRPr="00987106">
        <w:t xml:space="preserve"> Khan Lin</w:t>
      </w:r>
      <w:r w:rsidRPr="00987106">
        <w:t>公司开发的</w:t>
      </w:r>
      <w:r w:rsidRPr="00987106">
        <w:t xml:space="preserve"> Khan Lin</w:t>
      </w:r>
      <w:r w:rsidRPr="00987106">
        <w:t>等；四是专业领域类在线学习网站，如</w:t>
      </w:r>
      <w:r w:rsidRPr="00987106">
        <w:t xml:space="preserve"> Coursera ty</w:t>
      </w:r>
      <w:r w:rsidRPr="00987106">
        <w:t>等。</w:t>
      </w:r>
    </w:p>
    <w:p w14:paraId="7233E80E" w14:textId="5879E33C" w:rsidR="002D6401" w:rsidRDefault="002D6401" w:rsidP="002D6401">
      <w:pPr>
        <w:pStyle w:val="21"/>
        <w:spacing w:line="460" w:lineRule="exact"/>
        <w:rPr>
          <w:kern w:val="0"/>
        </w:rPr>
      </w:pPr>
      <w:bookmarkStart w:id="32" w:name="_Toc135873121"/>
      <w:r>
        <w:rPr>
          <w:kern w:val="0"/>
        </w:rPr>
        <w:t>1.</w:t>
      </w:r>
      <w:r w:rsidR="00AC7B1F">
        <w:rPr>
          <w:kern w:val="0"/>
        </w:rPr>
        <w:t>4</w:t>
      </w:r>
      <w:r>
        <w:rPr>
          <w:kern w:val="0"/>
        </w:rPr>
        <w:t xml:space="preserve"> </w:t>
      </w:r>
      <w:r>
        <w:rPr>
          <w:rFonts w:hint="eastAsia"/>
          <w:kern w:val="0"/>
        </w:rPr>
        <w:t>主要内容介绍</w:t>
      </w:r>
      <w:bookmarkEnd w:id="32"/>
    </w:p>
    <w:p w14:paraId="418FBBC1" w14:textId="024E291F" w:rsidR="002D6401" w:rsidRPr="00B21627" w:rsidRDefault="00896402" w:rsidP="002D6401">
      <w:pPr>
        <w:pStyle w:val="31"/>
        <w:spacing w:beforeLines="50" w:before="120" w:afterLines="50" w:after="120" w:line="460" w:lineRule="exact"/>
        <w:rPr>
          <w:rFonts w:ascii="黑体" w:hAnsi="黑体"/>
          <w:kern w:val="0"/>
        </w:rPr>
      </w:pPr>
      <w:bookmarkStart w:id="33" w:name="_Toc135873122"/>
      <w:r>
        <w:rPr>
          <w:rFonts w:eastAsia="宋体"/>
          <w:kern w:val="0"/>
        </w:rPr>
        <w:t>1.</w:t>
      </w:r>
      <w:r w:rsidR="00AC7B1F">
        <w:rPr>
          <w:rFonts w:eastAsia="宋体"/>
          <w:kern w:val="0"/>
        </w:rPr>
        <w:t>4</w:t>
      </w:r>
      <w:r w:rsidR="002D6401" w:rsidRPr="00CE2985">
        <w:rPr>
          <w:rFonts w:eastAsia="宋体"/>
          <w:kern w:val="0"/>
        </w:rPr>
        <w:t xml:space="preserve">.1 </w:t>
      </w:r>
      <w:r w:rsidR="002D6401" w:rsidRPr="00A40761">
        <w:rPr>
          <w:kern w:val="0"/>
        </w:rPr>
        <w:t>Java</w:t>
      </w:r>
      <w:r w:rsidR="002D6401" w:rsidRPr="00B21627">
        <w:rPr>
          <w:rFonts w:ascii="黑体" w:hAnsi="黑体" w:hint="eastAsia"/>
          <w:kern w:val="0"/>
        </w:rPr>
        <w:t>技术</w:t>
      </w:r>
      <w:bookmarkEnd w:id="33"/>
    </w:p>
    <w:p w14:paraId="4222BC38" w14:textId="73304E5C" w:rsidR="002D6401" w:rsidRDefault="002D6401" w:rsidP="002D6401">
      <w:pPr>
        <w:spacing w:line="460" w:lineRule="exact"/>
        <w:ind w:firstLineChars="200" w:firstLine="480"/>
      </w:pPr>
      <w:r>
        <w:rPr>
          <w:rFonts w:hint="eastAsia"/>
        </w:rPr>
        <w:t>C++</w:t>
      </w:r>
      <w:r>
        <w:rPr>
          <w:rFonts w:hint="eastAsia"/>
        </w:rPr>
        <w:t>编程语言在线学习系统选择</w:t>
      </w:r>
      <w:r w:rsidRPr="00E160E8">
        <w:rPr>
          <w:rFonts w:hint="eastAsia"/>
        </w:rPr>
        <w:t>Java</w:t>
      </w:r>
      <w:r w:rsidRPr="00E160E8">
        <w:rPr>
          <w:rFonts w:hint="eastAsia"/>
        </w:rPr>
        <w:t>进行开发，</w:t>
      </w:r>
      <w:r w:rsidRPr="00E160E8">
        <w:rPr>
          <w:rFonts w:hint="eastAsia"/>
        </w:rPr>
        <w:t>Java</w:t>
      </w:r>
      <w:r w:rsidRPr="00E160E8">
        <w:rPr>
          <w:rFonts w:hint="eastAsia"/>
        </w:rPr>
        <w:t>是一个后台编程技术，可以连接不同的数据库进行数据操作。本系统选择</w:t>
      </w:r>
      <w:r w:rsidRPr="00E160E8">
        <w:rPr>
          <w:rFonts w:hint="eastAsia"/>
        </w:rPr>
        <w:t>M</w:t>
      </w:r>
      <w:r>
        <w:t>y</w:t>
      </w:r>
      <w:r w:rsidRPr="00E160E8">
        <w:rPr>
          <w:rFonts w:hint="eastAsia"/>
        </w:rPr>
        <w:t>SQL</w:t>
      </w:r>
      <w:r w:rsidRPr="00E160E8">
        <w:rPr>
          <w:rFonts w:hint="eastAsia"/>
        </w:rPr>
        <w:t>数据库，</w:t>
      </w:r>
      <w:r w:rsidRPr="00E160E8">
        <w:rPr>
          <w:rFonts w:hint="eastAsia"/>
        </w:rPr>
        <w:t>Java</w:t>
      </w:r>
      <w:r w:rsidRPr="00E160E8">
        <w:rPr>
          <w:rFonts w:hint="eastAsia"/>
        </w:rPr>
        <w:t>和</w:t>
      </w:r>
      <w:r w:rsidRPr="00E160E8">
        <w:rPr>
          <w:rFonts w:hint="eastAsia"/>
        </w:rPr>
        <w:t>M</w:t>
      </w:r>
      <w:r>
        <w:t>y</w:t>
      </w:r>
      <w:r w:rsidRPr="00E160E8">
        <w:rPr>
          <w:rFonts w:hint="eastAsia"/>
        </w:rPr>
        <w:t>SQL</w:t>
      </w:r>
      <w:r w:rsidRPr="00E160E8">
        <w:rPr>
          <w:rFonts w:hint="eastAsia"/>
        </w:rPr>
        <w:t>可以完成本系统的后台编码</w:t>
      </w:r>
      <w:r>
        <w:rPr>
          <w:rFonts w:hint="eastAsia"/>
        </w:rPr>
        <w:t>，</w:t>
      </w:r>
      <w:r w:rsidRPr="00E160E8">
        <w:rPr>
          <w:rFonts w:hint="eastAsia"/>
        </w:rPr>
        <w:t>对系统数据进行处理、存储或者添加的各种类型的数据结构，并将数据进行展示。</w:t>
      </w:r>
      <w:r w:rsidRPr="00E160E8">
        <w:rPr>
          <w:rFonts w:hint="eastAsia"/>
        </w:rPr>
        <w:t>Java</w:t>
      </w:r>
      <w:r w:rsidRPr="00E160E8">
        <w:rPr>
          <w:rFonts w:hint="eastAsia"/>
        </w:rPr>
        <w:t>是目前比较成熟的编程语言</w:t>
      </w:r>
      <w:r>
        <w:rPr>
          <w:rFonts w:hint="eastAsia"/>
        </w:rPr>
        <w:t>，</w:t>
      </w:r>
      <w:r w:rsidRPr="00E160E8">
        <w:rPr>
          <w:rFonts w:hint="eastAsia"/>
        </w:rPr>
        <w:t>开发快速，结构稳定，</w:t>
      </w:r>
      <w:r>
        <w:rPr>
          <w:rFonts w:hint="eastAsia"/>
        </w:rPr>
        <w:t>数据传输</w:t>
      </w:r>
      <w:r w:rsidRPr="00E160E8">
        <w:rPr>
          <w:rFonts w:hint="eastAsia"/>
        </w:rPr>
        <w:t>安全，遇到</w:t>
      </w:r>
      <w:r w:rsidRPr="00E160E8">
        <w:rPr>
          <w:rFonts w:hint="eastAsia"/>
        </w:rPr>
        <w:t>bug</w:t>
      </w:r>
      <w:r w:rsidRPr="00E160E8">
        <w:rPr>
          <w:rFonts w:hint="eastAsia"/>
        </w:rPr>
        <w:t>问题也可以快速的进行解决</w:t>
      </w:r>
      <w:r w:rsidR="001164B5" w:rsidRPr="00326840">
        <w:rPr>
          <w:rFonts w:hint="eastAsia"/>
          <w:vertAlign w:val="superscript"/>
        </w:rPr>
        <w:t>[</w:t>
      </w:r>
      <w:r w:rsidR="001164B5" w:rsidRPr="00326840">
        <w:rPr>
          <w:vertAlign w:val="superscript"/>
        </w:rPr>
        <w:t>1</w:t>
      </w:r>
      <w:r w:rsidR="001164B5">
        <w:rPr>
          <w:vertAlign w:val="superscript"/>
        </w:rPr>
        <w:t>3</w:t>
      </w:r>
      <w:r w:rsidR="001164B5" w:rsidRPr="00326840">
        <w:rPr>
          <w:vertAlign w:val="superscript"/>
        </w:rPr>
        <w:t>]</w:t>
      </w:r>
      <w:r w:rsidRPr="00E160E8">
        <w:rPr>
          <w:rFonts w:hint="eastAsia"/>
        </w:rPr>
        <w:t>。</w:t>
      </w:r>
    </w:p>
    <w:p w14:paraId="499B99C5" w14:textId="49DD5AB7" w:rsidR="002D6401" w:rsidRPr="00B21627" w:rsidRDefault="00896402" w:rsidP="002D6401">
      <w:pPr>
        <w:pStyle w:val="31"/>
        <w:spacing w:beforeLines="50" w:before="120" w:afterLines="50" w:after="120" w:line="460" w:lineRule="exact"/>
        <w:rPr>
          <w:rFonts w:ascii="黑体" w:hAnsi="黑体"/>
          <w:kern w:val="0"/>
        </w:rPr>
      </w:pPr>
      <w:bookmarkStart w:id="34" w:name="_Toc135873123"/>
      <w:r>
        <w:rPr>
          <w:kern w:val="0"/>
        </w:rPr>
        <w:t>1</w:t>
      </w:r>
      <w:r w:rsidR="00AC7B1F">
        <w:rPr>
          <w:kern w:val="0"/>
        </w:rPr>
        <w:t>.4</w:t>
      </w:r>
      <w:r w:rsidR="002D6401" w:rsidRPr="00CE2985">
        <w:rPr>
          <w:kern w:val="0"/>
        </w:rPr>
        <w:t xml:space="preserve">.2 </w:t>
      </w:r>
      <w:r w:rsidR="002D6401" w:rsidRPr="00A40761">
        <w:rPr>
          <w:kern w:val="0"/>
        </w:rPr>
        <w:t>SSM</w:t>
      </w:r>
      <w:r w:rsidR="002D6401" w:rsidRPr="00B21627">
        <w:rPr>
          <w:rFonts w:ascii="黑体" w:hAnsi="黑体"/>
          <w:kern w:val="0"/>
        </w:rPr>
        <w:t>框架</w:t>
      </w:r>
      <w:r w:rsidR="002D6401" w:rsidRPr="00B21627">
        <w:rPr>
          <w:rFonts w:ascii="黑体" w:hAnsi="黑体" w:hint="eastAsia"/>
          <w:kern w:val="0"/>
        </w:rPr>
        <w:t>技术</w:t>
      </w:r>
      <w:bookmarkEnd w:id="34"/>
    </w:p>
    <w:p w14:paraId="7166E3D8" w14:textId="48DDCC77" w:rsidR="002D6401" w:rsidRDefault="002D6401" w:rsidP="002D6401">
      <w:pPr>
        <w:spacing w:line="460" w:lineRule="exact"/>
        <w:ind w:firstLineChars="200" w:firstLine="480"/>
      </w:pPr>
      <w:r w:rsidRPr="000F6D18">
        <w:rPr>
          <w:rFonts w:cs="宋体" w:hint="eastAsia"/>
          <w:bCs/>
          <w:szCs w:val="24"/>
        </w:rPr>
        <w:t>SSM</w:t>
      </w:r>
      <w:r w:rsidRPr="000F6D18">
        <w:rPr>
          <w:rFonts w:cs="宋体" w:hint="eastAsia"/>
          <w:bCs/>
          <w:szCs w:val="24"/>
        </w:rPr>
        <w:t>框架</w:t>
      </w:r>
      <w:r>
        <w:rPr>
          <w:rFonts w:cs="宋体" w:hint="eastAsia"/>
          <w:bCs/>
          <w:szCs w:val="24"/>
        </w:rPr>
        <w:t>是目前开发</w:t>
      </w:r>
      <w:r>
        <w:rPr>
          <w:rFonts w:cs="宋体" w:hint="eastAsia"/>
          <w:bCs/>
          <w:szCs w:val="24"/>
        </w:rPr>
        <w:t>web</w:t>
      </w:r>
      <w:r w:rsidRPr="000F6D18">
        <w:rPr>
          <w:rFonts w:cs="宋体" w:hint="eastAsia"/>
          <w:bCs/>
          <w:szCs w:val="24"/>
        </w:rPr>
        <w:t>的流行框架，这种框架是标准的</w:t>
      </w:r>
      <w:r w:rsidRPr="000F6D18">
        <w:rPr>
          <w:rFonts w:cs="宋体" w:hint="eastAsia"/>
          <w:bCs/>
          <w:szCs w:val="24"/>
        </w:rPr>
        <w:t>MVC</w:t>
      </w:r>
      <w:r w:rsidRPr="000F6D18">
        <w:rPr>
          <w:rFonts w:cs="宋体" w:hint="eastAsia"/>
          <w:bCs/>
          <w:szCs w:val="24"/>
        </w:rPr>
        <w:t>模式，</w:t>
      </w:r>
      <w:r>
        <w:rPr>
          <w:rFonts w:cs="宋体" w:hint="eastAsia"/>
          <w:bCs/>
          <w:szCs w:val="24"/>
        </w:rPr>
        <w:t>包括</w:t>
      </w:r>
      <w:r>
        <w:rPr>
          <w:rFonts w:cs="宋体" w:hint="eastAsia"/>
          <w:bCs/>
          <w:szCs w:val="24"/>
        </w:rPr>
        <w:t>S</w:t>
      </w:r>
      <w:r w:rsidRPr="000F6D18">
        <w:rPr>
          <w:rFonts w:cs="宋体" w:hint="eastAsia"/>
          <w:bCs/>
          <w:szCs w:val="24"/>
        </w:rPr>
        <w:t>pring</w:t>
      </w:r>
      <w:r>
        <w:rPr>
          <w:rFonts w:cs="宋体" w:hint="eastAsia"/>
          <w:bCs/>
          <w:szCs w:val="24"/>
        </w:rPr>
        <w:t>、</w:t>
      </w:r>
      <w:r>
        <w:rPr>
          <w:rFonts w:cs="宋体"/>
          <w:bCs/>
          <w:szCs w:val="24"/>
        </w:rPr>
        <w:t>S</w:t>
      </w:r>
      <w:r w:rsidRPr="000F6D18">
        <w:rPr>
          <w:rFonts w:cs="宋体" w:hint="eastAsia"/>
          <w:bCs/>
          <w:szCs w:val="24"/>
        </w:rPr>
        <w:t>pring</w:t>
      </w:r>
      <w:r>
        <w:rPr>
          <w:rFonts w:cs="宋体"/>
          <w:bCs/>
          <w:szCs w:val="24"/>
        </w:rPr>
        <w:t>MVC</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sidRPr="000F6D18">
        <w:rPr>
          <w:rFonts w:cs="宋体" w:hint="eastAsia"/>
          <w:bCs/>
          <w:szCs w:val="24"/>
        </w:rPr>
        <w:t>进行数据库</w:t>
      </w:r>
      <w:r>
        <w:rPr>
          <w:rFonts w:cs="宋体" w:hint="eastAsia"/>
          <w:bCs/>
          <w:szCs w:val="24"/>
        </w:rPr>
        <w:t>持久</w:t>
      </w:r>
      <w:r w:rsidRPr="000F6D18">
        <w:rPr>
          <w:rFonts w:cs="宋体" w:hint="eastAsia"/>
          <w:bCs/>
          <w:szCs w:val="24"/>
        </w:rPr>
        <w:t>化操作，完成数据处理，负责</w:t>
      </w:r>
      <w:r>
        <w:rPr>
          <w:rFonts w:cs="宋体" w:hint="eastAsia"/>
          <w:bCs/>
          <w:szCs w:val="24"/>
        </w:rPr>
        <w:t>增删改查</w:t>
      </w:r>
      <w:r w:rsidRPr="000F6D18">
        <w:rPr>
          <w:rFonts w:cs="宋体" w:hint="eastAsia"/>
          <w:bCs/>
          <w:szCs w:val="24"/>
        </w:rPr>
        <w:t>的基本操作。本系统通过</w:t>
      </w:r>
      <w:r>
        <w:rPr>
          <w:rFonts w:cs="宋体" w:hint="eastAsia"/>
          <w:bCs/>
          <w:szCs w:val="24"/>
        </w:rPr>
        <w:t>D</w:t>
      </w:r>
      <w:r>
        <w:rPr>
          <w:rFonts w:cs="宋体"/>
          <w:bCs/>
          <w:szCs w:val="24"/>
        </w:rPr>
        <w:t>AO</w:t>
      </w:r>
      <w:r w:rsidRPr="000F6D18">
        <w:rPr>
          <w:rFonts w:cs="宋体" w:hint="eastAsia"/>
          <w:bCs/>
          <w:szCs w:val="24"/>
        </w:rPr>
        <w:t>层完成</w:t>
      </w:r>
      <w:r>
        <w:rPr>
          <w:rFonts w:cs="宋体" w:hint="eastAsia"/>
          <w:bCs/>
          <w:szCs w:val="24"/>
        </w:rPr>
        <w:t>持久</w:t>
      </w:r>
      <w:r w:rsidRPr="000F6D18">
        <w:rPr>
          <w:rFonts w:cs="宋体" w:hint="eastAsia"/>
          <w:bCs/>
          <w:szCs w:val="24"/>
        </w:rPr>
        <w:t>层的设计</w:t>
      </w:r>
      <w:r>
        <w:rPr>
          <w:rFonts w:cs="宋体" w:hint="eastAsia"/>
          <w:bCs/>
          <w:szCs w:val="24"/>
        </w:rPr>
        <w:t>，</w:t>
      </w:r>
      <w:r w:rsidRPr="000F6D18">
        <w:rPr>
          <w:rFonts w:cs="宋体" w:hint="eastAsia"/>
          <w:bCs/>
          <w:szCs w:val="24"/>
        </w:rPr>
        <w:t>在</w:t>
      </w:r>
      <w:r>
        <w:rPr>
          <w:rFonts w:cs="宋体" w:hint="eastAsia"/>
          <w:bCs/>
          <w:szCs w:val="24"/>
        </w:rPr>
        <w:t>持久</w:t>
      </w:r>
      <w:r w:rsidRPr="000F6D18">
        <w:rPr>
          <w:rFonts w:cs="宋体" w:hint="eastAsia"/>
          <w:bCs/>
          <w:szCs w:val="24"/>
        </w:rPr>
        <w:t>层中定义实现的接口</w:t>
      </w:r>
      <w:r>
        <w:rPr>
          <w:rFonts w:cs="宋体" w:hint="eastAsia"/>
          <w:bCs/>
          <w:szCs w:val="24"/>
        </w:rPr>
        <w:t>。</w:t>
      </w:r>
      <w:r>
        <w:rPr>
          <w:rFonts w:cs="宋体" w:hint="eastAsia"/>
          <w:bCs/>
          <w:szCs w:val="24"/>
        </w:rPr>
        <w:t>S</w:t>
      </w:r>
      <w:r w:rsidRPr="000F6D18">
        <w:rPr>
          <w:rFonts w:cs="宋体" w:hint="eastAsia"/>
          <w:bCs/>
          <w:szCs w:val="24"/>
        </w:rPr>
        <w:t>pring</w:t>
      </w:r>
      <w:r w:rsidRPr="000F6D18">
        <w:rPr>
          <w:rFonts w:cs="宋体" w:hint="eastAsia"/>
          <w:bCs/>
          <w:szCs w:val="24"/>
        </w:rPr>
        <w:t>层是作为系统的业务层实现业务逻辑</w:t>
      </w:r>
      <w:r w:rsidR="003C1487" w:rsidRPr="00326840">
        <w:rPr>
          <w:rFonts w:hint="eastAsia"/>
          <w:vertAlign w:val="superscript"/>
        </w:rPr>
        <w:t>[</w:t>
      </w:r>
      <w:r w:rsidR="003C1487" w:rsidRPr="00326840">
        <w:rPr>
          <w:vertAlign w:val="superscript"/>
        </w:rPr>
        <w:t>1</w:t>
      </w:r>
      <w:r w:rsidR="003C1487">
        <w:rPr>
          <w:vertAlign w:val="superscript"/>
        </w:rPr>
        <w:t>4</w:t>
      </w:r>
      <w:r w:rsidR="003C1487" w:rsidRPr="00326840">
        <w:rPr>
          <w:vertAlign w:val="superscript"/>
        </w:rPr>
        <w:t>]</w:t>
      </w:r>
      <w:r w:rsidRPr="000F6D18">
        <w:rPr>
          <w:rFonts w:cs="宋体" w:hint="eastAsia"/>
          <w:bCs/>
          <w:szCs w:val="24"/>
        </w:rPr>
        <w:t>。在本系统中通过</w:t>
      </w:r>
      <w:r>
        <w:rPr>
          <w:rFonts w:cs="宋体"/>
          <w:bCs/>
          <w:szCs w:val="24"/>
        </w:rPr>
        <w:t>S</w:t>
      </w:r>
      <w:r>
        <w:rPr>
          <w:rFonts w:cs="宋体" w:hint="eastAsia"/>
          <w:bCs/>
          <w:szCs w:val="24"/>
        </w:rPr>
        <w:t>ervice</w:t>
      </w:r>
      <w:r w:rsidRPr="000F6D18">
        <w:rPr>
          <w:rFonts w:cs="宋体" w:hint="eastAsia"/>
          <w:bCs/>
          <w:szCs w:val="24"/>
        </w:rPr>
        <w:t>层来</w:t>
      </w:r>
      <w:r>
        <w:rPr>
          <w:rFonts w:cs="宋体" w:hint="eastAsia"/>
          <w:bCs/>
          <w:szCs w:val="24"/>
        </w:rPr>
        <w:t>实现业务逻辑</w:t>
      </w:r>
      <w:r w:rsidRPr="000F6D18">
        <w:rPr>
          <w:rFonts w:cs="宋体" w:hint="eastAsia"/>
          <w:bCs/>
          <w:szCs w:val="24"/>
        </w:rPr>
        <w:t>，</w:t>
      </w:r>
      <w:r>
        <w:rPr>
          <w:rFonts w:cs="宋体"/>
          <w:bCs/>
          <w:szCs w:val="24"/>
        </w:rPr>
        <w:t>S</w:t>
      </w:r>
      <w:r>
        <w:rPr>
          <w:rFonts w:cs="宋体" w:hint="eastAsia"/>
          <w:bCs/>
          <w:szCs w:val="24"/>
        </w:rPr>
        <w:t>ervice</w:t>
      </w:r>
      <w:r>
        <w:rPr>
          <w:rFonts w:cs="宋体" w:hint="eastAsia"/>
          <w:bCs/>
          <w:szCs w:val="24"/>
        </w:rPr>
        <w:t>通过接口方法和实现类进行设计，在接口中定义了各个操作类。</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给项目提供了分层框架，在</w:t>
      </w:r>
      <w:r>
        <w:rPr>
          <w:rFonts w:cs="宋体"/>
          <w:bCs/>
          <w:szCs w:val="24"/>
        </w:rPr>
        <w:t>S</w:t>
      </w:r>
      <w:r w:rsidRPr="000F6D18">
        <w:rPr>
          <w:rFonts w:cs="宋体" w:hint="eastAsia"/>
          <w:bCs/>
          <w:szCs w:val="24"/>
        </w:rPr>
        <w:t>pring</w:t>
      </w:r>
      <w:r w:rsidRPr="00217F6D">
        <w:rPr>
          <w:rFonts w:cs="宋体" w:hint="eastAsia"/>
          <w:bCs/>
          <w:szCs w:val="24"/>
        </w:rPr>
        <w:t>基础上提供了具体的方案。</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是</w:t>
      </w:r>
      <w:r>
        <w:rPr>
          <w:rFonts w:cs="宋体"/>
          <w:bCs/>
          <w:szCs w:val="24"/>
        </w:rPr>
        <w:t>S</w:t>
      </w:r>
      <w:r w:rsidRPr="000F6D18">
        <w:rPr>
          <w:rFonts w:cs="宋体" w:hint="eastAsia"/>
          <w:bCs/>
          <w:szCs w:val="24"/>
        </w:rPr>
        <w:t>pring</w:t>
      </w:r>
      <w:r w:rsidRPr="00217F6D">
        <w:rPr>
          <w:rFonts w:cs="宋体" w:hint="eastAsia"/>
          <w:bCs/>
          <w:szCs w:val="24"/>
        </w:rPr>
        <w:t>的一</w:t>
      </w:r>
      <w:r>
        <w:rPr>
          <w:rFonts w:cs="宋体" w:hint="eastAsia"/>
          <w:bCs/>
          <w:szCs w:val="24"/>
        </w:rPr>
        <w:t>员</w:t>
      </w:r>
      <w:r w:rsidRPr="00217F6D">
        <w:rPr>
          <w:rFonts w:cs="宋体" w:hint="eastAsia"/>
          <w:bCs/>
          <w:szCs w:val="24"/>
        </w:rPr>
        <w:t>，所有的组件都是由</w:t>
      </w:r>
      <w:r>
        <w:rPr>
          <w:rFonts w:cs="宋体" w:hint="eastAsia"/>
          <w:bCs/>
          <w:szCs w:val="24"/>
        </w:rPr>
        <w:t>S</w:t>
      </w:r>
      <w:r w:rsidRPr="00217F6D">
        <w:rPr>
          <w:rFonts w:cs="宋体" w:hint="eastAsia"/>
          <w:bCs/>
          <w:szCs w:val="24"/>
        </w:rPr>
        <w:t>pringIOC</w:t>
      </w:r>
      <w:r w:rsidRPr="00217F6D">
        <w:rPr>
          <w:rFonts w:cs="宋体" w:hint="eastAsia"/>
          <w:bCs/>
          <w:szCs w:val="24"/>
        </w:rPr>
        <w:t>创建，可以对组件的生命周期进行设置</w:t>
      </w:r>
      <w:r>
        <w:rPr>
          <w:rFonts w:cs="宋体" w:hint="eastAsia"/>
          <w:bCs/>
          <w:szCs w:val="24"/>
        </w:rPr>
        <w:t>，</w:t>
      </w:r>
      <w:r w:rsidRPr="00217F6D">
        <w:rPr>
          <w:rFonts w:cs="宋体" w:hint="eastAsia"/>
          <w:bCs/>
          <w:szCs w:val="24"/>
        </w:rPr>
        <w:t>使用自动输入</w:t>
      </w:r>
      <w:r>
        <w:rPr>
          <w:rFonts w:cs="宋体" w:hint="eastAsia"/>
          <w:bCs/>
          <w:szCs w:val="24"/>
        </w:rPr>
        <w:t>的</w:t>
      </w:r>
      <w:r w:rsidRPr="00217F6D">
        <w:rPr>
          <w:rFonts w:cs="宋体" w:hint="eastAsia"/>
          <w:bCs/>
          <w:szCs w:val="24"/>
        </w:rPr>
        <w:t>功能</w:t>
      </w:r>
      <w:r>
        <w:rPr>
          <w:rFonts w:cs="宋体" w:hint="eastAsia"/>
          <w:bCs/>
          <w:szCs w:val="24"/>
        </w:rPr>
        <w:t>，</w:t>
      </w:r>
      <w:r w:rsidRPr="00217F6D">
        <w:rPr>
          <w:rFonts w:cs="宋体" w:hint="eastAsia"/>
          <w:bCs/>
          <w:szCs w:val="24"/>
        </w:rPr>
        <w:t>完成组件的依赖，编写者只需要关注自己的业务即可，不需要进行手动的配置</w:t>
      </w:r>
      <w:r>
        <w:rPr>
          <w:rFonts w:cs="宋体" w:hint="eastAsia"/>
          <w:bCs/>
          <w:szCs w:val="24"/>
        </w:rPr>
        <w:t>，简化了</w:t>
      </w:r>
      <w:r w:rsidRPr="00217F6D">
        <w:rPr>
          <w:rFonts w:cs="宋体" w:hint="eastAsia"/>
          <w:bCs/>
          <w:szCs w:val="24"/>
        </w:rPr>
        <w:t>开发的流程</w:t>
      </w:r>
      <w:r w:rsidR="003C7972" w:rsidRPr="00326840">
        <w:rPr>
          <w:rFonts w:hint="eastAsia"/>
          <w:vertAlign w:val="superscript"/>
        </w:rPr>
        <w:t>[</w:t>
      </w:r>
      <w:r w:rsidR="003C7972" w:rsidRPr="00326840">
        <w:rPr>
          <w:vertAlign w:val="superscript"/>
        </w:rPr>
        <w:t>1</w:t>
      </w:r>
      <w:r w:rsidR="003C7972">
        <w:rPr>
          <w:vertAlign w:val="superscript"/>
        </w:rPr>
        <w:t>5</w:t>
      </w:r>
      <w:r w:rsidR="003C7972" w:rsidRPr="00326840">
        <w:rPr>
          <w:vertAlign w:val="superscript"/>
        </w:rPr>
        <w:t>]</w:t>
      </w:r>
      <w:r w:rsidRPr="00217F6D">
        <w:rPr>
          <w:rFonts w:cs="宋体" w:hint="eastAsia"/>
          <w:bCs/>
          <w:szCs w:val="24"/>
        </w:rPr>
        <w:t>。</w:t>
      </w:r>
    </w:p>
    <w:p w14:paraId="10E9D0C6" w14:textId="046BD735" w:rsidR="002D6401" w:rsidRPr="00B21627" w:rsidRDefault="00896402" w:rsidP="002D6401">
      <w:pPr>
        <w:pStyle w:val="31"/>
        <w:spacing w:beforeLines="50" w:before="120" w:afterLines="50" w:after="120" w:line="460" w:lineRule="exact"/>
        <w:rPr>
          <w:rFonts w:ascii="黑体" w:hAnsi="黑体"/>
          <w:kern w:val="0"/>
        </w:rPr>
      </w:pPr>
      <w:bookmarkStart w:id="35" w:name="_Toc135873124"/>
      <w:r>
        <w:rPr>
          <w:kern w:val="0"/>
        </w:rPr>
        <w:lastRenderedPageBreak/>
        <w:t>1.</w:t>
      </w:r>
      <w:r w:rsidR="00AC7B1F">
        <w:rPr>
          <w:kern w:val="0"/>
        </w:rPr>
        <w:t>4</w:t>
      </w:r>
      <w:r w:rsidR="002D6401" w:rsidRPr="00CE2985">
        <w:rPr>
          <w:kern w:val="0"/>
        </w:rPr>
        <w:t>.</w:t>
      </w:r>
      <w:r>
        <w:rPr>
          <w:kern w:val="0"/>
        </w:rPr>
        <w:t>3</w:t>
      </w:r>
      <w:r w:rsidR="002D6401" w:rsidRPr="00CE2985">
        <w:rPr>
          <w:kern w:val="0"/>
        </w:rPr>
        <w:t xml:space="preserve"> </w:t>
      </w:r>
      <w:r w:rsidR="002D6401" w:rsidRPr="00CA09F7">
        <w:rPr>
          <w:kern w:val="0"/>
        </w:rPr>
        <w:t>Html</w:t>
      </w:r>
      <w:r w:rsidR="002D6401" w:rsidRPr="00B21627">
        <w:rPr>
          <w:rFonts w:ascii="黑体" w:hAnsi="黑体" w:hint="eastAsia"/>
          <w:kern w:val="0"/>
        </w:rPr>
        <w:t>技术</w:t>
      </w:r>
      <w:bookmarkEnd w:id="35"/>
    </w:p>
    <w:p w14:paraId="74FAE4B0" w14:textId="77777777" w:rsidR="002D6401" w:rsidRDefault="002D6401" w:rsidP="002D6401">
      <w:pPr>
        <w:spacing w:line="460" w:lineRule="exact"/>
        <w:ind w:firstLineChars="200" w:firstLine="480"/>
      </w:pPr>
      <w:r w:rsidRPr="000D356B">
        <w:rPr>
          <w:rFonts w:hint="eastAsia"/>
        </w:rPr>
        <w:t>HTML</w:t>
      </w:r>
      <w:r w:rsidRPr="000D356B">
        <w:rPr>
          <w:rFonts w:hint="eastAsia"/>
        </w:rPr>
        <w:t>是一种超文本标记语言，通过标签将网页的文本格式进行统一。</w:t>
      </w:r>
      <w:r w:rsidRPr="000D356B">
        <w:rPr>
          <w:rFonts w:hint="eastAsia"/>
        </w:rPr>
        <w:t>Internet</w:t>
      </w:r>
      <w:r w:rsidRPr="000D356B">
        <w:rPr>
          <w:rFonts w:hint="eastAsia"/>
        </w:rPr>
        <w:t>网络资源是由文字、图形、图片、声音、视频等组成的标签。我们在网络上、手机上看到的所有网页都是通过</w:t>
      </w:r>
      <w:r w:rsidRPr="000D356B">
        <w:rPr>
          <w:rFonts w:hint="eastAsia"/>
        </w:rPr>
        <w:t>HTML</w:t>
      </w:r>
      <w:r w:rsidRPr="000D356B">
        <w:rPr>
          <w:rFonts w:hint="eastAsia"/>
        </w:rPr>
        <w:t>展示的。外部网页的内容建立在</w:t>
      </w:r>
      <w:r w:rsidRPr="000D356B">
        <w:rPr>
          <w:rFonts w:hint="eastAsia"/>
        </w:rPr>
        <w:t>HTML</w:t>
      </w:r>
      <w:r w:rsidRPr="000D356B">
        <w:rPr>
          <w:rFonts w:hint="eastAsia"/>
        </w:rPr>
        <w:t>标签之上，通过鼠标键盘的操作收集用户的信息。并可以通过</w:t>
      </w:r>
      <w:r w:rsidRPr="000D356B">
        <w:rPr>
          <w:rFonts w:hint="eastAsia"/>
        </w:rPr>
        <w:t>JavaScript</w:t>
      </w:r>
      <w:r w:rsidRPr="000D356B">
        <w:rPr>
          <w:rFonts w:hint="eastAsia"/>
        </w:rPr>
        <w:t>反馈出结果，响应到浏览器界面和用户进行交互。</w:t>
      </w:r>
    </w:p>
    <w:p w14:paraId="58242CF2" w14:textId="7FF18B6A" w:rsidR="002D6401" w:rsidRDefault="00896402" w:rsidP="002D6401">
      <w:pPr>
        <w:pStyle w:val="31"/>
        <w:spacing w:beforeLines="50" w:before="120" w:afterLines="50" w:after="120" w:line="460" w:lineRule="exact"/>
        <w:rPr>
          <w:kern w:val="0"/>
        </w:rPr>
      </w:pPr>
      <w:bookmarkStart w:id="36" w:name="_Toc135873125"/>
      <w:r>
        <w:rPr>
          <w:kern w:val="0"/>
        </w:rPr>
        <w:t>1.</w:t>
      </w:r>
      <w:r w:rsidR="00AC7B1F">
        <w:rPr>
          <w:kern w:val="0"/>
        </w:rPr>
        <w:t>4</w:t>
      </w:r>
      <w:r>
        <w:rPr>
          <w:kern w:val="0"/>
        </w:rPr>
        <w:t>.4</w:t>
      </w:r>
      <w:r w:rsidR="002D6401">
        <w:rPr>
          <w:kern w:val="0"/>
        </w:rPr>
        <w:t xml:space="preserve"> </w:t>
      </w:r>
      <w:r w:rsidR="002D6401" w:rsidRPr="000D356B">
        <w:rPr>
          <w:kern w:val="0"/>
        </w:rPr>
        <w:t>Javascript</w:t>
      </w:r>
      <w:r w:rsidR="002D6401">
        <w:rPr>
          <w:rFonts w:hint="eastAsia"/>
          <w:kern w:val="0"/>
        </w:rPr>
        <w:t>技术</w:t>
      </w:r>
      <w:bookmarkEnd w:id="36"/>
    </w:p>
    <w:p w14:paraId="7EDD273D" w14:textId="65D63A91" w:rsidR="002D6401" w:rsidRDefault="002D6401" w:rsidP="002D6401">
      <w:pPr>
        <w:spacing w:line="460" w:lineRule="exact"/>
        <w:ind w:firstLineChars="200" w:firstLine="480"/>
      </w:pPr>
      <w:r w:rsidRPr="00AD558F">
        <w:rPr>
          <w:rFonts w:hint="eastAsia"/>
        </w:rPr>
        <w:t>Javascript</w:t>
      </w:r>
      <w:r w:rsidRPr="00AD558F">
        <w:rPr>
          <w:rFonts w:hint="eastAsia"/>
        </w:rPr>
        <w:t>是一种编程语言，为</w:t>
      </w:r>
      <w:r w:rsidRPr="00AD558F">
        <w:rPr>
          <w:rFonts w:hint="eastAsia"/>
        </w:rPr>
        <w:t>HTML</w:t>
      </w:r>
      <w:r w:rsidRPr="00AD558F">
        <w:rPr>
          <w:rFonts w:hint="eastAsia"/>
        </w:rPr>
        <w:t>前端提供即时编译验证，广泛应用在前端开发中，并支持面向对象特性、命令式编程范式，</w:t>
      </w:r>
      <w:r w:rsidRPr="00AD558F">
        <w:rPr>
          <w:rFonts w:hint="eastAsia"/>
        </w:rPr>
        <w:t>Javascript</w:t>
      </w:r>
      <w:r w:rsidRPr="00AD558F">
        <w:rPr>
          <w:rFonts w:hint="eastAsia"/>
        </w:rPr>
        <w:t>最初是仿照</w:t>
      </w:r>
      <w:r w:rsidRPr="00AD558F">
        <w:rPr>
          <w:rFonts w:hint="eastAsia"/>
        </w:rPr>
        <w:t>Java</w:t>
      </w:r>
      <w:r w:rsidRPr="00AD558F">
        <w:rPr>
          <w:rFonts w:hint="eastAsia"/>
        </w:rPr>
        <w:t>语言，语法也非常相似。但是和</w:t>
      </w:r>
      <w:r w:rsidRPr="00AD558F">
        <w:rPr>
          <w:rFonts w:hint="eastAsia"/>
        </w:rPr>
        <w:t>Java</w:t>
      </w:r>
      <w:r w:rsidRPr="00AD558F">
        <w:rPr>
          <w:rFonts w:hint="eastAsia"/>
        </w:rPr>
        <w:t>语言有明显的区别，一个作用于后端，一个专用于前端浏览器。</w:t>
      </w:r>
      <w:r w:rsidRPr="00AD558F">
        <w:rPr>
          <w:rFonts w:hint="eastAsia"/>
        </w:rPr>
        <w:t xml:space="preserve">Javascript </w:t>
      </w:r>
      <w:r w:rsidRPr="00AD558F">
        <w:rPr>
          <w:rFonts w:hint="eastAsia"/>
        </w:rPr>
        <w:t>主要功能包括嵌入在</w:t>
      </w:r>
      <w:r w:rsidRPr="00AD558F">
        <w:rPr>
          <w:rFonts w:hint="eastAsia"/>
        </w:rPr>
        <w:t>Html</w:t>
      </w:r>
      <w:r w:rsidRPr="00AD558F">
        <w:rPr>
          <w:rFonts w:hint="eastAsia"/>
        </w:rPr>
        <w:t>页面中，浏览器对表单元素进行验证，可以通过</w:t>
      </w:r>
      <w:r w:rsidRPr="00AD558F">
        <w:rPr>
          <w:rFonts w:hint="eastAsia"/>
        </w:rPr>
        <w:t>node.js</w:t>
      </w:r>
      <w:r w:rsidRPr="00AD558F">
        <w:rPr>
          <w:rFonts w:hint="eastAsia"/>
        </w:rPr>
        <w:t>进行服务器端编程</w:t>
      </w:r>
      <w:r w:rsidR="008115E3" w:rsidRPr="00326840">
        <w:rPr>
          <w:rFonts w:hint="eastAsia"/>
          <w:vertAlign w:val="superscript"/>
        </w:rPr>
        <w:t>[</w:t>
      </w:r>
      <w:r w:rsidR="008115E3" w:rsidRPr="00326840">
        <w:rPr>
          <w:vertAlign w:val="superscript"/>
        </w:rPr>
        <w:t>1</w:t>
      </w:r>
      <w:r w:rsidR="008115E3">
        <w:rPr>
          <w:vertAlign w:val="superscript"/>
        </w:rPr>
        <w:t>6</w:t>
      </w:r>
      <w:r w:rsidR="008115E3" w:rsidRPr="00326840">
        <w:rPr>
          <w:vertAlign w:val="superscript"/>
        </w:rPr>
        <w:t>]</w:t>
      </w:r>
      <w:r w:rsidRPr="00AD558F">
        <w:rPr>
          <w:rFonts w:hint="eastAsia"/>
        </w:rPr>
        <w:t>。</w:t>
      </w:r>
    </w:p>
    <w:p w14:paraId="05373B83" w14:textId="3B3257F8" w:rsidR="002D6401" w:rsidRPr="00592B13" w:rsidRDefault="00896402" w:rsidP="00592B13">
      <w:pPr>
        <w:pStyle w:val="31"/>
        <w:spacing w:beforeLines="50" w:before="120" w:afterLines="50" w:after="120" w:line="460" w:lineRule="exact"/>
        <w:rPr>
          <w:kern w:val="0"/>
        </w:rPr>
      </w:pPr>
      <w:bookmarkStart w:id="37" w:name="_Toc135873126"/>
      <w:r>
        <w:rPr>
          <w:kern w:val="0"/>
        </w:rPr>
        <w:t>1.</w:t>
      </w:r>
      <w:r w:rsidR="00AC7B1F">
        <w:rPr>
          <w:kern w:val="0"/>
        </w:rPr>
        <w:t>4</w:t>
      </w:r>
      <w:r>
        <w:rPr>
          <w:kern w:val="0"/>
        </w:rPr>
        <w:t>.5</w:t>
      </w:r>
      <w:r w:rsidR="002D6401" w:rsidRPr="00592B13">
        <w:rPr>
          <w:kern w:val="0"/>
        </w:rPr>
        <w:t xml:space="preserve"> </w:t>
      </w:r>
      <w:r w:rsidR="00592B13">
        <w:rPr>
          <w:kern w:val="0"/>
        </w:rPr>
        <w:t>M</w:t>
      </w:r>
      <w:r w:rsidR="00592B13">
        <w:rPr>
          <w:rFonts w:hint="eastAsia"/>
          <w:kern w:val="0"/>
        </w:rPr>
        <w:t>y</w:t>
      </w:r>
      <w:r w:rsidR="00592B13">
        <w:rPr>
          <w:kern w:val="0"/>
        </w:rPr>
        <w:t>SQL</w:t>
      </w:r>
      <w:r w:rsidR="002D6401" w:rsidRPr="00592B13">
        <w:rPr>
          <w:kern w:val="0"/>
        </w:rPr>
        <w:t>数据库</w:t>
      </w:r>
      <w:bookmarkEnd w:id="37"/>
    </w:p>
    <w:p w14:paraId="54E7E18E" w14:textId="3C989507" w:rsidR="002D6401" w:rsidRPr="00AC7B1F" w:rsidRDefault="002D6401" w:rsidP="00AC7B1F">
      <w:pPr>
        <w:spacing w:line="460" w:lineRule="exact"/>
        <w:ind w:firstLineChars="200" w:firstLine="480"/>
        <w:rPr>
          <w:rFonts w:ascii="宋体" w:hAnsi="宋体" w:cs="宋体"/>
        </w:rPr>
      </w:pPr>
      <w:r w:rsidRPr="00935C04">
        <w:rPr>
          <w:rFonts w:ascii="宋体" w:hAnsi="宋体" w:cs="宋体" w:hint="eastAsia"/>
        </w:rPr>
        <w:t>系统使用</w:t>
      </w:r>
      <w:r w:rsidRPr="00CE2985">
        <w:t>MySQL</w:t>
      </w:r>
      <w:r w:rsidRPr="00935C04">
        <w:rPr>
          <w:rFonts w:ascii="宋体" w:hAnsi="宋体" w:cs="宋体" w:hint="eastAsia"/>
        </w:rPr>
        <w:t>数据库的原因是其安全、稳定、成熟、可靠性强。</w:t>
      </w:r>
      <w:r w:rsidRPr="00CE2985">
        <w:t>MySQL</w:t>
      </w:r>
      <w:r w:rsidRPr="00935C04">
        <w:rPr>
          <w:rFonts w:ascii="宋体" w:hAnsi="宋体" w:cs="宋体" w:hint="eastAsia"/>
        </w:rPr>
        <w:t>是一个关键性的数据库，比起大型数据库，关系型</w:t>
      </w:r>
      <w:r w:rsidRPr="00CE2985">
        <w:t>MySQL</w:t>
      </w:r>
      <w:r w:rsidRPr="00935C04">
        <w:rPr>
          <w:rFonts w:ascii="宋体" w:hAnsi="宋体" w:cs="宋体" w:hint="eastAsia"/>
        </w:rPr>
        <w:t>数据库具有很强的灵活性。</w:t>
      </w:r>
      <w:r w:rsidRPr="00CE2985">
        <w:t>MySQL</w:t>
      </w:r>
      <w:r w:rsidRPr="00935C04">
        <w:rPr>
          <w:rFonts w:ascii="宋体" w:hAnsi="宋体" w:cs="宋体" w:hint="eastAsia"/>
        </w:rPr>
        <w:t>不但可以和</w:t>
      </w:r>
      <w:r w:rsidRPr="00CE2985">
        <w:t>Java</w:t>
      </w:r>
      <w:r w:rsidRPr="00935C04">
        <w:rPr>
          <w:rFonts w:ascii="宋体" w:hAnsi="宋体" w:cs="宋体" w:hint="eastAsia"/>
        </w:rPr>
        <w:t>语言进行搭建系统，也可以和</w:t>
      </w:r>
      <w:r w:rsidRPr="00CE2985">
        <w:t>php</w:t>
      </w:r>
      <w:r w:rsidRPr="00CE2985">
        <w:t>、</w:t>
      </w:r>
      <w:r w:rsidRPr="00CE2985">
        <w:t>python</w:t>
      </w:r>
      <w:r w:rsidRPr="00935C04">
        <w:rPr>
          <w:rFonts w:ascii="宋体" w:hAnsi="宋体" w:cs="宋体" w:hint="eastAsia"/>
        </w:rPr>
        <w:t>等进行搭配。</w:t>
      </w:r>
      <w:r w:rsidRPr="00CE2985">
        <w:t>MySQL</w:t>
      </w:r>
      <w:r w:rsidRPr="00935C04">
        <w:rPr>
          <w:rFonts w:ascii="宋体" w:hAnsi="宋体" w:cs="宋体" w:hint="eastAsia"/>
        </w:rPr>
        <w:t>数据库可以存储多种格式的内容，常见的有文本，也可以存储整数、浮点数、日期，还可以存储二进制字节，程序中对文件或图片进行处理，转换为二进制数据后。将整个的二进制内容保存在对应的数据库类型字段中，这些二进制文件一般比较大，如果存储在数据库中，比较占用数据库的存储空间。特别是对于具有大量文件系统来说，往往是通过存储文件的路径来实现减轻数据库的读取效率</w:t>
      </w:r>
      <w:r w:rsidR="00405DB0" w:rsidRPr="00326840">
        <w:rPr>
          <w:rFonts w:hint="eastAsia"/>
          <w:vertAlign w:val="superscript"/>
        </w:rPr>
        <w:t>[</w:t>
      </w:r>
      <w:r w:rsidR="00405DB0" w:rsidRPr="00326840">
        <w:rPr>
          <w:vertAlign w:val="superscript"/>
        </w:rPr>
        <w:t>1</w:t>
      </w:r>
      <w:r w:rsidR="00405DB0">
        <w:rPr>
          <w:vertAlign w:val="superscript"/>
        </w:rPr>
        <w:t>7</w:t>
      </w:r>
      <w:r w:rsidR="00405DB0" w:rsidRPr="00326840">
        <w:rPr>
          <w:vertAlign w:val="superscript"/>
        </w:rPr>
        <w:t>]</w:t>
      </w:r>
      <w:r w:rsidRPr="00935C04">
        <w:rPr>
          <w:rFonts w:ascii="宋体" w:hAnsi="宋体" w:cs="宋体" w:hint="eastAsia"/>
        </w:rPr>
        <w:t>。</w:t>
      </w:r>
    </w:p>
    <w:p w14:paraId="5EC4D4E8" w14:textId="3DBE9222" w:rsidR="002D6401" w:rsidRDefault="002D6401" w:rsidP="002D6401">
      <w:pPr>
        <w:pStyle w:val="21"/>
        <w:spacing w:line="460" w:lineRule="exact"/>
        <w:rPr>
          <w:kern w:val="0"/>
        </w:rPr>
      </w:pPr>
      <w:bookmarkStart w:id="38" w:name="_Toc135873127"/>
      <w:r>
        <w:rPr>
          <w:kern w:val="0"/>
        </w:rPr>
        <w:t>1.</w:t>
      </w:r>
      <w:r w:rsidR="00AC7B1F">
        <w:rPr>
          <w:kern w:val="0"/>
        </w:rPr>
        <w:t>5</w:t>
      </w:r>
      <w:r>
        <w:rPr>
          <w:kern w:val="0"/>
        </w:rPr>
        <w:t xml:space="preserve"> </w:t>
      </w:r>
      <w:r w:rsidR="00AC7B1F">
        <w:rPr>
          <w:rFonts w:hint="eastAsia"/>
          <w:kern w:val="0"/>
        </w:rPr>
        <w:t>论文结构</w:t>
      </w:r>
      <w:bookmarkEnd w:id="38"/>
    </w:p>
    <w:p w14:paraId="0BE1E2A3" w14:textId="26E772C7" w:rsidR="003644DA" w:rsidRPr="003644DA" w:rsidRDefault="00A53928" w:rsidP="00B21627">
      <w:pPr>
        <w:spacing w:line="460" w:lineRule="exact"/>
        <w:ind w:firstLine="510"/>
        <w:rPr>
          <w:rFonts w:ascii="宋体" w:hAnsi="宋体" w:cs="宋体"/>
          <w:color w:val="000000"/>
          <w:spacing w:val="8"/>
          <w:kern w:val="0"/>
        </w:rPr>
      </w:pPr>
      <w:r w:rsidRPr="007D1885">
        <w:rPr>
          <w:color w:val="000000"/>
          <w:spacing w:val="8"/>
          <w:kern w:val="0"/>
        </w:rPr>
        <w:t>C++</w:t>
      </w:r>
      <w:r>
        <w:rPr>
          <w:rFonts w:ascii="宋体" w:hAnsi="宋体" w:cs="宋体" w:hint="eastAsia"/>
          <w:color w:val="000000"/>
          <w:spacing w:val="8"/>
          <w:kern w:val="0"/>
        </w:rPr>
        <w:t>编程语言在线学习系统</w:t>
      </w:r>
      <w:r w:rsidR="00B8120B">
        <w:rPr>
          <w:rFonts w:ascii="宋体" w:hAnsi="宋体" w:cs="宋体" w:hint="eastAsia"/>
          <w:color w:val="000000"/>
          <w:spacing w:val="8"/>
          <w:kern w:val="0"/>
        </w:rPr>
        <w:t>的开发，</w:t>
      </w:r>
      <w:r w:rsidR="00CE19F6" w:rsidRPr="00CE19F6">
        <w:rPr>
          <w:rFonts w:ascii="宋体" w:hAnsi="宋体" w:cs="宋体" w:hint="eastAsia"/>
          <w:color w:val="000000"/>
          <w:spacing w:val="8"/>
          <w:kern w:val="0"/>
        </w:rPr>
        <w:t>数据库选择</w:t>
      </w:r>
      <w:r w:rsidR="00DB7241" w:rsidRPr="007D1885">
        <w:rPr>
          <w:color w:val="000000"/>
          <w:spacing w:val="8"/>
          <w:kern w:val="0"/>
        </w:rPr>
        <w:t>MySQL</w:t>
      </w:r>
      <w:r w:rsidR="00CE19F6" w:rsidRPr="00CE19F6">
        <w:rPr>
          <w:rFonts w:ascii="宋体" w:hAnsi="宋体" w:cs="宋体" w:hint="eastAsia"/>
          <w:color w:val="000000"/>
          <w:spacing w:val="8"/>
          <w:kern w:val="0"/>
        </w:rPr>
        <w:t>，</w:t>
      </w:r>
      <w:r w:rsidR="00B8120B">
        <w:rPr>
          <w:rFonts w:ascii="宋体" w:hAnsi="宋体" w:cs="宋体" w:hint="eastAsia"/>
          <w:color w:val="000000"/>
          <w:spacing w:val="8"/>
          <w:kern w:val="0"/>
        </w:rPr>
        <w:t xml:space="preserve"> 后台使用</w:t>
      </w:r>
      <w:r w:rsidR="00CE19F6" w:rsidRPr="007D1885">
        <w:rPr>
          <w:color w:val="000000"/>
          <w:spacing w:val="8"/>
          <w:kern w:val="0"/>
        </w:rPr>
        <w:t>Java</w:t>
      </w:r>
      <w:r w:rsidR="00B8120B">
        <w:rPr>
          <w:rFonts w:ascii="宋体" w:hAnsi="宋体" w:cs="宋体" w:hint="eastAsia"/>
          <w:color w:val="000000"/>
          <w:spacing w:val="8"/>
          <w:kern w:val="0"/>
        </w:rPr>
        <w:t>编程，该语言</w:t>
      </w:r>
      <w:r w:rsidR="00CE19F6" w:rsidRPr="00CE19F6">
        <w:rPr>
          <w:rFonts w:ascii="宋体" w:hAnsi="宋体" w:cs="宋体" w:hint="eastAsia"/>
          <w:color w:val="000000"/>
          <w:spacing w:val="8"/>
          <w:kern w:val="0"/>
        </w:rPr>
        <w:t>是目前最为流行的技术，</w:t>
      </w:r>
      <w:r w:rsidR="00B8120B">
        <w:rPr>
          <w:rFonts w:ascii="宋体" w:hAnsi="宋体" w:cs="宋体" w:hint="eastAsia"/>
          <w:color w:val="000000"/>
          <w:spacing w:val="8"/>
          <w:kern w:val="0"/>
        </w:rPr>
        <w:t>适合开发本网站</w:t>
      </w:r>
      <w:r w:rsidR="006C1245">
        <w:rPr>
          <w:rFonts w:ascii="宋体" w:hAnsi="宋体" w:cs="宋体" w:hint="eastAsia"/>
          <w:color w:val="000000"/>
          <w:spacing w:val="8"/>
          <w:kern w:val="0"/>
        </w:rPr>
        <w:t>。</w:t>
      </w:r>
      <w:r w:rsidR="003644DA" w:rsidRPr="003644DA">
        <w:rPr>
          <w:rFonts w:ascii="宋体" w:hAnsi="宋体" w:cs="宋体" w:hint="eastAsia"/>
          <w:color w:val="000000"/>
          <w:spacing w:val="8"/>
          <w:kern w:val="0"/>
        </w:rPr>
        <w:t>本文利用软件工程的思路进行分析，设计和实现，安排了</w:t>
      </w:r>
      <w:r w:rsidR="005A6B84">
        <w:rPr>
          <w:rFonts w:ascii="宋体" w:hAnsi="宋体" w:cs="宋体" w:hint="eastAsia"/>
          <w:color w:val="000000"/>
          <w:spacing w:val="8"/>
          <w:kern w:val="0"/>
        </w:rPr>
        <w:t>五</w:t>
      </w:r>
      <w:r w:rsidR="003644DA" w:rsidRPr="003644DA">
        <w:rPr>
          <w:rFonts w:ascii="宋体" w:hAnsi="宋体" w:cs="宋体" w:hint="eastAsia"/>
          <w:color w:val="000000"/>
          <w:spacing w:val="8"/>
          <w:kern w:val="0"/>
        </w:rPr>
        <w:t>个章节来进行阐述，下面进行简单的介绍。</w:t>
      </w:r>
    </w:p>
    <w:p w14:paraId="73C04387" w14:textId="6FEFA5CF"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lastRenderedPageBreak/>
        <w:t>第一章首先提出开发</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的背景意义，阐述国内外研究的现状并进行比较，最后得出展望，</w:t>
      </w:r>
    </w:p>
    <w:p w14:paraId="369B1DF2" w14:textId="403369AA" w:rsidR="003644DA" w:rsidRPr="003644DA" w:rsidRDefault="003644DA" w:rsidP="00956E5F">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第二章进行需求分析。先介绍开发系统的可行性，然后规划系统提出需求，并利用用例图来分析各个角色所要具有的功能。</w:t>
      </w:r>
    </w:p>
    <w:p w14:paraId="417AFB6A" w14:textId="77777777"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第三章对系统进行概要</w:t>
      </w:r>
      <w:r w:rsidRPr="003644DA">
        <w:rPr>
          <w:rFonts w:ascii="宋体" w:hAnsi="宋体" w:cs="宋体" w:hint="eastAsia"/>
          <w:color w:val="000000"/>
          <w:spacing w:val="8"/>
          <w:kern w:val="0"/>
        </w:rPr>
        <w:t>的设计。</w:t>
      </w:r>
    </w:p>
    <w:p w14:paraId="3FB3FA79" w14:textId="7864D179"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第四章对系统进行详细</w:t>
      </w:r>
      <w:r w:rsidRPr="003644DA">
        <w:rPr>
          <w:rFonts w:ascii="宋体" w:hAnsi="宋体" w:cs="宋体" w:hint="eastAsia"/>
          <w:color w:val="000000"/>
          <w:spacing w:val="8"/>
          <w:kern w:val="0"/>
        </w:rPr>
        <w:t>的设计。</w:t>
      </w:r>
    </w:p>
    <w:p w14:paraId="0BDEED46" w14:textId="2DA18CEB" w:rsidR="003644DA" w:rsidRPr="003644DA" w:rsidRDefault="003644DA" w:rsidP="00A463BD">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第五章进行系统的测试，通过测试用例来逐条测试完善系统。</w:t>
      </w:r>
      <w:r w:rsidR="00A463BD">
        <w:rPr>
          <w:rFonts w:ascii="宋体" w:hAnsi="宋体" w:cs="宋体"/>
          <w:color w:val="000000"/>
          <w:spacing w:val="8"/>
          <w:kern w:val="0"/>
        </w:rPr>
        <w:br w:type="page"/>
      </w:r>
    </w:p>
    <w:p w14:paraId="03FF9754" w14:textId="2EC66A6D" w:rsidR="000E5C98" w:rsidRDefault="00E55AF4" w:rsidP="00CE2985">
      <w:pPr>
        <w:pStyle w:val="1"/>
        <w:spacing w:beforeLines="50" w:before="120" w:afterLines="150" w:after="360" w:line="460" w:lineRule="exact"/>
      </w:pPr>
      <w:bookmarkStart w:id="39" w:name="_Toc135873128"/>
      <w:r>
        <w:rPr>
          <w:rFonts w:hint="eastAsia"/>
        </w:rPr>
        <w:lastRenderedPageBreak/>
        <w:t>第</w:t>
      </w:r>
      <w:r w:rsidR="00002941">
        <w:rPr>
          <w:rFonts w:hint="eastAsia"/>
        </w:rPr>
        <w:t>2</w:t>
      </w:r>
      <w:r>
        <w:rPr>
          <w:rFonts w:hint="eastAsia"/>
        </w:rPr>
        <w:t>章</w:t>
      </w:r>
      <w:r>
        <w:rPr>
          <w:rFonts w:hint="eastAsia"/>
        </w:rPr>
        <w:t xml:space="preserve">  </w:t>
      </w:r>
      <w:r w:rsidR="00872530">
        <w:rPr>
          <w:rFonts w:hint="eastAsia"/>
        </w:rPr>
        <w:t>需求</w:t>
      </w:r>
      <w:r>
        <w:rPr>
          <w:rFonts w:hint="eastAsia"/>
        </w:rPr>
        <w:t>分析</w:t>
      </w:r>
      <w:bookmarkEnd w:id="39"/>
    </w:p>
    <w:p w14:paraId="0CED9471" w14:textId="497CAE2A" w:rsidR="00AA14FC" w:rsidRPr="00AA14FC" w:rsidRDefault="00AA14FC" w:rsidP="00AA14FC">
      <w:pPr>
        <w:pStyle w:val="af4"/>
        <w:spacing w:line="460" w:lineRule="exact"/>
        <w:ind w:firstLine="480"/>
      </w:pPr>
      <w:r>
        <w:rPr>
          <w:rFonts w:hint="eastAsia"/>
        </w:rPr>
        <w:t>需求分析是一个非常重要的环节，</w:t>
      </w:r>
      <w:r w:rsidR="002A3028">
        <w:rPr>
          <w:rFonts w:hint="eastAsia"/>
        </w:rPr>
        <w:t>它</w:t>
      </w:r>
      <w:r>
        <w:rPr>
          <w:rFonts w:hint="eastAsia"/>
        </w:rPr>
        <w:t>可以对更多的类似的项目进行调查，从而获得对用户应用有利的需求。本章从系统的设计目标、功能需求、项目可行性和系统用例的角度展开了分析，确保了程序项目的整体设计具有全面性和高效性</w:t>
      </w:r>
      <w:r w:rsidR="006F1F05" w:rsidRPr="00326840">
        <w:rPr>
          <w:rFonts w:hint="eastAsia"/>
          <w:vertAlign w:val="superscript"/>
        </w:rPr>
        <w:t>[</w:t>
      </w:r>
      <w:r w:rsidR="006F1F05" w:rsidRPr="00326840">
        <w:rPr>
          <w:vertAlign w:val="superscript"/>
        </w:rPr>
        <w:t>1</w:t>
      </w:r>
      <w:r w:rsidR="006F1F05">
        <w:rPr>
          <w:vertAlign w:val="superscript"/>
        </w:rPr>
        <w:t>8</w:t>
      </w:r>
      <w:r w:rsidR="006F1F05" w:rsidRPr="00326840">
        <w:rPr>
          <w:vertAlign w:val="superscript"/>
        </w:rPr>
        <w:t>]</w:t>
      </w:r>
      <w:r>
        <w:rPr>
          <w:rFonts w:hint="eastAsia"/>
        </w:rPr>
        <w:t>。</w:t>
      </w:r>
    </w:p>
    <w:p w14:paraId="7F5D2164" w14:textId="47637CBC" w:rsidR="000E5C98" w:rsidRDefault="00002941">
      <w:pPr>
        <w:pStyle w:val="21"/>
      </w:pPr>
      <w:bookmarkStart w:id="40" w:name="_Toc135873129"/>
      <w:r>
        <w:t>2</w:t>
      </w:r>
      <w:r w:rsidR="00E55AF4">
        <w:t xml:space="preserve">.1 </w:t>
      </w:r>
      <w:r w:rsidR="00E55AF4">
        <w:rPr>
          <w:rFonts w:hint="eastAsia"/>
        </w:rPr>
        <w:t>可行性分析</w:t>
      </w:r>
      <w:bookmarkEnd w:id="40"/>
    </w:p>
    <w:p w14:paraId="7C9443B3" w14:textId="14AACD33" w:rsidR="000E5C98" w:rsidRDefault="00002941" w:rsidP="00CE2985">
      <w:pPr>
        <w:pStyle w:val="31"/>
        <w:spacing w:beforeLines="50" w:before="120" w:afterLines="50" w:after="120" w:line="460" w:lineRule="exact"/>
        <w:rPr>
          <w:kern w:val="0"/>
        </w:rPr>
      </w:pPr>
      <w:bookmarkStart w:id="41" w:name="_Toc135873130"/>
      <w:bookmarkStart w:id="42" w:name="_Toc267495745"/>
      <w:bookmarkStart w:id="43" w:name="_Toc10971"/>
      <w:bookmarkStart w:id="44" w:name="_Toc5048"/>
      <w:bookmarkStart w:id="45" w:name="_Toc4423"/>
      <w:r>
        <w:rPr>
          <w:kern w:val="0"/>
        </w:rPr>
        <w:t>2</w:t>
      </w:r>
      <w:r w:rsidR="00E55AF4">
        <w:rPr>
          <w:rFonts w:hint="eastAsia"/>
          <w:kern w:val="0"/>
        </w:rPr>
        <w:t>.1.1</w:t>
      </w:r>
      <w:r w:rsidR="00E55AF4">
        <w:rPr>
          <w:rFonts w:hint="eastAsia"/>
          <w:kern w:val="0"/>
        </w:rPr>
        <w:t>技术</w:t>
      </w:r>
      <w:r w:rsidR="00E55AF4">
        <w:rPr>
          <w:kern w:val="0"/>
        </w:rPr>
        <w:t>可行性分析</w:t>
      </w:r>
      <w:bookmarkEnd w:id="41"/>
    </w:p>
    <w:p w14:paraId="5EF61A91" w14:textId="0D45270D"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开发</w:t>
      </w:r>
      <w:r w:rsidR="00A53928" w:rsidRPr="00486156">
        <w:rPr>
          <w:rFonts w:eastAsiaTheme="minorEastAsia" w:hint="eastAsia"/>
          <w:szCs w:val="24"/>
        </w:rPr>
        <w:t>C++</w:t>
      </w:r>
      <w:r w:rsidR="00A53928" w:rsidRPr="00486156">
        <w:rPr>
          <w:rFonts w:eastAsiaTheme="minorEastAsia" w:hint="eastAsia"/>
          <w:szCs w:val="24"/>
        </w:rPr>
        <w:t>编程语言在线学习系统</w:t>
      </w:r>
      <w:r w:rsidRPr="00486156">
        <w:rPr>
          <w:rFonts w:eastAsiaTheme="minorEastAsia" w:hint="eastAsia"/>
          <w:szCs w:val="24"/>
        </w:rPr>
        <w:t>，使用</w:t>
      </w:r>
      <w:r w:rsidRPr="00486156">
        <w:rPr>
          <w:rFonts w:eastAsiaTheme="minorEastAsia" w:hint="eastAsia"/>
          <w:szCs w:val="24"/>
        </w:rPr>
        <w:t>Java</w:t>
      </w:r>
      <w:r w:rsidRPr="00486156">
        <w:rPr>
          <w:rFonts w:eastAsiaTheme="minorEastAsia" w:hint="eastAsia"/>
          <w:szCs w:val="24"/>
        </w:rPr>
        <w:t>语言和</w:t>
      </w:r>
      <w:r w:rsidRPr="00486156">
        <w:rPr>
          <w:rFonts w:eastAsiaTheme="minorEastAsia" w:hint="eastAsia"/>
          <w:szCs w:val="24"/>
        </w:rPr>
        <w:t>MySQL</w:t>
      </w:r>
      <w:r w:rsidRPr="00486156">
        <w:rPr>
          <w:rFonts w:eastAsiaTheme="minorEastAsia" w:hint="eastAsia"/>
          <w:szCs w:val="24"/>
        </w:rPr>
        <w:t>数据库，前台使用</w:t>
      </w:r>
      <w:r w:rsidRPr="00486156">
        <w:rPr>
          <w:rFonts w:eastAsiaTheme="minorEastAsia" w:hint="eastAsia"/>
          <w:szCs w:val="24"/>
        </w:rPr>
        <w:t>Html</w:t>
      </w:r>
      <w:r w:rsidRPr="00486156">
        <w:rPr>
          <w:rFonts w:eastAsiaTheme="minorEastAsia" w:hint="eastAsia"/>
          <w:szCs w:val="24"/>
        </w:rPr>
        <w:t>和</w:t>
      </w:r>
      <w:r w:rsidRPr="00486156">
        <w:rPr>
          <w:rFonts w:eastAsiaTheme="minorEastAsia"/>
          <w:szCs w:val="24"/>
        </w:rPr>
        <w:t>J</w:t>
      </w:r>
      <w:r w:rsidRPr="00486156">
        <w:rPr>
          <w:rFonts w:eastAsiaTheme="minorEastAsia" w:hint="eastAsia"/>
          <w:szCs w:val="24"/>
        </w:rPr>
        <w:t>avascript</w:t>
      </w:r>
      <w:r w:rsidRPr="00486156">
        <w:rPr>
          <w:rFonts w:eastAsiaTheme="minorEastAsia" w:hint="eastAsia"/>
          <w:szCs w:val="24"/>
        </w:rPr>
        <w:t>。众所周知，目前</w:t>
      </w:r>
      <w:r w:rsidRPr="00486156">
        <w:rPr>
          <w:rFonts w:eastAsiaTheme="minorEastAsia" w:hint="eastAsia"/>
          <w:szCs w:val="24"/>
        </w:rPr>
        <w:t>Java</w:t>
      </w:r>
      <w:r w:rsidRPr="00486156">
        <w:rPr>
          <w:rFonts w:eastAsiaTheme="minorEastAsia" w:hint="eastAsia"/>
          <w:szCs w:val="24"/>
        </w:rPr>
        <w:t>语言已经发展几十年，广泛应用于大型的企业网站、应用程序和管理系统中。对于本系统来说，完全可以解决其前后台对应的逻辑关系和数据传输。另外，本人经过大学几年的学习和课外自学，熟悉</w:t>
      </w:r>
      <w:r w:rsidRPr="00486156">
        <w:rPr>
          <w:rFonts w:eastAsiaTheme="minorEastAsia" w:hint="eastAsia"/>
          <w:szCs w:val="24"/>
        </w:rPr>
        <w:t>Java</w:t>
      </w:r>
      <w:r w:rsidRPr="00486156">
        <w:rPr>
          <w:rFonts w:eastAsiaTheme="minorEastAsia" w:hint="eastAsia"/>
          <w:szCs w:val="24"/>
        </w:rPr>
        <w:t>编程语言。具有运行编写</w:t>
      </w:r>
      <w:r w:rsidRPr="00486156">
        <w:rPr>
          <w:rFonts w:eastAsiaTheme="minorEastAsia" w:hint="eastAsia"/>
          <w:szCs w:val="24"/>
        </w:rPr>
        <w:t>Java</w:t>
      </w:r>
      <w:r w:rsidRPr="00486156">
        <w:rPr>
          <w:rFonts w:eastAsiaTheme="minorEastAsia" w:hint="eastAsia"/>
          <w:szCs w:val="24"/>
        </w:rPr>
        <w:t>语言的能力，如果遇到一些疑难问题。也可以通过上网查找方案，或者是咨询辅导老师来解决，所以在开发本系统方面技术上具有可行性。</w:t>
      </w:r>
    </w:p>
    <w:p w14:paraId="22662649" w14:textId="3D22E2F7" w:rsidR="000E5C98" w:rsidRDefault="00002941" w:rsidP="00B311B3">
      <w:pPr>
        <w:pStyle w:val="31"/>
        <w:spacing w:beforeLines="50" w:before="120" w:afterLines="50" w:after="120" w:line="460" w:lineRule="exact"/>
        <w:rPr>
          <w:kern w:val="0"/>
        </w:rPr>
      </w:pPr>
      <w:bookmarkStart w:id="46" w:name="_Toc135873131"/>
      <w:r>
        <w:rPr>
          <w:kern w:val="0"/>
        </w:rPr>
        <w:t>2</w:t>
      </w:r>
      <w:r w:rsidR="00E55AF4">
        <w:rPr>
          <w:rFonts w:hint="eastAsia"/>
          <w:kern w:val="0"/>
        </w:rPr>
        <w:t>.1.</w:t>
      </w:r>
      <w:r w:rsidR="00E55AF4">
        <w:rPr>
          <w:kern w:val="0"/>
        </w:rPr>
        <w:t>2</w:t>
      </w:r>
      <w:r w:rsidR="00E55AF4">
        <w:rPr>
          <w:rFonts w:hint="eastAsia"/>
          <w:kern w:val="0"/>
        </w:rPr>
        <w:t>经济</w:t>
      </w:r>
      <w:r w:rsidR="00E55AF4">
        <w:rPr>
          <w:kern w:val="0"/>
        </w:rPr>
        <w:t>可行性分析</w:t>
      </w:r>
      <w:bookmarkEnd w:id="46"/>
    </w:p>
    <w:p w14:paraId="43D790CA" w14:textId="5EF2C5C9"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一方面，开发本系统的软件都是免费的，只需要下载相应的版本，安装在电脑主机上即可，不涉及到版权纠纷，不需要购买费用等，投入较少。然后开发完成系统之后，可以降低管理员管理成本，帮助管理员提高管理效率，节省了大量的人力物力，其收益是持续性的，所以在经济上是可行的。</w:t>
      </w:r>
    </w:p>
    <w:p w14:paraId="3FDA8028" w14:textId="43DDDB9B" w:rsidR="000E5C98" w:rsidRDefault="00002941" w:rsidP="00B311B3">
      <w:pPr>
        <w:pStyle w:val="31"/>
        <w:spacing w:beforeLines="50" w:before="120" w:afterLines="50" w:after="120" w:line="460" w:lineRule="exact"/>
        <w:rPr>
          <w:kern w:val="0"/>
        </w:rPr>
      </w:pPr>
      <w:bookmarkStart w:id="47" w:name="_Toc135873132"/>
      <w:r>
        <w:rPr>
          <w:kern w:val="0"/>
        </w:rPr>
        <w:t>2</w:t>
      </w:r>
      <w:r w:rsidR="00E55AF4">
        <w:rPr>
          <w:rFonts w:hint="eastAsia"/>
          <w:kern w:val="0"/>
        </w:rPr>
        <w:t>.1.</w:t>
      </w:r>
      <w:r w:rsidR="00E55AF4">
        <w:rPr>
          <w:kern w:val="0"/>
        </w:rPr>
        <w:t>3</w:t>
      </w:r>
      <w:r w:rsidR="00E6485A">
        <w:rPr>
          <w:rFonts w:hint="eastAsia"/>
          <w:kern w:val="0"/>
        </w:rPr>
        <w:t>操作</w:t>
      </w:r>
      <w:r w:rsidR="00E55AF4">
        <w:rPr>
          <w:kern w:val="0"/>
        </w:rPr>
        <w:t>可行性分析</w:t>
      </w:r>
      <w:bookmarkEnd w:id="47"/>
    </w:p>
    <w:bookmarkEnd w:id="42"/>
    <w:bookmarkEnd w:id="43"/>
    <w:bookmarkEnd w:id="44"/>
    <w:bookmarkEnd w:id="45"/>
    <w:p w14:paraId="2F2370EB" w14:textId="55D6B74C" w:rsidR="000E5C98" w:rsidRDefault="00E6485A" w:rsidP="00B311B3">
      <w:pPr>
        <w:spacing w:line="460" w:lineRule="exact"/>
        <w:ind w:firstLineChars="200" w:firstLine="480"/>
        <w:rPr>
          <w:kern w:val="0"/>
        </w:rPr>
      </w:pPr>
      <w:r w:rsidRPr="004C0E33">
        <w:rPr>
          <w:rFonts w:hint="eastAsia"/>
        </w:rPr>
        <w:t>本系统目前设计的理念是按照正常的前后台设计，后台管理员登录后对各种信息进行管理。在前台会员是具有浏览或</w:t>
      </w:r>
      <w:r w:rsidR="00750789">
        <w:rPr>
          <w:rFonts w:hint="eastAsia"/>
        </w:rPr>
        <w:t>下载</w:t>
      </w:r>
      <w:r w:rsidRPr="004C0E33">
        <w:rPr>
          <w:rFonts w:hint="eastAsia"/>
        </w:rPr>
        <w:t>的权限，各种操作所见即所得，不需要操作文档和专业的岗位培训即可胜任，所以在操作上具有可行性。</w:t>
      </w:r>
    </w:p>
    <w:p w14:paraId="7DAFBD89" w14:textId="4AC0BD94" w:rsidR="000E5C98" w:rsidRPr="00CD1906" w:rsidRDefault="00002941" w:rsidP="00B311B3">
      <w:pPr>
        <w:pStyle w:val="21"/>
        <w:spacing w:line="460" w:lineRule="exact"/>
      </w:pPr>
      <w:bookmarkStart w:id="48" w:name="_Toc135873133"/>
      <w:r>
        <w:t>2</w:t>
      </w:r>
      <w:r w:rsidR="00E55AF4" w:rsidRPr="00CD1906">
        <w:rPr>
          <w:rFonts w:hint="eastAsia"/>
        </w:rPr>
        <w:t>.2</w:t>
      </w:r>
      <w:r w:rsidR="00E55AF4" w:rsidRPr="00CD1906">
        <w:t xml:space="preserve"> </w:t>
      </w:r>
      <w:r w:rsidR="00E55AF4" w:rsidRPr="00CD1906">
        <w:rPr>
          <w:rFonts w:hint="eastAsia"/>
        </w:rPr>
        <w:t>功能性需求分析</w:t>
      </w:r>
      <w:bookmarkEnd w:id="48"/>
    </w:p>
    <w:p w14:paraId="54368904" w14:textId="4547C62A" w:rsidR="001E7262" w:rsidRPr="00486156" w:rsidRDefault="00A53928"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C++</w:t>
      </w:r>
      <w:r w:rsidRPr="00486156">
        <w:rPr>
          <w:rFonts w:eastAsiaTheme="minorEastAsia" w:hint="eastAsia"/>
          <w:szCs w:val="24"/>
        </w:rPr>
        <w:t>编程语言在线学习系统</w:t>
      </w:r>
      <w:r w:rsidR="001E7262" w:rsidRPr="00486156">
        <w:rPr>
          <w:rFonts w:eastAsiaTheme="minorEastAsia" w:hint="eastAsia"/>
          <w:szCs w:val="24"/>
        </w:rPr>
        <w:t>为</w:t>
      </w:r>
      <w:r w:rsidR="00894263" w:rsidRPr="00486156">
        <w:rPr>
          <w:rFonts w:eastAsiaTheme="minorEastAsia" w:hint="eastAsia"/>
          <w:szCs w:val="24"/>
        </w:rPr>
        <w:t>学生</w:t>
      </w:r>
      <w:r w:rsidR="001E7262" w:rsidRPr="00486156">
        <w:rPr>
          <w:rFonts w:eastAsiaTheme="minorEastAsia" w:hint="eastAsia"/>
          <w:szCs w:val="24"/>
        </w:rPr>
        <w:t>提供</w:t>
      </w:r>
      <w:r w:rsidR="00894263" w:rsidRPr="00486156">
        <w:rPr>
          <w:rFonts w:eastAsiaTheme="minorEastAsia" w:hint="eastAsia"/>
          <w:szCs w:val="24"/>
        </w:rPr>
        <w:t>课程在线学习</w:t>
      </w:r>
      <w:r w:rsidR="001E7262" w:rsidRPr="00486156">
        <w:rPr>
          <w:rFonts w:eastAsiaTheme="minorEastAsia" w:hint="eastAsia"/>
          <w:szCs w:val="24"/>
        </w:rPr>
        <w:t>服务的系统，</w:t>
      </w:r>
      <w:r w:rsidR="00894263" w:rsidRPr="00486156">
        <w:rPr>
          <w:rFonts w:eastAsiaTheme="minorEastAsia" w:hint="eastAsia"/>
          <w:szCs w:val="24"/>
        </w:rPr>
        <w:t>管理员</w:t>
      </w:r>
      <w:r w:rsidR="001E7262" w:rsidRPr="00486156">
        <w:rPr>
          <w:rFonts w:eastAsiaTheme="minorEastAsia" w:hint="eastAsia"/>
          <w:szCs w:val="24"/>
        </w:rPr>
        <w:t>通过登录系统，管理</w:t>
      </w:r>
      <w:r w:rsidR="004D4C51" w:rsidRPr="00486156">
        <w:rPr>
          <w:rFonts w:eastAsiaTheme="minorEastAsia" w:hint="eastAsia"/>
          <w:szCs w:val="24"/>
        </w:rPr>
        <w:t>学生信息、老师信息、系统信息等。而老师登录后，管理</w:t>
      </w:r>
      <w:r w:rsidR="00894263" w:rsidRPr="00486156">
        <w:rPr>
          <w:rFonts w:eastAsiaTheme="minorEastAsia" w:hint="eastAsia"/>
          <w:szCs w:val="24"/>
        </w:rPr>
        <w:t>课程</w:t>
      </w:r>
      <w:r w:rsidR="001E7262" w:rsidRPr="00486156">
        <w:rPr>
          <w:rFonts w:eastAsiaTheme="minorEastAsia" w:hint="eastAsia"/>
          <w:szCs w:val="24"/>
        </w:rPr>
        <w:t>信息、</w:t>
      </w:r>
      <w:r w:rsidR="00894263" w:rsidRPr="00486156">
        <w:rPr>
          <w:rFonts w:eastAsiaTheme="minorEastAsia" w:hint="eastAsia"/>
          <w:szCs w:val="24"/>
        </w:rPr>
        <w:t>课程公告</w:t>
      </w:r>
      <w:r w:rsidR="001E7262" w:rsidRPr="00486156">
        <w:rPr>
          <w:rFonts w:eastAsiaTheme="minorEastAsia" w:hint="eastAsia"/>
          <w:szCs w:val="24"/>
        </w:rPr>
        <w:t>信息、</w:t>
      </w:r>
      <w:r w:rsidR="00CD1906" w:rsidRPr="00486156">
        <w:rPr>
          <w:rFonts w:eastAsiaTheme="minorEastAsia" w:hint="eastAsia"/>
          <w:szCs w:val="24"/>
        </w:rPr>
        <w:t>咨询论坛</w:t>
      </w:r>
      <w:r w:rsidR="00894263" w:rsidRPr="00486156">
        <w:rPr>
          <w:rFonts w:eastAsiaTheme="minorEastAsia" w:hint="eastAsia"/>
          <w:szCs w:val="24"/>
        </w:rPr>
        <w:t>信息</w:t>
      </w:r>
      <w:r w:rsidR="00C6324F" w:rsidRPr="00486156">
        <w:rPr>
          <w:rFonts w:eastAsiaTheme="minorEastAsia" w:hint="eastAsia"/>
          <w:szCs w:val="24"/>
        </w:rPr>
        <w:t>等</w:t>
      </w:r>
      <w:r w:rsidR="001E7262" w:rsidRPr="00486156">
        <w:rPr>
          <w:rFonts w:eastAsiaTheme="minorEastAsia" w:hint="eastAsia"/>
          <w:szCs w:val="24"/>
        </w:rPr>
        <w:t>。需要</w:t>
      </w:r>
      <w:r w:rsidR="003C73FB" w:rsidRPr="00486156">
        <w:rPr>
          <w:rFonts w:eastAsiaTheme="minorEastAsia" w:hint="eastAsia"/>
          <w:szCs w:val="24"/>
        </w:rPr>
        <w:t>学习</w:t>
      </w:r>
      <w:r w:rsidR="001E7262" w:rsidRPr="00486156">
        <w:rPr>
          <w:rFonts w:eastAsiaTheme="minorEastAsia" w:hint="eastAsia"/>
          <w:szCs w:val="24"/>
        </w:rPr>
        <w:t>的</w:t>
      </w:r>
      <w:r w:rsidR="003C73FB" w:rsidRPr="00486156">
        <w:rPr>
          <w:rFonts w:eastAsiaTheme="minorEastAsia" w:hint="eastAsia"/>
          <w:szCs w:val="24"/>
        </w:rPr>
        <w:t>学生</w:t>
      </w:r>
      <w:r w:rsidR="001E7262" w:rsidRPr="00486156">
        <w:rPr>
          <w:rFonts w:eastAsiaTheme="minorEastAsia" w:hint="eastAsia"/>
          <w:szCs w:val="24"/>
        </w:rPr>
        <w:t>浏览网站，查询所有的</w:t>
      </w:r>
      <w:r w:rsidR="003C73FB" w:rsidRPr="00486156">
        <w:rPr>
          <w:rFonts w:eastAsiaTheme="minorEastAsia" w:hint="eastAsia"/>
          <w:szCs w:val="24"/>
        </w:rPr>
        <w:t>课程</w:t>
      </w:r>
      <w:r w:rsidR="001E7262" w:rsidRPr="00486156">
        <w:rPr>
          <w:rFonts w:eastAsiaTheme="minorEastAsia" w:hint="eastAsia"/>
          <w:szCs w:val="24"/>
        </w:rPr>
        <w:t>信息，可以支持不同条件的搜索，包括</w:t>
      </w:r>
      <w:r w:rsidR="003C73FB" w:rsidRPr="00486156">
        <w:rPr>
          <w:rFonts w:eastAsiaTheme="minorEastAsia" w:hint="eastAsia"/>
          <w:szCs w:val="24"/>
        </w:rPr>
        <w:t>类别和课程名称</w:t>
      </w:r>
      <w:r w:rsidR="001E7262" w:rsidRPr="00486156">
        <w:rPr>
          <w:rFonts w:eastAsiaTheme="minorEastAsia" w:hint="eastAsia"/>
          <w:szCs w:val="24"/>
        </w:rPr>
        <w:t>，选择适合自己的</w:t>
      </w:r>
      <w:r w:rsidR="003C73FB" w:rsidRPr="00486156">
        <w:rPr>
          <w:rFonts w:eastAsiaTheme="minorEastAsia" w:hint="eastAsia"/>
          <w:szCs w:val="24"/>
        </w:rPr>
        <w:t>学习内容</w:t>
      </w:r>
      <w:r w:rsidR="001E7262" w:rsidRPr="00486156">
        <w:rPr>
          <w:rFonts w:eastAsiaTheme="minorEastAsia" w:hint="eastAsia"/>
          <w:szCs w:val="24"/>
        </w:rPr>
        <w:t>，并可</w:t>
      </w:r>
      <w:r w:rsidR="001E7262" w:rsidRPr="00486156">
        <w:rPr>
          <w:rFonts w:eastAsiaTheme="minorEastAsia" w:hint="eastAsia"/>
          <w:szCs w:val="24"/>
        </w:rPr>
        <w:lastRenderedPageBreak/>
        <w:t>以通过网站查询最新</w:t>
      </w:r>
      <w:r w:rsidR="003C73FB" w:rsidRPr="00486156">
        <w:rPr>
          <w:rFonts w:eastAsiaTheme="minorEastAsia" w:hint="eastAsia"/>
          <w:szCs w:val="24"/>
        </w:rPr>
        <w:t>公告</w:t>
      </w:r>
      <w:r w:rsidR="001E7262" w:rsidRPr="00486156">
        <w:rPr>
          <w:rFonts w:eastAsiaTheme="minorEastAsia" w:hint="eastAsia"/>
          <w:szCs w:val="24"/>
        </w:rPr>
        <w:t>、注意事项以及日常通知等信息。如果没有个人账户，需要通过注册后获取账号，系统保存用户的用户名和密码信息，拥有账号密码后即可登录。对疑难问题进行</w:t>
      </w:r>
      <w:r w:rsidR="00CD1906" w:rsidRPr="00486156">
        <w:rPr>
          <w:rFonts w:eastAsiaTheme="minorEastAsia" w:hint="eastAsia"/>
          <w:szCs w:val="24"/>
        </w:rPr>
        <w:t>咨询论坛</w:t>
      </w:r>
      <w:r w:rsidR="001E7262" w:rsidRPr="00486156">
        <w:rPr>
          <w:rFonts w:eastAsiaTheme="minorEastAsia" w:hint="eastAsia"/>
          <w:szCs w:val="24"/>
        </w:rPr>
        <w:t>，也可以查看其他人的</w:t>
      </w:r>
      <w:r w:rsidR="00CD1906" w:rsidRPr="00486156">
        <w:rPr>
          <w:rFonts w:eastAsiaTheme="minorEastAsia" w:hint="eastAsia"/>
          <w:szCs w:val="24"/>
        </w:rPr>
        <w:t>咨询论坛</w:t>
      </w:r>
      <w:r w:rsidR="001E7262" w:rsidRPr="00486156">
        <w:rPr>
          <w:rFonts w:eastAsiaTheme="minorEastAsia" w:hint="eastAsia"/>
          <w:szCs w:val="24"/>
        </w:rPr>
        <w:t>问题以及管理员的回复信息。</w:t>
      </w:r>
    </w:p>
    <w:p w14:paraId="1249FF9F" w14:textId="77777777" w:rsidR="00924AB3" w:rsidRDefault="00924AB3" w:rsidP="00924AB3">
      <w:pPr>
        <w:pStyle w:val="31"/>
        <w:spacing w:before="120" w:after="120"/>
      </w:pPr>
      <w:bookmarkStart w:id="49" w:name="_Toc12535"/>
      <w:bookmarkStart w:id="50" w:name="_Toc134981882"/>
      <w:bookmarkStart w:id="51" w:name="_Toc21691"/>
      <w:bookmarkStart w:id="52" w:name="_Toc26584"/>
      <w:bookmarkStart w:id="53" w:name="_Toc30182"/>
      <w:bookmarkStart w:id="54" w:name="_Toc1916"/>
      <w:bookmarkStart w:id="55" w:name="_Toc1053"/>
      <w:bookmarkStart w:id="56" w:name="_Toc9884"/>
      <w:bookmarkStart w:id="57" w:name="_Toc1973"/>
      <w:bookmarkStart w:id="58" w:name="_Toc12636"/>
      <w:bookmarkStart w:id="59" w:name="_Toc5741"/>
      <w:bookmarkStart w:id="60" w:name="_Toc2860"/>
      <w:bookmarkStart w:id="61" w:name="_Toc6015"/>
      <w:bookmarkStart w:id="62" w:name="_Toc2345"/>
      <w:bookmarkStart w:id="63" w:name="_Toc135873134"/>
      <w:r>
        <w:rPr>
          <w:lang w:bidi="ar"/>
        </w:rPr>
        <w:t>2</w:t>
      </w:r>
      <w:r>
        <w:rPr>
          <w:rFonts w:hint="eastAsia"/>
          <w:lang w:bidi="ar"/>
        </w:rPr>
        <w:t xml:space="preserve">.2.1 </w:t>
      </w:r>
      <w:bookmarkEnd w:id="49"/>
      <w:bookmarkEnd w:id="50"/>
      <w:bookmarkEnd w:id="51"/>
      <w:bookmarkEnd w:id="52"/>
      <w:bookmarkEnd w:id="53"/>
      <w:bookmarkEnd w:id="54"/>
      <w:bookmarkEnd w:id="55"/>
      <w:bookmarkEnd w:id="56"/>
      <w:bookmarkEnd w:id="57"/>
      <w:bookmarkEnd w:id="58"/>
      <w:bookmarkEnd w:id="59"/>
      <w:bookmarkEnd w:id="60"/>
      <w:bookmarkEnd w:id="61"/>
      <w:bookmarkEnd w:id="62"/>
      <w:r>
        <w:rPr>
          <w:rFonts w:hint="eastAsia"/>
          <w:lang w:bidi="ar"/>
        </w:rPr>
        <w:t>系统参与者</w:t>
      </w:r>
      <w:bookmarkEnd w:id="63"/>
    </w:p>
    <w:p w14:paraId="302F3BBC" w14:textId="78C360EE" w:rsidR="00924AB3" w:rsidRPr="00EB0E9B" w:rsidRDefault="0042075C" w:rsidP="00781BB4">
      <w:pPr>
        <w:spacing w:line="460" w:lineRule="exact"/>
        <w:ind w:firstLineChars="200" w:firstLine="480"/>
        <w:rPr>
          <w:rFonts w:ascii="宋体" w:hAnsi="宋体"/>
        </w:rPr>
      </w:pPr>
      <w:r w:rsidRPr="001E7262">
        <w:rPr>
          <w:rFonts w:ascii="宋体" w:hAnsi="宋体" w:hint="eastAsia"/>
        </w:rPr>
        <w:t>从用户角度，本系统包括系统管理员</w:t>
      </w:r>
      <w:r>
        <w:rPr>
          <w:rFonts w:ascii="宋体" w:hAnsi="宋体" w:hint="eastAsia"/>
        </w:rPr>
        <w:t>、老师</w:t>
      </w:r>
      <w:r w:rsidRPr="001E7262">
        <w:rPr>
          <w:rFonts w:ascii="宋体" w:hAnsi="宋体" w:hint="eastAsia"/>
        </w:rPr>
        <w:t>和</w:t>
      </w:r>
      <w:r>
        <w:rPr>
          <w:rFonts w:ascii="宋体" w:hAnsi="宋体" w:hint="eastAsia"/>
        </w:rPr>
        <w:t>学生三种</w:t>
      </w:r>
      <w:r w:rsidRPr="001E7262">
        <w:rPr>
          <w:rFonts w:ascii="宋体" w:hAnsi="宋体" w:hint="eastAsia"/>
        </w:rPr>
        <w:t>用户，下面对这两种用户进行介绍。</w:t>
      </w:r>
      <w:r w:rsidR="00924AB3" w:rsidRPr="00EB0E9B">
        <w:rPr>
          <w:rFonts w:ascii="宋体" w:hAnsi="宋体" w:hint="eastAsia"/>
        </w:rPr>
        <w:t>参与者词汇表如表</w:t>
      </w:r>
      <w:r w:rsidR="00924AB3" w:rsidRPr="00EB0E9B">
        <w:rPr>
          <w:rFonts w:ascii="宋体" w:hAnsi="宋体"/>
        </w:rPr>
        <w:t>2-1</w:t>
      </w:r>
      <w:r w:rsidR="00924AB3" w:rsidRPr="00EB0E9B">
        <w:rPr>
          <w:rFonts w:ascii="宋体" w:hAnsi="宋体" w:hint="eastAsia"/>
        </w:rPr>
        <w:t>所示。</w:t>
      </w:r>
    </w:p>
    <w:p w14:paraId="1F135EF6" w14:textId="77777777" w:rsidR="00924AB3" w:rsidRPr="00486156" w:rsidRDefault="00924AB3" w:rsidP="00924AB3">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 xml:space="preserve">2-1 </w:t>
      </w:r>
      <w:r w:rsidRPr="00486156">
        <w:rPr>
          <w:rFonts w:cs="宋体" w:hint="eastAsia"/>
          <w:sz w:val="21"/>
          <w:szCs w:val="21"/>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24AB3" w14:paraId="1BC32E4D" w14:textId="77777777" w:rsidTr="009414D0">
        <w:trPr>
          <w:trHeight w:val="545"/>
          <w:jc w:val="center"/>
        </w:trPr>
        <w:tc>
          <w:tcPr>
            <w:tcW w:w="1313" w:type="dxa"/>
            <w:tcBorders>
              <w:bottom w:val="single" w:sz="4" w:space="0" w:color="000000"/>
              <w:tl2br w:val="nil"/>
              <w:tr2bl w:val="nil"/>
            </w:tcBorders>
            <w:vAlign w:val="center"/>
          </w:tcPr>
          <w:p w14:paraId="452ECEAC" w14:textId="77777777" w:rsidR="00924AB3" w:rsidRDefault="00924AB3" w:rsidP="009414D0">
            <w:pPr>
              <w:snapToGrid w:val="0"/>
              <w:ind w:leftChars="-200" w:left="-480" w:firstLineChars="200" w:firstLine="480"/>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FBB6504" w14:textId="77777777" w:rsidR="00924AB3" w:rsidRDefault="00924AB3" w:rsidP="009414D0">
            <w:pPr>
              <w:snapToGrid w:val="0"/>
              <w:ind w:left="120" w:hangingChars="50" w:hanging="120"/>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31F1DB3" w14:textId="77777777" w:rsidR="00924AB3" w:rsidRDefault="00924AB3" w:rsidP="009414D0">
            <w:pPr>
              <w:snapToGrid w:val="0"/>
              <w:rPr>
                <w:rFonts w:cs="宋体"/>
                <w:szCs w:val="32"/>
              </w:rPr>
            </w:pPr>
            <w:r>
              <w:rPr>
                <w:rFonts w:cs="宋体" w:hint="eastAsia"/>
                <w:szCs w:val="32"/>
              </w:rPr>
              <w:t>需求内容</w:t>
            </w:r>
          </w:p>
        </w:tc>
      </w:tr>
      <w:tr w:rsidR="00924AB3" w14:paraId="32AAA2AC" w14:textId="77777777" w:rsidTr="009414D0">
        <w:trPr>
          <w:trHeight w:hRule="exact" w:val="907"/>
          <w:jc w:val="center"/>
        </w:trPr>
        <w:tc>
          <w:tcPr>
            <w:tcW w:w="1313" w:type="dxa"/>
            <w:tcBorders>
              <w:top w:val="single" w:sz="4" w:space="0" w:color="000000"/>
              <w:tl2br w:val="nil"/>
              <w:tr2bl w:val="nil"/>
            </w:tcBorders>
            <w:vAlign w:val="center"/>
          </w:tcPr>
          <w:p w14:paraId="29D40462" w14:textId="77777777" w:rsidR="00924AB3" w:rsidRDefault="00924AB3" w:rsidP="009414D0">
            <w:pPr>
              <w:snapToGrid w:val="0"/>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5B8F739" w14:textId="6FA90457" w:rsidR="00924AB3" w:rsidRDefault="00EB0E9B" w:rsidP="009414D0">
            <w:pPr>
              <w:snapToGrid w:val="0"/>
              <w:rPr>
                <w:rFonts w:cs="宋体"/>
                <w:szCs w:val="32"/>
              </w:rPr>
            </w:pPr>
            <w:r>
              <w:rPr>
                <w:rFonts w:cs="宋体" w:hint="eastAsia"/>
                <w:szCs w:val="32"/>
              </w:rPr>
              <w:t>学生</w:t>
            </w:r>
          </w:p>
        </w:tc>
        <w:tc>
          <w:tcPr>
            <w:tcW w:w="5774" w:type="dxa"/>
            <w:tcBorders>
              <w:top w:val="single" w:sz="4" w:space="0" w:color="000000"/>
              <w:tl2br w:val="nil"/>
              <w:tr2bl w:val="nil"/>
            </w:tcBorders>
            <w:vAlign w:val="center"/>
          </w:tcPr>
          <w:p w14:paraId="63F11474" w14:textId="6BB3B91C" w:rsidR="00924AB3" w:rsidRDefault="0016658C" w:rsidP="009414D0">
            <w:pPr>
              <w:snapToGrid w:val="0"/>
              <w:rPr>
                <w:rFonts w:cs="宋体"/>
                <w:szCs w:val="32"/>
              </w:rPr>
            </w:pPr>
            <w:r>
              <w:rPr>
                <w:rFonts w:cs="宋体" w:hint="eastAsia"/>
                <w:szCs w:val="32"/>
              </w:rPr>
              <w:t>学生可以注册、登录、查看公告、在线考试、查看论坛</w:t>
            </w:r>
          </w:p>
        </w:tc>
      </w:tr>
      <w:tr w:rsidR="00924AB3" w14:paraId="18CA4B77" w14:textId="77777777" w:rsidTr="009414D0">
        <w:trPr>
          <w:trHeight w:hRule="exact" w:val="907"/>
          <w:jc w:val="center"/>
        </w:trPr>
        <w:tc>
          <w:tcPr>
            <w:tcW w:w="1313" w:type="dxa"/>
            <w:tcBorders>
              <w:tl2br w:val="nil"/>
              <w:tr2bl w:val="nil"/>
            </w:tcBorders>
            <w:vAlign w:val="center"/>
          </w:tcPr>
          <w:p w14:paraId="572F75FA" w14:textId="77777777" w:rsidR="00924AB3" w:rsidRDefault="00924AB3" w:rsidP="009414D0">
            <w:pPr>
              <w:snapToGrid w:val="0"/>
              <w:rPr>
                <w:rFonts w:cs="宋体"/>
                <w:szCs w:val="32"/>
              </w:rPr>
            </w:pPr>
            <w:r>
              <w:rPr>
                <w:rFonts w:cs="宋体" w:hint="eastAsia"/>
                <w:szCs w:val="32"/>
              </w:rPr>
              <w:t>2</w:t>
            </w:r>
          </w:p>
        </w:tc>
        <w:tc>
          <w:tcPr>
            <w:tcW w:w="1643" w:type="dxa"/>
            <w:tcBorders>
              <w:tl2br w:val="nil"/>
              <w:tr2bl w:val="nil"/>
            </w:tcBorders>
            <w:vAlign w:val="center"/>
          </w:tcPr>
          <w:p w14:paraId="52CDDB53" w14:textId="40268561" w:rsidR="00924AB3" w:rsidRDefault="00EB0E9B" w:rsidP="009414D0">
            <w:pPr>
              <w:snapToGrid w:val="0"/>
              <w:rPr>
                <w:rFonts w:cs="宋体"/>
                <w:szCs w:val="32"/>
              </w:rPr>
            </w:pPr>
            <w:r>
              <w:rPr>
                <w:rFonts w:cs="宋体" w:hint="eastAsia"/>
                <w:szCs w:val="32"/>
              </w:rPr>
              <w:t>老师</w:t>
            </w:r>
          </w:p>
        </w:tc>
        <w:tc>
          <w:tcPr>
            <w:tcW w:w="5774" w:type="dxa"/>
            <w:tcBorders>
              <w:tl2br w:val="nil"/>
              <w:tr2bl w:val="nil"/>
            </w:tcBorders>
            <w:vAlign w:val="center"/>
          </w:tcPr>
          <w:p w14:paraId="3E63E162" w14:textId="4A9F2F8B" w:rsidR="00924AB3" w:rsidRDefault="0016658C" w:rsidP="009414D0">
            <w:pPr>
              <w:snapToGrid w:val="0"/>
              <w:rPr>
                <w:rFonts w:cs="宋体"/>
                <w:szCs w:val="32"/>
              </w:rPr>
            </w:pPr>
            <w:r>
              <w:rPr>
                <w:rFonts w:cs="宋体" w:hint="eastAsia"/>
                <w:szCs w:val="32"/>
              </w:rPr>
              <w:t>老师可以进行登录，对考试信息、试卷信息、课程信息进行管理，可以修改个人信息</w:t>
            </w:r>
          </w:p>
        </w:tc>
      </w:tr>
      <w:tr w:rsidR="00924AB3" w14:paraId="1A87A5AD" w14:textId="77777777" w:rsidTr="009414D0">
        <w:trPr>
          <w:trHeight w:val="68"/>
          <w:jc w:val="center"/>
        </w:trPr>
        <w:tc>
          <w:tcPr>
            <w:tcW w:w="1313" w:type="dxa"/>
            <w:tcBorders>
              <w:tl2br w:val="nil"/>
              <w:tr2bl w:val="nil"/>
            </w:tcBorders>
            <w:vAlign w:val="center"/>
          </w:tcPr>
          <w:p w14:paraId="23BDC60F" w14:textId="77777777" w:rsidR="00924AB3" w:rsidRDefault="00924AB3" w:rsidP="009414D0">
            <w:pPr>
              <w:snapToGrid w:val="0"/>
              <w:rPr>
                <w:rFonts w:cs="宋体"/>
                <w:szCs w:val="32"/>
              </w:rPr>
            </w:pPr>
            <w:r>
              <w:rPr>
                <w:rFonts w:cs="宋体" w:hint="eastAsia"/>
                <w:szCs w:val="32"/>
              </w:rPr>
              <w:t>3</w:t>
            </w:r>
          </w:p>
        </w:tc>
        <w:tc>
          <w:tcPr>
            <w:tcW w:w="1643" w:type="dxa"/>
            <w:tcBorders>
              <w:tl2br w:val="nil"/>
              <w:tr2bl w:val="nil"/>
            </w:tcBorders>
            <w:vAlign w:val="center"/>
          </w:tcPr>
          <w:p w14:paraId="4263FF45" w14:textId="77777777" w:rsidR="00924AB3" w:rsidRDefault="00924AB3" w:rsidP="009414D0">
            <w:pPr>
              <w:snapToGrid w:val="0"/>
              <w:rPr>
                <w:rFonts w:cs="宋体"/>
                <w:szCs w:val="32"/>
              </w:rPr>
            </w:pPr>
            <w:r>
              <w:rPr>
                <w:rFonts w:cs="宋体" w:hint="eastAsia"/>
                <w:szCs w:val="32"/>
              </w:rPr>
              <w:t>管理员</w:t>
            </w:r>
          </w:p>
        </w:tc>
        <w:tc>
          <w:tcPr>
            <w:tcW w:w="5774" w:type="dxa"/>
            <w:tcBorders>
              <w:tl2br w:val="nil"/>
              <w:tr2bl w:val="nil"/>
            </w:tcBorders>
            <w:vAlign w:val="center"/>
          </w:tcPr>
          <w:p w14:paraId="1144E165" w14:textId="15B56351" w:rsidR="00924AB3" w:rsidRDefault="00924AB3" w:rsidP="009414D0">
            <w:pPr>
              <w:snapToGrid w:val="0"/>
              <w:rPr>
                <w:rFonts w:cs="宋体"/>
                <w:szCs w:val="32"/>
              </w:rPr>
            </w:pPr>
            <w:r>
              <w:rPr>
                <w:rFonts w:cs="宋体" w:hint="eastAsia"/>
                <w:szCs w:val="32"/>
              </w:rPr>
              <w:t>管理员可以</w:t>
            </w:r>
            <w:r w:rsidR="0016658C">
              <w:rPr>
                <w:rFonts w:cs="宋体" w:hint="eastAsia"/>
                <w:szCs w:val="32"/>
              </w:rPr>
              <w:t>进行登录，</w:t>
            </w:r>
            <w:r w:rsidR="00EB0E9B">
              <w:rPr>
                <w:rFonts w:cs="宋体" w:hint="eastAsia"/>
                <w:szCs w:val="32"/>
              </w:rPr>
              <w:t>对教师模块、学生模块、公告模块、系统模块、课程模块进行管理，可以修改管理员密码</w:t>
            </w:r>
            <w:r w:rsidR="0016658C">
              <w:rPr>
                <w:rFonts w:cs="宋体" w:hint="eastAsia"/>
                <w:szCs w:val="32"/>
              </w:rPr>
              <w:t>。</w:t>
            </w:r>
          </w:p>
        </w:tc>
      </w:tr>
    </w:tbl>
    <w:p w14:paraId="60EBAA59" w14:textId="77777777" w:rsidR="00924AB3" w:rsidRDefault="00924AB3" w:rsidP="00924AB3">
      <w:pPr>
        <w:pStyle w:val="31"/>
        <w:spacing w:before="120" w:after="120"/>
        <w:rPr>
          <w:rStyle w:val="22"/>
        </w:rPr>
      </w:pPr>
      <w:bookmarkStart w:id="64" w:name="_Toc133489342"/>
      <w:bookmarkStart w:id="65" w:name="_Toc135873135"/>
      <w:bookmarkStart w:id="66" w:name="_Hlk134994881"/>
      <w:r>
        <w:rPr>
          <w:rStyle w:val="22"/>
        </w:rPr>
        <w:t xml:space="preserve">2.2.2 </w:t>
      </w:r>
      <w:r>
        <w:rPr>
          <w:rStyle w:val="22"/>
        </w:rPr>
        <w:t>用例词汇表</w:t>
      </w:r>
      <w:bookmarkEnd w:id="64"/>
      <w:bookmarkEnd w:id="65"/>
    </w:p>
    <w:bookmarkEnd w:id="66"/>
    <w:p w14:paraId="4BF303A1" w14:textId="77777777" w:rsidR="00924AB3" w:rsidRDefault="00924AB3" w:rsidP="00924AB3">
      <w:pPr>
        <w:spacing w:line="460" w:lineRule="exact"/>
        <w:ind w:firstLineChars="200" w:firstLine="480"/>
        <w:rPr>
          <w:rFonts w:ascii="宋体" w:hAnsi="宋体" w:cs="宋体"/>
        </w:rPr>
      </w:pPr>
      <w:r>
        <w:rPr>
          <w:rFonts w:ascii="宋体" w:hAnsi="宋体" w:cs="宋体" w:hint="eastAsia"/>
        </w:rPr>
        <w:t>本系统的用例词汇表主要有登录、注册、点评信息发布、首页搜索信息、收藏点评帖子、商家服务发布、用户评论回复、人员权限管理等。用例词汇表如表2-2所示。</w:t>
      </w:r>
    </w:p>
    <w:p w14:paraId="44DF1586" w14:textId="77777777" w:rsidR="00924AB3" w:rsidRPr="00486156" w:rsidRDefault="00924AB3" w:rsidP="00924AB3">
      <w:pPr>
        <w:tabs>
          <w:tab w:val="center" w:pos="2890"/>
          <w:tab w:val="center" w:pos="4802"/>
        </w:tabs>
        <w:snapToGrid w:val="0"/>
        <w:jc w:val="center"/>
        <w:rPr>
          <w:rFonts w:cs="宋体"/>
          <w:sz w:val="21"/>
          <w:szCs w:val="21"/>
        </w:rPr>
      </w:pPr>
      <w:bookmarkStart w:id="67" w:name="_Hlk134997691"/>
      <w:r w:rsidRPr="00486156">
        <w:rPr>
          <w:rFonts w:cs="宋体" w:hint="eastAsia"/>
          <w:sz w:val="21"/>
          <w:szCs w:val="21"/>
        </w:rPr>
        <w:t>表</w:t>
      </w:r>
      <w:r w:rsidRPr="00486156">
        <w:rPr>
          <w:rFonts w:cs="宋体"/>
          <w:sz w:val="21"/>
          <w:szCs w:val="21"/>
        </w:rPr>
        <w:t xml:space="preserve">2-2 </w:t>
      </w:r>
      <w:r w:rsidRPr="00486156">
        <w:rPr>
          <w:rFonts w:cs="宋体" w:hint="eastAsia"/>
          <w:sz w:val="21"/>
          <w:szCs w:val="21"/>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924AB3" w14:paraId="42195CF1" w14:textId="77777777" w:rsidTr="009414D0">
        <w:trPr>
          <w:trHeight w:val="567"/>
          <w:jc w:val="center"/>
        </w:trPr>
        <w:tc>
          <w:tcPr>
            <w:tcW w:w="2195" w:type="dxa"/>
            <w:tcBorders>
              <w:top w:val="single" w:sz="12" w:space="0" w:color="000000"/>
              <w:bottom w:val="single" w:sz="4" w:space="0" w:color="000000"/>
              <w:tl2br w:val="nil"/>
              <w:tr2bl w:val="nil"/>
            </w:tcBorders>
            <w:vAlign w:val="center"/>
          </w:tcPr>
          <w:p w14:paraId="3D498DF2" w14:textId="77777777" w:rsidR="00924AB3" w:rsidRDefault="00924AB3" w:rsidP="009414D0">
            <w:pPr>
              <w:pStyle w:val="25"/>
              <w:spacing w:after="0"/>
              <w:ind w:leftChars="0" w:left="0" w:firstLine="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9D755B4" w14:textId="77777777" w:rsidR="00924AB3" w:rsidRDefault="00924AB3" w:rsidP="009414D0">
            <w:pPr>
              <w:pStyle w:val="25"/>
              <w:spacing w:after="0"/>
              <w:ind w:leftChars="-52" w:left="-125" w:firstLineChars="52" w:firstLine="125"/>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4FFBD98" w14:textId="77777777" w:rsidR="00924AB3" w:rsidRDefault="00924AB3" w:rsidP="009414D0">
            <w:pPr>
              <w:pStyle w:val="25"/>
              <w:spacing w:after="0"/>
              <w:ind w:leftChars="0" w:left="0" w:firstLine="0"/>
              <w:rPr>
                <w:rFonts w:ascii="宋体" w:hAnsi="宋体"/>
              </w:rPr>
            </w:pPr>
            <w:r>
              <w:rPr>
                <w:rFonts w:ascii="宋体" w:hAnsi="宋体" w:hint="eastAsia"/>
              </w:rPr>
              <w:t>预期参与者、角色</w:t>
            </w:r>
          </w:p>
        </w:tc>
      </w:tr>
      <w:tr w:rsidR="00924AB3" w14:paraId="7B79CEEE" w14:textId="77777777" w:rsidTr="009414D0">
        <w:trPr>
          <w:trHeight w:val="567"/>
          <w:jc w:val="center"/>
        </w:trPr>
        <w:tc>
          <w:tcPr>
            <w:tcW w:w="2195" w:type="dxa"/>
            <w:tcBorders>
              <w:top w:val="single" w:sz="4" w:space="0" w:color="000000"/>
              <w:bottom w:val="nil"/>
              <w:tl2br w:val="nil"/>
              <w:tr2bl w:val="nil"/>
            </w:tcBorders>
            <w:vAlign w:val="center"/>
          </w:tcPr>
          <w:p w14:paraId="620F5287" w14:textId="4E1E9DE9" w:rsidR="00924AB3" w:rsidRDefault="00924AB3" w:rsidP="009414D0">
            <w:pPr>
              <w:pStyle w:val="25"/>
              <w:spacing w:after="0"/>
              <w:ind w:leftChars="0" w:left="0" w:firstLine="0"/>
              <w:rPr>
                <w:rFonts w:ascii="宋体" w:hAnsi="宋体"/>
              </w:rPr>
            </w:pPr>
            <w:r>
              <w:rPr>
                <w:rFonts w:ascii="宋体" w:hAnsi="宋体" w:hint="eastAsia"/>
              </w:rPr>
              <w:t>注册</w:t>
            </w:r>
            <w:r w:rsidR="00572DA2">
              <w:rPr>
                <w:rFonts w:ascii="宋体" w:hAnsi="宋体" w:hint="eastAsia"/>
              </w:rPr>
              <w:t>用例</w:t>
            </w:r>
          </w:p>
        </w:tc>
        <w:tc>
          <w:tcPr>
            <w:tcW w:w="3340" w:type="dxa"/>
            <w:tcBorders>
              <w:top w:val="single" w:sz="4" w:space="0" w:color="000000"/>
              <w:bottom w:val="nil"/>
              <w:tl2br w:val="nil"/>
              <w:tr2bl w:val="nil"/>
            </w:tcBorders>
            <w:vAlign w:val="center"/>
          </w:tcPr>
          <w:p w14:paraId="00DE021A" w14:textId="2142F5E4" w:rsidR="00924AB3" w:rsidRDefault="00572DA2" w:rsidP="009414D0">
            <w:pPr>
              <w:pStyle w:val="25"/>
              <w:spacing w:after="0"/>
              <w:ind w:leftChars="-52" w:left="-125" w:firstLineChars="52" w:firstLine="125"/>
              <w:rPr>
                <w:rFonts w:ascii="宋体" w:hAnsi="宋体"/>
              </w:rPr>
            </w:pPr>
            <w:r>
              <w:rPr>
                <w:rFonts w:ascii="宋体" w:hAnsi="宋体" w:hint="eastAsia"/>
              </w:rPr>
              <w:t>学生可以进行注册</w:t>
            </w:r>
          </w:p>
        </w:tc>
        <w:tc>
          <w:tcPr>
            <w:tcW w:w="3230" w:type="dxa"/>
            <w:tcBorders>
              <w:top w:val="single" w:sz="4" w:space="0" w:color="000000"/>
              <w:bottom w:val="nil"/>
              <w:tl2br w:val="nil"/>
              <w:tr2bl w:val="nil"/>
            </w:tcBorders>
            <w:vAlign w:val="center"/>
          </w:tcPr>
          <w:p w14:paraId="600358FD" w14:textId="47B1A311" w:rsidR="00924AB3" w:rsidRDefault="00572DA2" w:rsidP="009414D0">
            <w:pPr>
              <w:pStyle w:val="25"/>
              <w:spacing w:after="0"/>
              <w:ind w:leftChars="0" w:left="0" w:firstLine="0"/>
              <w:rPr>
                <w:rFonts w:ascii="宋体" w:hAnsi="宋体"/>
              </w:rPr>
            </w:pPr>
            <w:r>
              <w:rPr>
                <w:rFonts w:ascii="宋体" w:hAnsi="宋体" w:hint="eastAsia"/>
              </w:rPr>
              <w:t>学生</w:t>
            </w:r>
          </w:p>
        </w:tc>
      </w:tr>
      <w:tr w:rsidR="00924AB3" w14:paraId="48FA8DD3" w14:textId="77777777" w:rsidTr="009414D0">
        <w:trPr>
          <w:trHeight w:val="567"/>
          <w:jc w:val="center"/>
        </w:trPr>
        <w:tc>
          <w:tcPr>
            <w:tcW w:w="2195" w:type="dxa"/>
            <w:tcBorders>
              <w:top w:val="nil"/>
              <w:bottom w:val="nil"/>
              <w:tl2br w:val="nil"/>
              <w:tr2bl w:val="nil"/>
            </w:tcBorders>
            <w:vAlign w:val="center"/>
          </w:tcPr>
          <w:p w14:paraId="0B0470C8" w14:textId="079CE3D1" w:rsidR="00924AB3" w:rsidRDefault="00924AB3" w:rsidP="009414D0">
            <w:pPr>
              <w:pStyle w:val="25"/>
              <w:spacing w:after="0"/>
              <w:ind w:leftChars="0" w:left="0" w:firstLine="0"/>
              <w:rPr>
                <w:rFonts w:ascii="宋体" w:hAnsi="宋体"/>
              </w:rPr>
            </w:pPr>
            <w:r>
              <w:rPr>
                <w:rFonts w:ascii="宋体" w:hAnsi="宋体" w:hint="eastAsia"/>
              </w:rPr>
              <w:t>登录</w:t>
            </w:r>
            <w:r w:rsidR="00572DA2">
              <w:rPr>
                <w:rFonts w:ascii="宋体" w:hAnsi="宋体" w:hint="eastAsia"/>
              </w:rPr>
              <w:t>用例</w:t>
            </w:r>
          </w:p>
        </w:tc>
        <w:tc>
          <w:tcPr>
            <w:tcW w:w="3340" w:type="dxa"/>
            <w:tcBorders>
              <w:top w:val="nil"/>
              <w:bottom w:val="nil"/>
              <w:tl2br w:val="nil"/>
              <w:tr2bl w:val="nil"/>
            </w:tcBorders>
            <w:vAlign w:val="center"/>
          </w:tcPr>
          <w:p w14:paraId="446766EC" w14:textId="2A8C05DB" w:rsidR="00924AB3" w:rsidRDefault="00572DA2" w:rsidP="009414D0">
            <w:pPr>
              <w:pStyle w:val="25"/>
              <w:spacing w:after="0"/>
              <w:ind w:leftChars="-52" w:left="-125" w:firstLineChars="52" w:firstLine="125"/>
              <w:rPr>
                <w:rFonts w:ascii="宋体" w:hAnsi="宋体"/>
              </w:rPr>
            </w:pPr>
            <w:r>
              <w:rPr>
                <w:rFonts w:ascii="宋体" w:hAnsi="宋体" w:hint="eastAsia"/>
              </w:rPr>
              <w:t>学生、老师、管理员进行登录</w:t>
            </w:r>
          </w:p>
        </w:tc>
        <w:tc>
          <w:tcPr>
            <w:tcW w:w="3230" w:type="dxa"/>
            <w:tcBorders>
              <w:top w:val="nil"/>
              <w:bottom w:val="nil"/>
              <w:tl2br w:val="nil"/>
              <w:tr2bl w:val="nil"/>
            </w:tcBorders>
            <w:vAlign w:val="center"/>
          </w:tcPr>
          <w:p w14:paraId="4DE44366" w14:textId="77777777" w:rsidR="00924AB3" w:rsidRDefault="00924AB3" w:rsidP="009414D0">
            <w:pPr>
              <w:pStyle w:val="25"/>
              <w:spacing w:after="0"/>
              <w:ind w:leftChars="0" w:left="0" w:firstLine="0"/>
              <w:rPr>
                <w:rFonts w:ascii="宋体" w:hAnsi="宋体"/>
              </w:rPr>
            </w:pPr>
            <w:r>
              <w:rPr>
                <w:rFonts w:ascii="宋体" w:hAnsi="宋体" w:hint="eastAsia"/>
              </w:rPr>
              <w:t>用户、管理员</w:t>
            </w:r>
          </w:p>
        </w:tc>
      </w:tr>
      <w:tr w:rsidR="00924AB3" w14:paraId="061CBDD0" w14:textId="77777777" w:rsidTr="009414D0">
        <w:trPr>
          <w:trHeight w:val="567"/>
          <w:jc w:val="center"/>
        </w:trPr>
        <w:tc>
          <w:tcPr>
            <w:tcW w:w="2195" w:type="dxa"/>
            <w:tcBorders>
              <w:top w:val="nil"/>
              <w:bottom w:val="nil"/>
              <w:tl2br w:val="nil"/>
              <w:tr2bl w:val="nil"/>
            </w:tcBorders>
            <w:vAlign w:val="center"/>
          </w:tcPr>
          <w:p w14:paraId="4F1FB576" w14:textId="13ED3E0E" w:rsidR="00924AB3" w:rsidRDefault="00572DA2" w:rsidP="009414D0">
            <w:pPr>
              <w:snapToGrid w:val="0"/>
              <w:rPr>
                <w:rFonts w:ascii="宋体" w:hAnsi="宋体"/>
              </w:rPr>
            </w:pPr>
            <w:r>
              <w:rPr>
                <w:rFonts w:cs="宋体" w:hint="eastAsia"/>
                <w:szCs w:val="32"/>
              </w:rPr>
              <w:t>课程管理用例</w:t>
            </w:r>
          </w:p>
        </w:tc>
        <w:tc>
          <w:tcPr>
            <w:tcW w:w="3340" w:type="dxa"/>
            <w:tcBorders>
              <w:top w:val="nil"/>
              <w:bottom w:val="nil"/>
              <w:tl2br w:val="nil"/>
              <w:tr2bl w:val="nil"/>
            </w:tcBorders>
            <w:vAlign w:val="center"/>
          </w:tcPr>
          <w:p w14:paraId="0E815998" w14:textId="209C0D82" w:rsidR="00924AB3" w:rsidRDefault="00572DA2" w:rsidP="009414D0">
            <w:pPr>
              <w:snapToGrid w:val="0"/>
              <w:ind w:leftChars="-2" w:hangingChars="2" w:hanging="5"/>
              <w:rPr>
                <w:rFonts w:ascii="宋体" w:hAnsi="宋体"/>
              </w:rPr>
            </w:pPr>
            <w:r>
              <w:rPr>
                <w:rFonts w:cs="宋体" w:hint="eastAsia"/>
                <w:szCs w:val="32"/>
              </w:rPr>
              <w:t>管理员对课程信息进行管理</w:t>
            </w:r>
          </w:p>
        </w:tc>
        <w:tc>
          <w:tcPr>
            <w:tcW w:w="3230" w:type="dxa"/>
            <w:tcBorders>
              <w:top w:val="nil"/>
              <w:bottom w:val="nil"/>
              <w:tl2br w:val="nil"/>
              <w:tr2bl w:val="nil"/>
            </w:tcBorders>
            <w:vAlign w:val="center"/>
          </w:tcPr>
          <w:p w14:paraId="1356DB03" w14:textId="416103D4" w:rsidR="00924AB3" w:rsidRDefault="00572DA2" w:rsidP="009414D0">
            <w:pPr>
              <w:snapToGrid w:val="0"/>
              <w:rPr>
                <w:rFonts w:ascii="宋体" w:hAnsi="宋体"/>
              </w:rPr>
            </w:pPr>
            <w:r>
              <w:rPr>
                <w:rFonts w:cs="宋体" w:hint="eastAsia"/>
                <w:szCs w:val="32"/>
              </w:rPr>
              <w:t>管理员</w:t>
            </w:r>
          </w:p>
        </w:tc>
      </w:tr>
      <w:tr w:rsidR="00924AB3" w14:paraId="168E6BAC" w14:textId="77777777" w:rsidTr="00572DA2">
        <w:trPr>
          <w:trHeight w:val="567"/>
          <w:jc w:val="center"/>
        </w:trPr>
        <w:tc>
          <w:tcPr>
            <w:tcW w:w="2195" w:type="dxa"/>
            <w:tcBorders>
              <w:top w:val="nil"/>
              <w:bottom w:val="nil"/>
              <w:tl2br w:val="nil"/>
              <w:tr2bl w:val="nil"/>
            </w:tcBorders>
            <w:vAlign w:val="center"/>
          </w:tcPr>
          <w:p w14:paraId="17AA7F20" w14:textId="43C02374" w:rsidR="00924AB3" w:rsidRDefault="00572DA2" w:rsidP="009414D0">
            <w:pPr>
              <w:snapToGrid w:val="0"/>
              <w:rPr>
                <w:rFonts w:cs="宋体"/>
                <w:szCs w:val="32"/>
              </w:rPr>
            </w:pPr>
            <w:bookmarkStart w:id="68" w:name="_Toc134981883"/>
            <w:r>
              <w:rPr>
                <w:rFonts w:cs="宋体" w:hint="eastAsia"/>
                <w:szCs w:val="32"/>
              </w:rPr>
              <w:t>考试管理用例</w:t>
            </w:r>
          </w:p>
        </w:tc>
        <w:tc>
          <w:tcPr>
            <w:tcW w:w="3340" w:type="dxa"/>
            <w:tcBorders>
              <w:top w:val="nil"/>
              <w:bottom w:val="nil"/>
              <w:tl2br w:val="nil"/>
              <w:tr2bl w:val="nil"/>
            </w:tcBorders>
            <w:vAlign w:val="center"/>
          </w:tcPr>
          <w:p w14:paraId="02DBA8B3" w14:textId="6ED8030D" w:rsidR="00924AB3" w:rsidRDefault="00572DA2" w:rsidP="009414D0">
            <w:pPr>
              <w:snapToGrid w:val="0"/>
              <w:ind w:leftChars="-2" w:hangingChars="2" w:hanging="5"/>
              <w:rPr>
                <w:rFonts w:cs="宋体"/>
                <w:szCs w:val="32"/>
              </w:rPr>
            </w:pPr>
            <w:r>
              <w:rPr>
                <w:rFonts w:cs="宋体" w:hint="eastAsia"/>
                <w:szCs w:val="32"/>
              </w:rPr>
              <w:t>管理员对考试信息进行管理</w:t>
            </w:r>
          </w:p>
        </w:tc>
        <w:tc>
          <w:tcPr>
            <w:tcW w:w="3230" w:type="dxa"/>
            <w:tcBorders>
              <w:top w:val="nil"/>
              <w:bottom w:val="nil"/>
              <w:tl2br w:val="nil"/>
              <w:tr2bl w:val="nil"/>
            </w:tcBorders>
            <w:vAlign w:val="center"/>
          </w:tcPr>
          <w:p w14:paraId="3FE385BD" w14:textId="653F1EA6" w:rsidR="00924AB3" w:rsidRDefault="00572DA2" w:rsidP="009414D0">
            <w:pPr>
              <w:snapToGrid w:val="0"/>
              <w:rPr>
                <w:rFonts w:cs="宋体"/>
                <w:szCs w:val="32"/>
              </w:rPr>
            </w:pPr>
            <w:r>
              <w:rPr>
                <w:rFonts w:cs="宋体" w:hint="eastAsia"/>
                <w:szCs w:val="32"/>
              </w:rPr>
              <w:t>管理员</w:t>
            </w:r>
          </w:p>
        </w:tc>
      </w:tr>
      <w:tr w:rsidR="00572DA2" w14:paraId="5713E8F6" w14:textId="77777777" w:rsidTr="009414D0">
        <w:trPr>
          <w:trHeight w:val="567"/>
          <w:jc w:val="center"/>
        </w:trPr>
        <w:tc>
          <w:tcPr>
            <w:tcW w:w="2195" w:type="dxa"/>
            <w:tcBorders>
              <w:top w:val="nil"/>
              <w:bottom w:val="single" w:sz="12" w:space="0" w:color="000000"/>
              <w:tl2br w:val="nil"/>
              <w:tr2bl w:val="nil"/>
            </w:tcBorders>
            <w:vAlign w:val="center"/>
          </w:tcPr>
          <w:p w14:paraId="107ABF89" w14:textId="0CA3B6BF" w:rsidR="00572DA2" w:rsidRDefault="00572DA2" w:rsidP="009414D0">
            <w:pPr>
              <w:snapToGrid w:val="0"/>
              <w:rPr>
                <w:rFonts w:cs="宋体"/>
                <w:szCs w:val="32"/>
              </w:rPr>
            </w:pPr>
            <w:r>
              <w:rPr>
                <w:rFonts w:cs="宋体" w:hint="eastAsia"/>
                <w:szCs w:val="32"/>
              </w:rPr>
              <w:t>试题管理用例</w:t>
            </w:r>
          </w:p>
        </w:tc>
        <w:tc>
          <w:tcPr>
            <w:tcW w:w="3340" w:type="dxa"/>
            <w:tcBorders>
              <w:top w:val="nil"/>
              <w:bottom w:val="single" w:sz="12" w:space="0" w:color="000000"/>
              <w:tl2br w:val="nil"/>
              <w:tr2bl w:val="nil"/>
            </w:tcBorders>
            <w:vAlign w:val="center"/>
          </w:tcPr>
          <w:p w14:paraId="501297A7" w14:textId="23E3697A" w:rsidR="00572DA2" w:rsidRDefault="00572DA2" w:rsidP="009414D0">
            <w:pPr>
              <w:snapToGrid w:val="0"/>
              <w:ind w:leftChars="-2" w:hangingChars="2" w:hanging="5"/>
              <w:rPr>
                <w:rFonts w:cs="宋体"/>
                <w:szCs w:val="32"/>
              </w:rPr>
            </w:pPr>
            <w:r>
              <w:rPr>
                <w:rFonts w:cs="宋体" w:hint="eastAsia"/>
                <w:szCs w:val="32"/>
              </w:rPr>
              <w:t>管理员对试题信息进行管理</w:t>
            </w:r>
          </w:p>
        </w:tc>
        <w:tc>
          <w:tcPr>
            <w:tcW w:w="3230" w:type="dxa"/>
            <w:tcBorders>
              <w:top w:val="nil"/>
              <w:bottom w:val="single" w:sz="12" w:space="0" w:color="000000"/>
              <w:tl2br w:val="nil"/>
              <w:tr2bl w:val="nil"/>
            </w:tcBorders>
            <w:vAlign w:val="center"/>
          </w:tcPr>
          <w:p w14:paraId="7450B3F0" w14:textId="66523AA5" w:rsidR="00572DA2" w:rsidRDefault="00572DA2" w:rsidP="009414D0">
            <w:pPr>
              <w:snapToGrid w:val="0"/>
              <w:rPr>
                <w:rFonts w:cs="宋体"/>
                <w:szCs w:val="32"/>
              </w:rPr>
            </w:pPr>
            <w:r>
              <w:rPr>
                <w:rFonts w:cs="宋体" w:hint="eastAsia"/>
                <w:szCs w:val="32"/>
              </w:rPr>
              <w:t>管理员</w:t>
            </w:r>
          </w:p>
        </w:tc>
      </w:tr>
    </w:tbl>
    <w:p w14:paraId="3F77B797" w14:textId="07165B6B" w:rsidR="000E5C98" w:rsidRDefault="00002941" w:rsidP="00B311B3">
      <w:pPr>
        <w:pStyle w:val="31"/>
        <w:spacing w:beforeLines="50" w:before="120" w:afterLines="50" w:after="120" w:line="460" w:lineRule="exact"/>
        <w:rPr>
          <w:kern w:val="0"/>
        </w:rPr>
      </w:pPr>
      <w:bookmarkStart w:id="69" w:name="_Toc135873136"/>
      <w:bookmarkEnd w:id="67"/>
      <w:bookmarkEnd w:id="68"/>
      <w:r>
        <w:rPr>
          <w:kern w:val="0"/>
        </w:rPr>
        <w:lastRenderedPageBreak/>
        <w:t>2</w:t>
      </w:r>
      <w:r w:rsidR="00E55AF4">
        <w:rPr>
          <w:rFonts w:hint="eastAsia"/>
          <w:kern w:val="0"/>
        </w:rPr>
        <w:t>.2.</w:t>
      </w:r>
      <w:r w:rsidR="006E1676">
        <w:rPr>
          <w:kern w:val="0"/>
        </w:rPr>
        <w:t>3</w:t>
      </w:r>
      <w:r w:rsidR="00E55AF4">
        <w:rPr>
          <w:rFonts w:hint="eastAsia"/>
          <w:kern w:val="0"/>
        </w:rPr>
        <w:t xml:space="preserve"> </w:t>
      </w:r>
      <w:r w:rsidR="00E55AF4">
        <w:rPr>
          <w:rFonts w:hint="eastAsia"/>
          <w:kern w:val="0"/>
        </w:rPr>
        <w:t>管理员</w:t>
      </w:r>
      <w:r w:rsidR="00E55AF4">
        <w:rPr>
          <w:kern w:val="0"/>
        </w:rPr>
        <w:t>用户需求</w:t>
      </w:r>
      <w:r w:rsidR="00E55AF4">
        <w:rPr>
          <w:rFonts w:hint="eastAsia"/>
          <w:kern w:val="0"/>
        </w:rPr>
        <w:t>分析</w:t>
      </w:r>
      <w:bookmarkEnd w:id="69"/>
    </w:p>
    <w:p w14:paraId="1FAED679" w14:textId="3C8BCC84" w:rsidR="000E5C98" w:rsidRPr="00486156" w:rsidRDefault="00EF7AAB" w:rsidP="00486156">
      <w:pPr>
        <w:spacing w:line="460" w:lineRule="exact"/>
        <w:ind w:firstLineChars="200" w:firstLine="480"/>
        <w:rPr>
          <w:rFonts w:hAnsi="宋体"/>
        </w:rPr>
      </w:pPr>
      <w:r w:rsidRPr="00EF7AAB">
        <w:rPr>
          <w:rFonts w:hAnsi="宋体" w:hint="eastAsia"/>
        </w:rPr>
        <w:t>管理员具有系统最高权限，</w:t>
      </w:r>
      <w:r w:rsidR="00DE2A0E" w:rsidRPr="00DE2A0E">
        <w:rPr>
          <w:rFonts w:hAnsi="宋体" w:hint="eastAsia"/>
        </w:rPr>
        <w:t>管理员登录系统主要完成的功能包括，学生管理、教师管理、课程分类管理、系统管理。</w:t>
      </w:r>
      <w:r w:rsidR="00E55AF4">
        <w:rPr>
          <w:rFonts w:hint="eastAsia"/>
        </w:rPr>
        <w:t>其中管理员用户</w:t>
      </w:r>
      <w:r w:rsidR="00E55AF4">
        <w:rPr>
          <w:rFonts w:ascii="宋体" w:hAnsi="宋体" w:hint="eastAsia"/>
        </w:rPr>
        <w:t>用例图如图</w:t>
      </w:r>
      <w:r w:rsidR="00486156">
        <w:rPr>
          <w:rFonts w:ascii="宋体" w:hAnsi="宋体"/>
        </w:rPr>
        <w:t>2-1</w:t>
      </w:r>
      <w:r w:rsidR="00E55AF4">
        <w:rPr>
          <w:rFonts w:ascii="宋体" w:hAnsi="宋体" w:hint="eastAsia"/>
        </w:rPr>
        <w:t>所示：</w:t>
      </w:r>
    </w:p>
    <w:p w14:paraId="11669A54" w14:textId="0858A10E" w:rsidR="000E5C98" w:rsidRDefault="00486156">
      <w:pPr>
        <w:spacing w:before="120" w:after="360"/>
        <w:ind w:left="480"/>
        <w:jc w:val="center"/>
      </w:pPr>
      <w:r>
        <w:rPr>
          <w:noProof/>
        </w:rPr>
        <w:drawing>
          <wp:inline distT="0" distB="0" distL="0" distR="0" wp14:anchorId="4B2756AC" wp14:editId="3F34F45A">
            <wp:extent cx="3490262" cy="3208298"/>
            <wp:effectExtent l="0" t="0" r="0" b="0"/>
            <wp:docPr id="35963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7526" name=""/>
                    <pic:cNvPicPr/>
                  </pic:nvPicPr>
                  <pic:blipFill>
                    <a:blip r:embed="rId16"/>
                    <a:stretch>
                      <a:fillRect/>
                    </a:stretch>
                  </pic:blipFill>
                  <pic:spPr>
                    <a:xfrm>
                      <a:off x="0" y="0"/>
                      <a:ext cx="3490262" cy="3208298"/>
                    </a:xfrm>
                    <a:prstGeom prst="rect">
                      <a:avLst/>
                    </a:prstGeom>
                  </pic:spPr>
                </pic:pic>
              </a:graphicData>
            </a:graphic>
          </wp:inline>
        </w:drawing>
      </w:r>
    </w:p>
    <w:p w14:paraId="0EEB305B" w14:textId="2929CB75" w:rsidR="000E5C98" w:rsidRPr="00486156" w:rsidRDefault="00E55AF4" w:rsidP="00486156">
      <w:pPr>
        <w:tabs>
          <w:tab w:val="center" w:pos="2890"/>
          <w:tab w:val="center" w:pos="4802"/>
        </w:tabs>
        <w:snapToGrid w:val="0"/>
        <w:jc w:val="center"/>
        <w:rPr>
          <w:rFonts w:cs="宋体"/>
          <w:sz w:val="21"/>
          <w:szCs w:val="21"/>
        </w:rPr>
      </w:pPr>
      <w:bookmarkStart w:id="70" w:name="_Toc270525014"/>
      <w:bookmarkStart w:id="71" w:name="_Toc270526785"/>
      <w:r w:rsidRPr="00486156">
        <w:rPr>
          <w:rFonts w:cs="宋体" w:hint="eastAsia"/>
          <w:sz w:val="21"/>
          <w:szCs w:val="21"/>
        </w:rPr>
        <w:t>图</w:t>
      </w:r>
      <w:r w:rsidR="00486156">
        <w:rPr>
          <w:rFonts w:cs="宋体"/>
          <w:sz w:val="21"/>
          <w:szCs w:val="21"/>
        </w:rPr>
        <w:t>2-1</w:t>
      </w:r>
      <w:r w:rsidRPr="00486156">
        <w:rPr>
          <w:rFonts w:cs="宋体" w:hint="eastAsia"/>
          <w:sz w:val="21"/>
          <w:szCs w:val="21"/>
        </w:rPr>
        <w:t xml:space="preserve"> </w:t>
      </w:r>
      <w:r w:rsidRPr="00486156">
        <w:rPr>
          <w:rFonts w:cs="宋体" w:hint="eastAsia"/>
          <w:sz w:val="21"/>
          <w:szCs w:val="21"/>
        </w:rPr>
        <w:t>管理员用户</w:t>
      </w:r>
      <w:r w:rsidRPr="00486156">
        <w:rPr>
          <w:rFonts w:cs="宋体"/>
          <w:sz w:val="21"/>
          <w:szCs w:val="21"/>
        </w:rPr>
        <w:t>管理</w:t>
      </w:r>
      <w:r w:rsidRPr="00486156">
        <w:rPr>
          <w:rFonts w:cs="宋体" w:hint="eastAsia"/>
          <w:sz w:val="21"/>
          <w:szCs w:val="21"/>
        </w:rPr>
        <w:t>用例分析图</w:t>
      </w:r>
      <w:bookmarkEnd w:id="70"/>
      <w:bookmarkEnd w:id="71"/>
    </w:p>
    <w:p w14:paraId="6FAABE84" w14:textId="2D7CDA89" w:rsidR="000E5C98" w:rsidRDefault="00002941" w:rsidP="00B311B3">
      <w:pPr>
        <w:pStyle w:val="31"/>
        <w:spacing w:beforeLines="50" w:before="120" w:afterLines="50" w:after="120" w:line="460" w:lineRule="exact"/>
        <w:rPr>
          <w:kern w:val="0"/>
        </w:rPr>
      </w:pPr>
      <w:bookmarkStart w:id="72" w:name="_Toc135873137"/>
      <w:r>
        <w:rPr>
          <w:kern w:val="0"/>
        </w:rPr>
        <w:t>2</w:t>
      </w:r>
      <w:r w:rsidR="00E55AF4">
        <w:rPr>
          <w:rFonts w:hint="eastAsia"/>
          <w:kern w:val="0"/>
        </w:rPr>
        <w:t>.2.</w:t>
      </w:r>
      <w:r w:rsidR="006E1676">
        <w:rPr>
          <w:kern w:val="0"/>
        </w:rPr>
        <w:t>4</w:t>
      </w:r>
      <w:r w:rsidR="00E55AF4">
        <w:rPr>
          <w:rFonts w:hint="eastAsia"/>
          <w:kern w:val="0"/>
        </w:rPr>
        <w:t xml:space="preserve"> </w:t>
      </w:r>
      <w:r w:rsidR="00E55AF4">
        <w:rPr>
          <w:rFonts w:hint="eastAsia"/>
          <w:kern w:val="0"/>
        </w:rPr>
        <w:t>老师</w:t>
      </w:r>
      <w:r w:rsidR="00E55AF4">
        <w:rPr>
          <w:kern w:val="0"/>
        </w:rPr>
        <w:t>用户需求</w:t>
      </w:r>
      <w:r w:rsidR="00E55AF4">
        <w:rPr>
          <w:rFonts w:hint="eastAsia"/>
          <w:kern w:val="0"/>
        </w:rPr>
        <w:t>分析</w:t>
      </w:r>
      <w:bookmarkEnd w:id="72"/>
    </w:p>
    <w:p w14:paraId="28D6EC5F" w14:textId="3E2B28FB" w:rsidR="000E5C98" w:rsidRPr="00486156" w:rsidRDefault="00375FBC" w:rsidP="00B311B3">
      <w:pPr>
        <w:spacing w:line="460" w:lineRule="exact"/>
        <w:rPr>
          <w:rFonts w:hAnsi="宋体"/>
        </w:rPr>
      </w:pPr>
      <w:r>
        <w:rPr>
          <w:rFonts w:hAnsi="宋体" w:hint="eastAsia"/>
        </w:rPr>
        <w:t>老师</w:t>
      </w:r>
      <w:r w:rsidR="00F90A2B" w:rsidRPr="00F90A2B">
        <w:rPr>
          <w:rFonts w:hAnsi="宋体" w:hint="eastAsia"/>
        </w:rPr>
        <w:t>用户登录系统后，查看个人信息，点击修改个人密码，发布个人的课程，上传课程资料，提交课程</w:t>
      </w:r>
      <w:r w:rsidR="00CD1906">
        <w:rPr>
          <w:rFonts w:hAnsi="宋体" w:hint="eastAsia"/>
        </w:rPr>
        <w:t>试题</w:t>
      </w:r>
      <w:r w:rsidR="00F90A2B" w:rsidRPr="00F90A2B">
        <w:rPr>
          <w:rFonts w:hAnsi="宋体" w:hint="eastAsia"/>
        </w:rPr>
        <w:t>，对</w:t>
      </w:r>
      <w:r w:rsidR="00DB21EA" w:rsidRPr="00DB21EA">
        <w:rPr>
          <w:rFonts w:hAnsi="宋体" w:hint="eastAsia"/>
        </w:rPr>
        <w:t>咨询</w:t>
      </w:r>
      <w:r w:rsidR="00F90A2B" w:rsidRPr="00F90A2B">
        <w:rPr>
          <w:rFonts w:hAnsi="宋体" w:hint="eastAsia"/>
        </w:rPr>
        <w:t>进行回复。</w:t>
      </w:r>
      <w:r w:rsidR="00E55AF4">
        <w:rPr>
          <w:rFonts w:hint="eastAsia"/>
        </w:rPr>
        <w:t>其中老师用户</w:t>
      </w:r>
      <w:r w:rsidR="00E55AF4">
        <w:rPr>
          <w:rFonts w:ascii="宋体" w:hAnsi="宋体" w:hint="eastAsia"/>
        </w:rPr>
        <w:t>用例图如图</w:t>
      </w:r>
      <w:r w:rsidR="00486156">
        <w:rPr>
          <w:rFonts w:ascii="宋体" w:hAnsi="宋体"/>
        </w:rPr>
        <w:t>2-2</w:t>
      </w:r>
      <w:r w:rsidR="00E55AF4">
        <w:rPr>
          <w:rFonts w:ascii="宋体" w:hAnsi="宋体" w:hint="eastAsia"/>
        </w:rPr>
        <w:t>所示：</w:t>
      </w:r>
    </w:p>
    <w:p w14:paraId="5836D3A0" w14:textId="5CAF5692" w:rsidR="000E5C98" w:rsidRPr="00533F33" w:rsidRDefault="00EC6A19" w:rsidP="00533F33">
      <w:pPr>
        <w:tabs>
          <w:tab w:val="center" w:pos="2890"/>
          <w:tab w:val="center" w:pos="4802"/>
        </w:tabs>
        <w:snapToGrid w:val="0"/>
        <w:jc w:val="center"/>
        <w:rPr>
          <w:rFonts w:cs="宋体"/>
          <w:sz w:val="21"/>
          <w:szCs w:val="21"/>
        </w:rPr>
      </w:pPr>
      <w:r w:rsidRPr="00533F33">
        <w:rPr>
          <w:rFonts w:cs="宋体"/>
          <w:noProof/>
          <w:sz w:val="21"/>
          <w:szCs w:val="21"/>
        </w:rPr>
        <w:drawing>
          <wp:inline distT="0" distB="0" distL="0" distR="0" wp14:anchorId="4D98F9DA" wp14:editId="5AA91DB8">
            <wp:extent cx="3505200" cy="2759113"/>
            <wp:effectExtent l="0" t="0" r="0" b="3175"/>
            <wp:docPr id="149050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455" name=""/>
                    <pic:cNvPicPr/>
                  </pic:nvPicPr>
                  <pic:blipFill>
                    <a:blip r:embed="rId17"/>
                    <a:stretch>
                      <a:fillRect/>
                    </a:stretch>
                  </pic:blipFill>
                  <pic:spPr>
                    <a:xfrm>
                      <a:off x="0" y="0"/>
                      <a:ext cx="3519923" cy="2770702"/>
                    </a:xfrm>
                    <a:prstGeom prst="rect">
                      <a:avLst/>
                    </a:prstGeom>
                  </pic:spPr>
                </pic:pic>
              </a:graphicData>
            </a:graphic>
          </wp:inline>
        </w:drawing>
      </w:r>
    </w:p>
    <w:p w14:paraId="4A61762B" w14:textId="14A97B97"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2-2</w:t>
      </w:r>
      <w:r w:rsidRPr="00486156">
        <w:rPr>
          <w:rFonts w:cs="宋体" w:hint="eastAsia"/>
          <w:sz w:val="21"/>
          <w:szCs w:val="21"/>
        </w:rPr>
        <w:t xml:space="preserve"> </w:t>
      </w:r>
      <w:r w:rsidRPr="00486156">
        <w:rPr>
          <w:rFonts w:cs="宋体" w:hint="eastAsia"/>
          <w:sz w:val="21"/>
          <w:szCs w:val="21"/>
        </w:rPr>
        <w:t>教师用户</w:t>
      </w:r>
      <w:r w:rsidRPr="00486156">
        <w:rPr>
          <w:rFonts w:cs="宋体"/>
          <w:sz w:val="21"/>
          <w:szCs w:val="21"/>
        </w:rPr>
        <w:t>管理</w:t>
      </w:r>
      <w:r w:rsidRPr="00486156">
        <w:rPr>
          <w:rFonts w:cs="宋体" w:hint="eastAsia"/>
          <w:sz w:val="21"/>
          <w:szCs w:val="21"/>
        </w:rPr>
        <w:t>用例分析图</w:t>
      </w:r>
    </w:p>
    <w:p w14:paraId="6CC9BD89" w14:textId="5D8460FB" w:rsidR="000E5C98" w:rsidRDefault="001A1D1C" w:rsidP="00B311B3">
      <w:pPr>
        <w:pStyle w:val="31"/>
        <w:spacing w:beforeLines="50" w:before="120" w:afterLines="50" w:after="120" w:line="460" w:lineRule="exact"/>
        <w:rPr>
          <w:kern w:val="0"/>
        </w:rPr>
      </w:pPr>
      <w:bookmarkStart w:id="73" w:name="_Toc135873138"/>
      <w:r>
        <w:rPr>
          <w:kern w:val="0"/>
        </w:rPr>
        <w:lastRenderedPageBreak/>
        <w:t>2.</w:t>
      </w:r>
      <w:r w:rsidR="00E55AF4">
        <w:rPr>
          <w:rFonts w:hint="eastAsia"/>
          <w:kern w:val="0"/>
        </w:rPr>
        <w:t>2.</w:t>
      </w:r>
      <w:r w:rsidR="006E1676">
        <w:rPr>
          <w:kern w:val="0"/>
        </w:rPr>
        <w:t>5</w:t>
      </w:r>
      <w:r w:rsidR="00E55AF4">
        <w:rPr>
          <w:rFonts w:hint="eastAsia"/>
          <w:kern w:val="0"/>
        </w:rPr>
        <w:t xml:space="preserve"> </w:t>
      </w:r>
      <w:r w:rsidR="00E55AF4">
        <w:rPr>
          <w:rFonts w:hint="eastAsia"/>
          <w:kern w:val="0"/>
        </w:rPr>
        <w:t>学生</w:t>
      </w:r>
      <w:r w:rsidR="00E55AF4">
        <w:rPr>
          <w:kern w:val="0"/>
        </w:rPr>
        <w:t>用户需求</w:t>
      </w:r>
      <w:r w:rsidR="00E55AF4">
        <w:rPr>
          <w:rFonts w:hint="eastAsia"/>
          <w:kern w:val="0"/>
        </w:rPr>
        <w:t>分析</w:t>
      </w:r>
      <w:bookmarkEnd w:id="73"/>
    </w:p>
    <w:p w14:paraId="4EB48E11" w14:textId="47FD821B" w:rsidR="000E5C98" w:rsidRPr="00486156" w:rsidRDefault="00FE3ABC" w:rsidP="00B311B3">
      <w:pPr>
        <w:spacing w:line="460" w:lineRule="exact"/>
        <w:rPr>
          <w:rFonts w:hAnsi="宋体"/>
        </w:rPr>
      </w:pPr>
      <w:r w:rsidRPr="00FE3ABC">
        <w:rPr>
          <w:rFonts w:hAnsi="宋体" w:hint="eastAsia"/>
        </w:rPr>
        <w:t>学生用户具有前台信息浏览的权限，查看首页推荐的课程信息，点击课程名称后跳转到课程详细页面，</w:t>
      </w:r>
      <w:r w:rsidR="000D295B">
        <w:rPr>
          <w:rFonts w:hAnsi="宋体" w:hint="eastAsia"/>
        </w:rPr>
        <w:t>在</w:t>
      </w:r>
      <w:r w:rsidRPr="00FE3ABC">
        <w:rPr>
          <w:rFonts w:hAnsi="宋体" w:hint="eastAsia"/>
        </w:rPr>
        <w:t>详细页面包括课程分类，课程简介，课程</w:t>
      </w:r>
      <w:r w:rsidR="00391CFC">
        <w:rPr>
          <w:rFonts w:hAnsi="宋体" w:hint="eastAsia"/>
        </w:rPr>
        <w:t>视频</w:t>
      </w:r>
      <w:r w:rsidRPr="00FE3ABC">
        <w:rPr>
          <w:rFonts w:hAnsi="宋体" w:hint="eastAsia"/>
        </w:rPr>
        <w:t>的信息。学生用户登录后可以下载课程资料，并</w:t>
      </w:r>
      <w:r w:rsidR="00391CFC">
        <w:rPr>
          <w:rFonts w:hAnsi="宋体" w:hint="eastAsia"/>
        </w:rPr>
        <w:t>在线测试</w:t>
      </w:r>
      <w:r w:rsidR="00375FBC">
        <w:rPr>
          <w:rFonts w:hAnsi="宋体" w:hint="eastAsia"/>
        </w:rPr>
        <w:t>，</w:t>
      </w:r>
      <w:r w:rsidR="00391CFC">
        <w:rPr>
          <w:rFonts w:hAnsi="宋体" w:hint="eastAsia"/>
        </w:rPr>
        <w:t>系统自动判定分数，</w:t>
      </w:r>
      <w:r w:rsidRPr="00FE3ABC">
        <w:rPr>
          <w:rFonts w:hAnsi="宋体" w:hint="eastAsia"/>
        </w:rPr>
        <w:t>也可以查看</w:t>
      </w:r>
      <w:r w:rsidR="00375FBC">
        <w:rPr>
          <w:rFonts w:hAnsi="宋体" w:hint="eastAsia"/>
        </w:rPr>
        <w:t>管理员</w:t>
      </w:r>
      <w:r w:rsidRPr="00FE3ABC">
        <w:rPr>
          <w:rFonts w:hAnsi="宋体" w:hint="eastAsia"/>
        </w:rPr>
        <w:t>发布的新闻公告信息</w:t>
      </w:r>
      <w:r w:rsidR="00375FBC">
        <w:rPr>
          <w:rFonts w:hAnsi="宋体" w:hint="eastAsia"/>
        </w:rPr>
        <w:t>。</w:t>
      </w:r>
      <w:r w:rsidR="00E55AF4">
        <w:rPr>
          <w:rFonts w:hint="eastAsia"/>
        </w:rPr>
        <w:t>其中学生用户</w:t>
      </w:r>
      <w:r w:rsidR="00E55AF4">
        <w:rPr>
          <w:rFonts w:ascii="宋体" w:hAnsi="宋体" w:hint="eastAsia"/>
        </w:rPr>
        <w:t>用例图如图</w:t>
      </w:r>
      <w:r w:rsidR="00486156">
        <w:rPr>
          <w:rFonts w:ascii="宋体" w:hAnsi="宋体"/>
        </w:rPr>
        <w:t>2-3</w:t>
      </w:r>
      <w:r w:rsidR="00E55AF4">
        <w:rPr>
          <w:rFonts w:ascii="宋体" w:hAnsi="宋体" w:hint="eastAsia"/>
        </w:rPr>
        <w:t>所示：</w:t>
      </w:r>
    </w:p>
    <w:p w14:paraId="7FBAF1BF" w14:textId="7DD46E0C" w:rsidR="000E5C98" w:rsidRDefault="00331DF1">
      <w:pPr>
        <w:spacing w:before="120" w:after="360"/>
        <w:ind w:left="480"/>
        <w:jc w:val="center"/>
      </w:pPr>
      <w:r>
        <w:rPr>
          <w:noProof/>
        </w:rPr>
        <w:drawing>
          <wp:inline distT="0" distB="0" distL="0" distR="0" wp14:anchorId="598ECBDA" wp14:editId="5FC83C6A">
            <wp:extent cx="2659380" cy="1844620"/>
            <wp:effectExtent l="0" t="0" r="7620" b="3810"/>
            <wp:docPr id="1724675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5244" name=""/>
                    <pic:cNvPicPr/>
                  </pic:nvPicPr>
                  <pic:blipFill>
                    <a:blip r:embed="rId18"/>
                    <a:stretch>
                      <a:fillRect/>
                    </a:stretch>
                  </pic:blipFill>
                  <pic:spPr>
                    <a:xfrm>
                      <a:off x="0" y="0"/>
                      <a:ext cx="2666821" cy="1849782"/>
                    </a:xfrm>
                    <a:prstGeom prst="rect">
                      <a:avLst/>
                    </a:prstGeom>
                  </pic:spPr>
                </pic:pic>
              </a:graphicData>
            </a:graphic>
          </wp:inline>
        </w:drawing>
      </w:r>
    </w:p>
    <w:p w14:paraId="41D928D8" w14:textId="62FABBA5"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2-3</w:t>
      </w:r>
      <w:r w:rsidRPr="00486156">
        <w:rPr>
          <w:rFonts w:cs="宋体" w:hint="eastAsia"/>
          <w:sz w:val="21"/>
          <w:szCs w:val="21"/>
        </w:rPr>
        <w:t xml:space="preserve"> </w:t>
      </w:r>
      <w:r w:rsidRPr="00486156">
        <w:rPr>
          <w:rFonts w:cs="宋体" w:hint="eastAsia"/>
          <w:sz w:val="21"/>
          <w:szCs w:val="21"/>
        </w:rPr>
        <w:t>学生</w:t>
      </w:r>
      <w:r w:rsidRPr="00486156">
        <w:rPr>
          <w:rFonts w:cs="宋体"/>
          <w:sz w:val="21"/>
          <w:szCs w:val="21"/>
        </w:rPr>
        <w:t>管理</w:t>
      </w:r>
      <w:r w:rsidRPr="00486156">
        <w:rPr>
          <w:rFonts w:cs="宋体" w:hint="eastAsia"/>
          <w:sz w:val="21"/>
          <w:szCs w:val="21"/>
        </w:rPr>
        <w:t>用例分析图</w:t>
      </w:r>
    </w:p>
    <w:p w14:paraId="4C816146" w14:textId="77777777" w:rsidR="0042075C" w:rsidRDefault="0042075C" w:rsidP="0042075C">
      <w:pPr>
        <w:pStyle w:val="21"/>
        <w:rPr>
          <w:rStyle w:val="22"/>
          <w:bCs/>
        </w:rPr>
      </w:pPr>
      <w:bookmarkStart w:id="74" w:name="_Toc135873139"/>
      <w:r>
        <w:rPr>
          <w:rStyle w:val="22"/>
        </w:rPr>
        <w:t xml:space="preserve">2.3 </w:t>
      </w:r>
      <w:r>
        <w:rPr>
          <w:rStyle w:val="22"/>
          <w:rFonts w:hint="eastAsia"/>
        </w:rPr>
        <w:t>用例描述</w:t>
      </w:r>
      <w:bookmarkEnd w:id="74"/>
    </w:p>
    <w:p w14:paraId="1A7DA9ED" w14:textId="7554C05C" w:rsidR="0042075C" w:rsidRDefault="0042075C" w:rsidP="0042075C">
      <w:pPr>
        <w:pStyle w:val="31"/>
        <w:spacing w:before="120" w:after="120"/>
      </w:pPr>
      <w:bookmarkStart w:id="75" w:name="_Toc134981884"/>
      <w:bookmarkStart w:id="76" w:name="_Toc135873140"/>
      <w:r>
        <w:t>2</w:t>
      </w:r>
      <w:r>
        <w:rPr>
          <w:rFonts w:hint="eastAsia"/>
        </w:rPr>
        <w:t xml:space="preserve">.3.1 </w:t>
      </w:r>
      <w:r>
        <w:rPr>
          <w:rFonts w:hint="eastAsia"/>
        </w:rPr>
        <w:t>注册</w:t>
      </w:r>
      <w:bookmarkEnd w:id="75"/>
      <w:r w:rsidR="00572DA2">
        <w:rPr>
          <w:rFonts w:hint="eastAsia"/>
        </w:rPr>
        <w:t>用例</w:t>
      </w:r>
      <w:bookmarkEnd w:id="76"/>
    </w:p>
    <w:p w14:paraId="7DBAB455" w14:textId="67BC58FA" w:rsidR="00310404" w:rsidRPr="006035AB" w:rsidRDefault="00951497" w:rsidP="006035AB">
      <w:pPr>
        <w:spacing w:line="460" w:lineRule="exact"/>
        <w:ind w:firstLineChars="200" w:firstLine="480"/>
        <w:rPr>
          <w:rFonts w:ascii="宋体" w:hAnsi="宋体" w:cs="宋体"/>
        </w:rPr>
      </w:pPr>
      <w:r>
        <w:rPr>
          <w:rFonts w:ascii="宋体" w:hAnsi="宋体" w:cs="宋体" w:hint="eastAsia"/>
        </w:rPr>
        <w:t>注册功能</w:t>
      </w:r>
      <w:r w:rsidR="00310404">
        <w:rPr>
          <w:rFonts w:ascii="宋体" w:hAnsi="宋体" w:cs="宋体" w:hint="eastAsia"/>
          <w:lang w:bidi="ar"/>
        </w:rPr>
        <w:t>如表2-3所示。</w:t>
      </w:r>
    </w:p>
    <w:p w14:paraId="36C05564" w14:textId="77777777" w:rsidR="00310404" w:rsidRPr="00486156" w:rsidRDefault="00310404" w:rsidP="00486156">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2-3</w:t>
      </w:r>
      <w:r w:rsidRPr="00486156">
        <w:rPr>
          <w:rFonts w:cs="宋体" w:hint="eastAsia"/>
          <w:sz w:val="21"/>
          <w:szCs w:val="21"/>
        </w:rPr>
        <w:t xml:space="preserve"> </w:t>
      </w:r>
      <w:r w:rsidRPr="00486156">
        <w:rPr>
          <w:rFonts w:cs="宋体" w:hint="eastAsia"/>
          <w:sz w:val="21"/>
          <w:szCs w:val="21"/>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310404" w14:paraId="2BE0FD30" w14:textId="77777777" w:rsidTr="00310404">
        <w:trPr>
          <w:trHeight w:hRule="exact" w:val="357"/>
          <w:jc w:val="center"/>
        </w:trPr>
        <w:tc>
          <w:tcPr>
            <w:tcW w:w="2569" w:type="dxa"/>
            <w:tcBorders>
              <w:top w:val="single" w:sz="12" w:space="0" w:color="auto"/>
              <w:bottom w:val="single" w:sz="2" w:space="0" w:color="auto"/>
            </w:tcBorders>
          </w:tcPr>
          <w:p w14:paraId="0B98C063" w14:textId="77777777" w:rsidR="00310404" w:rsidRDefault="00310404" w:rsidP="009414D0">
            <w:pPr>
              <w:snapToGrid w:val="0"/>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7E194E62" w14:textId="77777777" w:rsidR="00310404" w:rsidRDefault="00310404" w:rsidP="009414D0">
            <w:pPr>
              <w:snapToGrid w:val="0"/>
              <w:rPr>
                <w:rFonts w:ascii="宋体" w:hAnsi="宋体" w:cs="宋体"/>
                <w:szCs w:val="21"/>
              </w:rPr>
            </w:pPr>
            <w:r>
              <w:rPr>
                <w:rFonts w:ascii="宋体" w:hAnsi="宋体" w:cs="宋体" w:hint="eastAsia"/>
                <w:szCs w:val="21"/>
              </w:rPr>
              <w:t>描述</w:t>
            </w:r>
          </w:p>
        </w:tc>
      </w:tr>
      <w:tr w:rsidR="00310404" w14:paraId="739D4174" w14:textId="77777777" w:rsidTr="00310404">
        <w:trPr>
          <w:trHeight w:hRule="exact" w:val="357"/>
          <w:jc w:val="center"/>
        </w:trPr>
        <w:tc>
          <w:tcPr>
            <w:tcW w:w="2569" w:type="dxa"/>
            <w:tcBorders>
              <w:top w:val="single" w:sz="2" w:space="0" w:color="auto"/>
            </w:tcBorders>
          </w:tcPr>
          <w:p w14:paraId="715DF061" w14:textId="77777777" w:rsidR="00310404" w:rsidRDefault="00310404" w:rsidP="009414D0">
            <w:pPr>
              <w:snapToGrid w:val="0"/>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3BDBA031" w14:textId="77777777" w:rsidR="00310404" w:rsidRDefault="00310404" w:rsidP="009414D0">
            <w:pPr>
              <w:snapToGrid w:val="0"/>
              <w:rPr>
                <w:rFonts w:ascii="宋体" w:hAnsi="宋体" w:cs="宋体"/>
                <w:szCs w:val="21"/>
              </w:rPr>
            </w:pPr>
            <w:r>
              <w:rPr>
                <w:rFonts w:ascii="宋体" w:hAnsi="宋体" w:cs="宋体" w:hint="eastAsia"/>
                <w:szCs w:val="21"/>
              </w:rPr>
              <w:t>注册</w:t>
            </w:r>
          </w:p>
        </w:tc>
      </w:tr>
      <w:tr w:rsidR="00310404" w14:paraId="31D607D3" w14:textId="77777777" w:rsidTr="00310404">
        <w:trPr>
          <w:trHeight w:hRule="exact" w:val="357"/>
          <w:jc w:val="center"/>
        </w:trPr>
        <w:tc>
          <w:tcPr>
            <w:tcW w:w="2569" w:type="dxa"/>
          </w:tcPr>
          <w:p w14:paraId="72E4EE2E" w14:textId="77777777" w:rsidR="00310404" w:rsidRDefault="00310404" w:rsidP="009414D0">
            <w:pPr>
              <w:snapToGrid w:val="0"/>
              <w:rPr>
                <w:rFonts w:ascii="宋体" w:hAnsi="宋体" w:cs="宋体"/>
                <w:szCs w:val="21"/>
              </w:rPr>
            </w:pPr>
            <w:r>
              <w:rPr>
                <w:rFonts w:ascii="宋体" w:hAnsi="宋体" w:cs="宋体" w:hint="eastAsia"/>
                <w:szCs w:val="21"/>
              </w:rPr>
              <w:t>主要业务参与者</w:t>
            </w:r>
          </w:p>
        </w:tc>
        <w:tc>
          <w:tcPr>
            <w:tcW w:w="6229" w:type="dxa"/>
          </w:tcPr>
          <w:p w14:paraId="53926268" w14:textId="03DFDA41" w:rsidR="00310404" w:rsidRDefault="00951497" w:rsidP="009414D0">
            <w:pPr>
              <w:snapToGrid w:val="0"/>
              <w:rPr>
                <w:rFonts w:ascii="宋体" w:hAnsi="宋体" w:cs="宋体"/>
                <w:szCs w:val="21"/>
              </w:rPr>
            </w:pPr>
            <w:r>
              <w:rPr>
                <w:rFonts w:ascii="宋体" w:hAnsi="宋体" w:cs="宋体" w:hint="eastAsia"/>
                <w:szCs w:val="21"/>
              </w:rPr>
              <w:t>学生</w:t>
            </w:r>
          </w:p>
        </w:tc>
      </w:tr>
      <w:tr w:rsidR="00310404" w14:paraId="19C51EEB" w14:textId="77777777" w:rsidTr="00310404">
        <w:trPr>
          <w:trHeight w:hRule="exact" w:val="357"/>
          <w:jc w:val="center"/>
        </w:trPr>
        <w:tc>
          <w:tcPr>
            <w:tcW w:w="2569" w:type="dxa"/>
          </w:tcPr>
          <w:p w14:paraId="7AF6ED89" w14:textId="77777777" w:rsidR="00310404" w:rsidRDefault="00310404" w:rsidP="009414D0">
            <w:pPr>
              <w:snapToGrid w:val="0"/>
              <w:rPr>
                <w:rFonts w:ascii="宋体" w:hAnsi="宋体" w:cs="宋体"/>
                <w:szCs w:val="21"/>
              </w:rPr>
            </w:pPr>
            <w:r>
              <w:rPr>
                <w:rFonts w:ascii="宋体" w:hAnsi="宋体" w:cs="宋体" w:hint="eastAsia"/>
                <w:szCs w:val="21"/>
              </w:rPr>
              <w:t>描述</w:t>
            </w:r>
          </w:p>
        </w:tc>
        <w:tc>
          <w:tcPr>
            <w:tcW w:w="6229" w:type="dxa"/>
          </w:tcPr>
          <w:p w14:paraId="6E039056" w14:textId="3C74F23C" w:rsidR="00310404" w:rsidRDefault="00951497" w:rsidP="009414D0">
            <w:pPr>
              <w:snapToGrid w:val="0"/>
              <w:rPr>
                <w:rFonts w:ascii="宋体" w:hAnsi="宋体" w:cs="宋体"/>
                <w:szCs w:val="21"/>
              </w:rPr>
            </w:pPr>
            <w:r>
              <w:rPr>
                <w:rFonts w:ascii="宋体" w:hAnsi="宋体" w:cs="宋体" w:hint="eastAsia"/>
                <w:szCs w:val="21"/>
              </w:rPr>
              <w:t>学生</w:t>
            </w:r>
            <w:r w:rsidR="00310404">
              <w:rPr>
                <w:rFonts w:ascii="宋体" w:hAnsi="宋体" w:cs="宋体" w:hint="eastAsia"/>
                <w:szCs w:val="21"/>
              </w:rPr>
              <w:t>在进行登录之前需要注册</w:t>
            </w:r>
          </w:p>
        </w:tc>
      </w:tr>
      <w:tr w:rsidR="00310404" w14:paraId="0CC6DF2A" w14:textId="77777777" w:rsidTr="00310404">
        <w:trPr>
          <w:trHeight w:hRule="exact" w:val="357"/>
          <w:jc w:val="center"/>
        </w:trPr>
        <w:tc>
          <w:tcPr>
            <w:tcW w:w="2569" w:type="dxa"/>
          </w:tcPr>
          <w:p w14:paraId="3A3FD199" w14:textId="77777777" w:rsidR="00310404" w:rsidRDefault="00310404" w:rsidP="009414D0">
            <w:pPr>
              <w:snapToGrid w:val="0"/>
              <w:rPr>
                <w:rFonts w:ascii="宋体" w:hAnsi="宋体" w:cs="宋体"/>
                <w:szCs w:val="21"/>
              </w:rPr>
            </w:pPr>
            <w:r>
              <w:rPr>
                <w:rFonts w:ascii="宋体" w:hAnsi="宋体" w:cs="宋体" w:hint="eastAsia"/>
                <w:szCs w:val="21"/>
              </w:rPr>
              <w:t>前置条件</w:t>
            </w:r>
          </w:p>
        </w:tc>
        <w:tc>
          <w:tcPr>
            <w:tcW w:w="6229" w:type="dxa"/>
          </w:tcPr>
          <w:p w14:paraId="3D58A536" w14:textId="77777777" w:rsidR="00310404" w:rsidRDefault="00310404" w:rsidP="009414D0">
            <w:pPr>
              <w:snapToGrid w:val="0"/>
              <w:rPr>
                <w:rFonts w:ascii="宋体" w:hAnsi="宋体" w:cs="宋体"/>
                <w:szCs w:val="21"/>
              </w:rPr>
            </w:pPr>
            <w:r>
              <w:rPr>
                <w:rFonts w:hint="eastAsia"/>
                <w:szCs w:val="32"/>
                <w:lang w:bidi="ar"/>
              </w:rPr>
              <w:t>没有注册过系统</w:t>
            </w:r>
          </w:p>
        </w:tc>
      </w:tr>
      <w:tr w:rsidR="00310404" w14:paraId="084C46F8" w14:textId="77777777" w:rsidTr="00310404">
        <w:trPr>
          <w:trHeight w:hRule="exact" w:val="357"/>
          <w:jc w:val="center"/>
        </w:trPr>
        <w:tc>
          <w:tcPr>
            <w:tcW w:w="2569" w:type="dxa"/>
          </w:tcPr>
          <w:p w14:paraId="446BF9DE" w14:textId="77777777" w:rsidR="00310404" w:rsidRDefault="00310404" w:rsidP="009414D0">
            <w:pPr>
              <w:snapToGrid w:val="0"/>
              <w:rPr>
                <w:rFonts w:ascii="宋体" w:hAnsi="宋体" w:cs="宋体"/>
                <w:szCs w:val="21"/>
              </w:rPr>
            </w:pPr>
            <w:r>
              <w:rPr>
                <w:rFonts w:ascii="宋体" w:hAnsi="宋体" w:cs="宋体" w:hint="eastAsia"/>
                <w:szCs w:val="21"/>
              </w:rPr>
              <w:t>后置条件</w:t>
            </w:r>
          </w:p>
        </w:tc>
        <w:tc>
          <w:tcPr>
            <w:tcW w:w="6229" w:type="dxa"/>
          </w:tcPr>
          <w:p w14:paraId="7D5D888B" w14:textId="77777777" w:rsidR="00310404" w:rsidRDefault="00310404" w:rsidP="009414D0">
            <w:pPr>
              <w:snapToGrid w:val="0"/>
            </w:pPr>
            <w:r>
              <w:rPr>
                <w:rFonts w:hint="eastAsia"/>
                <w:szCs w:val="32"/>
                <w:lang w:bidi="ar"/>
              </w:rPr>
              <w:t>登录进入系统</w:t>
            </w:r>
          </w:p>
        </w:tc>
      </w:tr>
      <w:tr w:rsidR="00310404" w14:paraId="3E762F07" w14:textId="77777777" w:rsidTr="00310404">
        <w:trPr>
          <w:trHeight w:hRule="exact" w:val="357"/>
          <w:jc w:val="center"/>
        </w:trPr>
        <w:tc>
          <w:tcPr>
            <w:tcW w:w="2569" w:type="dxa"/>
          </w:tcPr>
          <w:p w14:paraId="714B3EFB"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触发条件</w:t>
            </w:r>
          </w:p>
        </w:tc>
        <w:tc>
          <w:tcPr>
            <w:tcW w:w="6229" w:type="dxa"/>
          </w:tcPr>
          <w:p w14:paraId="6EBC076F" w14:textId="77777777" w:rsidR="00310404" w:rsidRDefault="00310404" w:rsidP="009414D0">
            <w:pPr>
              <w:snapToGrid w:val="0"/>
              <w:rPr>
                <w:rFonts w:ascii="宋体" w:hAnsi="宋体" w:cs="宋体"/>
                <w:color w:val="000000"/>
                <w:szCs w:val="21"/>
              </w:rPr>
            </w:pPr>
            <w:r>
              <w:rPr>
                <w:rFonts w:hint="eastAsia"/>
                <w:szCs w:val="32"/>
                <w:lang w:bidi="ar"/>
              </w:rPr>
              <w:t>点击注册按钮进行注册</w:t>
            </w:r>
          </w:p>
        </w:tc>
      </w:tr>
      <w:tr w:rsidR="00310404" w14:paraId="4F5DEE7F" w14:textId="77777777" w:rsidTr="00310404">
        <w:trPr>
          <w:trHeight w:hRule="exact" w:val="357"/>
          <w:jc w:val="center"/>
        </w:trPr>
        <w:tc>
          <w:tcPr>
            <w:tcW w:w="2569" w:type="dxa"/>
          </w:tcPr>
          <w:p w14:paraId="56F6E334"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基本流程</w:t>
            </w:r>
          </w:p>
        </w:tc>
        <w:tc>
          <w:tcPr>
            <w:tcW w:w="6229" w:type="dxa"/>
          </w:tcPr>
          <w:p w14:paraId="58771C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1.输入注册帐号、密码以及个人基本信息</w:t>
            </w:r>
          </w:p>
          <w:p w14:paraId="6C8F452E" w14:textId="77777777" w:rsidR="00310404" w:rsidRDefault="00310404" w:rsidP="009414D0">
            <w:pPr>
              <w:snapToGrid w:val="0"/>
              <w:rPr>
                <w:rFonts w:ascii="宋体" w:hAnsi="宋体" w:cs="宋体"/>
                <w:color w:val="000000"/>
                <w:szCs w:val="21"/>
              </w:rPr>
            </w:pPr>
          </w:p>
        </w:tc>
      </w:tr>
      <w:tr w:rsidR="00310404" w14:paraId="4C07EF48" w14:textId="77777777" w:rsidTr="00310404">
        <w:trPr>
          <w:trHeight w:hRule="exact" w:val="357"/>
          <w:jc w:val="center"/>
        </w:trPr>
        <w:tc>
          <w:tcPr>
            <w:tcW w:w="2569" w:type="dxa"/>
          </w:tcPr>
          <w:p w14:paraId="6193507B" w14:textId="77777777" w:rsidR="00310404" w:rsidRDefault="00310404" w:rsidP="009414D0">
            <w:pPr>
              <w:snapToGrid w:val="0"/>
              <w:rPr>
                <w:rFonts w:ascii="宋体" w:hAnsi="宋体" w:cs="宋体"/>
                <w:color w:val="000000"/>
                <w:szCs w:val="21"/>
              </w:rPr>
            </w:pPr>
          </w:p>
        </w:tc>
        <w:tc>
          <w:tcPr>
            <w:tcW w:w="6229" w:type="dxa"/>
          </w:tcPr>
          <w:p w14:paraId="6B83706C"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2.账号和密码传入后台，在数据库进行增加数据</w:t>
            </w:r>
          </w:p>
          <w:p w14:paraId="2C7CD519" w14:textId="77777777" w:rsidR="00310404" w:rsidRDefault="00310404" w:rsidP="009414D0">
            <w:pPr>
              <w:snapToGrid w:val="0"/>
              <w:rPr>
                <w:rFonts w:ascii="宋体" w:hAnsi="宋体" w:cs="宋体"/>
                <w:color w:val="000000"/>
                <w:szCs w:val="21"/>
              </w:rPr>
            </w:pPr>
          </w:p>
        </w:tc>
      </w:tr>
      <w:tr w:rsidR="00310404" w14:paraId="46C5006B" w14:textId="77777777" w:rsidTr="00310404">
        <w:trPr>
          <w:trHeight w:hRule="exact" w:val="357"/>
          <w:jc w:val="center"/>
        </w:trPr>
        <w:tc>
          <w:tcPr>
            <w:tcW w:w="2569" w:type="dxa"/>
          </w:tcPr>
          <w:p w14:paraId="677376C5" w14:textId="77777777" w:rsidR="00310404" w:rsidRDefault="00310404" w:rsidP="009414D0">
            <w:pPr>
              <w:snapToGrid w:val="0"/>
              <w:rPr>
                <w:rFonts w:ascii="宋体" w:hAnsi="宋体" w:cs="宋体"/>
                <w:color w:val="000000"/>
                <w:szCs w:val="21"/>
              </w:rPr>
            </w:pPr>
          </w:p>
        </w:tc>
        <w:tc>
          <w:tcPr>
            <w:tcW w:w="6229" w:type="dxa"/>
          </w:tcPr>
          <w:p w14:paraId="53A046B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310404" w14:paraId="35C39A5C" w14:textId="77777777" w:rsidTr="00310404">
        <w:trPr>
          <w:trHeight w:hRule="exact" w:val="357"/>
          <w:jc w:val="center"/>
        </w:trPr>
        <w:tc>
          <w:tcPr>
            <w:tcW w:w="2569" w:type="dxa"/>
          </w:tcPr>
          <w:p w14:paraId="0EADD5FA" w14:textId="77777777" w:rsidR="00310404" w:rsidRDefault="00310404" w:rsidP="009414D0">
            <w:pPr>
              <w:snapToGrid w:val="0"/>
              <w:rPr>
                <w:rFonts w:ascii="宋体" w:hAnsi="宋体" w:cs="宋体"/>
                <w:color w:val="000000"/>
                <w:szCs w:val="21"/>
              </w:rPr>
            </w:pPr>
          </w:p>
        </w:tc>
        <w:tc>
          <w:tcPr>
            <w:tcW w:w="6229" w:type="dxa"/>
          </w:tcPr>
          <w:p w14:paraId="3DF687C6"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310404" w14:paraId="60A01166" w14:textId="77777777" w:rsidTr="00310404">
        <w:trPr>
          <w:trHeight w:hRule="exact" w:val="357"/>
          <w:jc w:val="center"/>
        </w:trPr>
        <w:tc>
          <w:tcPr>
            <w:tcW w:w="2569" w:type="dxa"/>
          </w:tcPr>
          <w:p w14:paraId="2C0596B0"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结束</w:t>
            </w:r>
          </w:p>
        </w:tc>
        <w:tc>
          <w:tcPr>
            <w:tcW w:w="6229" w:type="dxa"/>
          </w:tcPr>
          <w:p w14:paraId="6D729A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注册成功</w:t>
            </w:r>
          </w:p>
        </w:tc>
      </w:tr>
      <w:tr w:rsidR="00310404" w14:paraId="0E454F68" w14:textId="77777777" w:rsidTr="00310404">
        <w:trPr>
          <w:trHeight w:hRule="exact" w:val="357"/>
          <w:jc w:val="center"/>
        </w:trPr>
        <w:tc>
          <w:tcPr>
            <w:tcW w:w="2569" w:type="dxa"/>
          </w:tcPr>
          <w:p w14:paraId="77C871C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229" w:type="dxa"/>
          </w:tcPr>
          <w:p w14:paraId="5FC11B68" w14:textId="0AA8B0D7" w:rsidR="00310404" w:rsidRDefault="00951497" w:rsidP="009414D0">
            <w:pPr>
              <w:snapToGrid w:val="0"/>
              <w:rPr>
                <w:rFonts w:ascii="宋体" w:hAnsi="宋体" w:cs="宋体"/>
                <w:color w:val="000000"/>
                <w:szCs w:val="21"/>
              </w:rPr>
            </w:pPr>
            <w:r>
              <w:rPr>
                <w:rFonts w:ascii="宋体" w:hAnsi="宋体" w:cs="宋体" w:hint="eastAsia"/>
                <w:color w:val="000000"/>
                <w:szCs w:val="21"/>
              </w:rPr>
              <w:t>学生</w:t>
            </w:r>
            <w:r w:rsidR="00310404">
              <w:rPr>
                <w:rFonts w:ascii="宋体" w:hAnsi="宋体" w:cs="宋体" w:hint="eastAsia"/>
                <w:color w:val="000000"/>
                <w:szCs w:val="21"/>
              </w:rPr>
              <w:t>没有注册过</w:t>
            </w:r>
          </w:p>
        </w:tc>
      </w:tr>
      <w:tr w:rsidR="00310404" w14:paraId="2A46DA20" w14:textId="77777777" w:rsidTr="00310404">
        <w:trPr>
          <w:trHeight w:hRule="exact" w:val="357"/>
          <w:jc w:val="center"/>
        </w:trPr>
        <w:tc>
          <w:tcPr>
            <w:tcW w:w="2569" w:type="dxa"/>
          </w:tcPr>
          <w:p w14:paraId="14040E78" w14:textId="77777777" w:rsidR="00310404" w:rsidRDefault="00310404" w:rsidP="009414D0">
            <w:pPr>
              <w:snapToGrid w:val="0"/>
              <w:rPr>
                <w:rFonts w:ascii="宋体" w:hAnsi="宋体" w:cs="宋体"/>
                <w:color w:val="000000"/>
                <w:szCs w:val="21"/>
              </w:rPr>
            </w:pPr>
            <w:r>
              <w:rPr>
                <w:rFonts w:ascii="宋体" w:hAnsi="宋体" w:cs="宋体"/>
                <w:color w:val="000000"/>
                <w:szCs w:val="21"/>
              </w:rPr>
              <w:t>待解决问题</w:t>
            </w:r>
          </w:p>
        </w:tc>
        <w:tc>
          <w:tcPr>
            <w:tcW w:w="6229" w:type="dxa"/>
          </w:tcPr>
          <w:p w14:paraId="7AABC238" w14:textId="77777777" w:rsidR="00310404" w:rsidRDefault="00310404" w:rsidP="009414D0">
            <w:pPr>
              <w:snapToGrid w:val="0"/>
              <w:rPr>
                <w:rFonts w:ascii="宋体" w:hAnsi="宋体" w:cs="宋体"/>
                <w:color w:val="000000"/>
                <w:szCs w:val="21"/>
              </w:rPr>
            </w:pPr>
            <w:r>
              <w:rPr>
                <w:rFonts w:ascii="宋体" w:hAnsi="宋体" w:cs="宋体"/>
                <w:color w:val="000000"/>
                <w:szCs w:val="21"/>
              </w:rPr>
              <w:t>页面美化</w:t>
            </w:r>
          </w:p>
        </w:tc>
      </w:tr>
    </w:tbl>
    <w:p w14:paraId="482CC718" w14:textId="161E6F50" w:rsidR="00413D34" w:rsidRDefault="00413D34" w:rsidP="00413D34">
      <w:pPr>
        <w:pStyle w:val="31"/>
        <w:spacing w:before="120" w:after="120"/>
      </w:pPr>
      <w:bookmarkStart w:id="77" w:name="_Toc135873141"/>
      <w:r>
        <w:lastRenderedPageBreak/>
        <w:t>2</w:t>
      </w:r>
      <w:r>
        <w:rPr>
          <w:rFonts w:hint="eastAsia"/>
        </w:rPr>
        <w:t xml:space="preserve">.3.2 </w:t>
      </w:r>
      <w:r>
        <w:rPr>
          <w:rFonts w:hint="eastAsia"/>
        </w:rPr>
        <w:t>登录</w:t>
      </w:r>
      <w:r w:rsidR="00572DA2">
        <w:rPr>
          <w:rFonts w:hint="eastAsia"/>
        </w:rPr>
        <w:t>用例</w:t>
      </w:r>
      <w:bookmarkEnd w:id="77"/>
    </w:p>
    <w:p w14:paraId="78DEB9F5" w14:textId="77777777" w:rsidR="00413D34" w:rsidRDefault="00413D34" w:rsidP="00413D34">
      <w:pPr>
        <w:spacing w:line="360" w:lineRule="auto"/>
        <w:ind w:firstLineChars="200" w:firstLine="480"/>
        <w:rPr>
          <w:rFonts w:ascii="宋体" w:hAnsi="宋体" w:cs="宋体"/>
        </w:rPr>
      </w:pPr>
      <w:r>
        <w:rPr>
          <w:rFonts w:ascii="宋体" w:hAnsi="宋体" w:cs="宋体" w:hint="eastAsia"/>
        </w:rPr>
        <w:t>只有成功注册后的用户和管理员以正确方式登录后才可以进入系统并使用系统功能。</w:t>
      </w:r>
      <w:r>
        <w:rPr>
          <w:rFonts w:ascii="宋体" w:hAnsi="宋体" w:cs="宋体" w:hint="eastAsia"/>
          <w:lang w:bidi="ar"/>
        </w:rPr>
        <w:t>以下是</w:t>
      </w:r>
      <w:r>
        <w:rPr>
          <w:rFonts w:ascii="宋体" w:hAnsi="宋体" w:cs="宋体" w:hint="eastAsia"/>
        </w:rPr>
        <w:t>登录用例描述表</w:t>
      </w:r>
      <w:r>
        <w:rPr>
          <w:rFonts w:ascii="宋体" w:hAnsi="宋体" w:cs="宋体" w:hint="eastAsia"/>
          <w:lang w:bidi="ar"/>
        </w:rPr>
        <w:t>的详细描述。如表2-4所示。</w:t>
      </w:r>
    </w:p>
    <w:p w14:paraId="1390EED5" w14:textId="77777777" w:rsidR="00413D34" w:rsidRDefault="00413D34" w:rsidP="00413D34">
      <w:pPr>
        <w:pStyle w:val="ad"/>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413D34" w14:paraId="6C360B83" w14:textId="77777777" w:rsidTr="009414D0">
        <w:trPr>
          <w:trHeight w:hRule="exact" w:val="357"/>
          <w:jc w:val="center"/>
        </w:trPr>
        <w:tc>
          <w:tcPr>
            <w:tcW w:w="2731" w:type="dxa"/>
            <w:tcBorders>
              <w:top w:val="single" w:sz="12" w:space="0" w:color="auto"/>
              <w:bottom w:val="single" w:sz="8" w:space="0" w:color="auto"/>
            </w:tcBorders>
          </w:tcPr>
          <w:p w14:paraId="3A271A8D" w14:textId="77777777" w:rsidR="00413D34" w:rsidRDefault="00413D34" w:rsidP="009414D0">
            <w:pPr>
              <w:snapToGrid w:val="0"/>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325D68" w14:textId="77777777" w:rsidR="00413D34" w:rsidRDefault="00413D34" w:rsidP="009414D0">
            <w:pPr>
              <w:snapToGrid w:val="0"/>
              <w:rPr>
                <w:rFonts w:ascii="宋体" w:hAnsi="宋体" w:cs="宋体"/>
                <w:szCs w:val="21"/>
              </w:rPr>
            </w:pPr>
            <w:r>
              <w:rPr>
                <w:rFonts w:ascii="宋体" w:hAnsi="宋体" w:cs="宋体" w:hint="eastAsia"/>
                <w:szCs w:val="21"/>
              </w:rPr>
              <w:t>描述</w:t>
            </w:r>
          </w:p>
        </w:tc>
      </w:tr>
      <w:tr w:rsidR="00413D34" w14:paraId="2D10F4B7" w14:textId="77777777" w:rsidTr="009414D0">
        <w:trPr>
          <w:trHeight w:hRule="exact" w:val="357"/>
          <w:jc w:val="center"/>
        </w:trPr>
        <w:tc>
          <w:tcPr>
            <w:tcW w:w="2731" w:type="dxa"/>
            <w:tcBorders>
              <w:top w:val="single" w:sz="8" w:space="0" w:color="auto"/>
            </w:tcBorders>
          </w:tcPr>
          <w:p w14:paraId="70648B49" w14:textId="77777777" w:rsidR="00413D34" w:rsidRDefault="00413D34" w:rsidP="009414D0">
            <w:pPr>
              <w:snapToGrid w:val="0"/>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C406288" w14:textId="77777777" w:rsidR="00413D34" w:rsidRDefault="00413D34" w:rsidP="009414D0">
            <w:pPr>
              <w:snapToGrid w:val="0"/>
              <w:rPr>
                <w:rFonts w:ascii="宋体" w:hAnsi="宋体" w:cs="宋体"/>
                <w:szCs w:val="21"/>
              </w:rPr>
            </w:pPr>
            <w:r>
              <w:rPr>
                <w:rFonts w:ascii="宋体" w:hAnsi="宋体" w:cs="宋体" w:hint="eastAsia"/>
                <w:szCs w:val="21"/>
              </w:rPr>
              <w:t>登录</w:t>
            </w:r>
          </w:p>
        </w:tc>
      </w:tr>
      <w:tr w:rsidR="00413D34" w14:paraId="7E3B3310" w14:textId="77777777" w:rsidTr="009414D0">
        <w:trPr>
          <w:trHeight w:hRule="exact" w:val="357"/>
          <w:jc w:val="center"/>
        </w:trPr>
        <w:tc>
          <w:tcPr>
            <w:tcW w:w="2731" w:type="dxa"/>
          </w:tcPr>
          <w:p w14:paraId="7E88ED3D" w14:textId="77777777" w:rsidR="00413D34" w:rsidRDefault="00413D34" w:rsidP="009414D0">
            <w:pPr>
              <w:snapToGrid w:val="0"/>
              <w:rPr>
                <w:rFonts w:ascii="宋体" w:hAnsi="宋体" w:cs="宋体"/>
                <w:szCs w:val="21"/>
              </w:rPr>
            </w:pPr>
            <w:r>
              <w:rPr>
                <w:rFonts w:ascii="宋体" w:hAnsi="宋体" w:cs="宋体" w:hint="eastAsia"/>
                <w:szCs w:val="21"/>
              </w:rPr>
              <w:t>主要业务参与者</w:t>
            </w:r>
          </w:p>
        </w:tc>
        <w:tc>
          <w:tcPr>
            <w:tcW w:w="6383" w:type="dxa"/>
          </w:tcPr>
          <w:p w14:paraId="6602386A" w14:textId="69244C5E" w:rsidR="00413D34" w:rsidRDefault="00951497"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w:t>
            </w:r>
            <w:r>
              <w:rPr>
                <w:rFonts w:ascii="宋体" w:hAnsi="宋体" w:cs="宋体" w:hint="eastAsia"/>
                <w:szCs w:val="21"/>
              </w:rPr>
              <w:t>、老师</w:t>
            </w:r>
          </w:p>
        </w:tc>
      </w:tr>
      <w:tr w:rsidR="00413D34" w14:paraId="2ECD9C79" w14:textId="77777777" w:rsidTr="009414D0">
        <w:trPr>
          <w:trHeight w:hRule="exact" w:val="357"/>
          <w:jc w:val="center"/>
        </w:trPr>
        <w:tc>
          <w:tcPr>
            <w:tcW w:w="2731" w:type="dxa"/>
          </w:tcPr>
          <w:p w14:paraId="4022F6FB" w14:textId="77777777" w:rsidR="00413D34" w:rsidRDefault="00413D34" w:rsidP="009414D0">
            <w:pPr>
              <w:snapToGrid w:val="0"/>
              <w:rPr>
                <w:rFonts w:ascii="宋体" w:hAnsi="宋体" w:cs="宋体"/>
                <w:szCs w:val="21"/>
              </w:rPr>
            </w:pPr>
            <w:r>
              <w:rPr>
                <w:rFonts w:ascii="宋体" w:hAnsi="宋体" w:cs="宋体" w:hint="eastAsia"/>
                <w:szCs w:val="21"/>
              </w:rPr>
              <w:t>描述</w:t>
            </w:r>
          </w:p>
        </w:tc>
        <w:tc>
          <w:tcPr>
            <w:tcW w:w="6383" w:type="dxa"/>
          </w:tcPr>
          <w:p w14:paraId="1869D2ED" w14:textId="2319DBCA" w:rsidR="00413D34" w:rsidRDefault="007B2074"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、管理员在进行操作之前需要登录</w:t>
            </w:r>
          </w:p>
        </w:tc>
      </w:tr>
      <w:tr w:rsidR="00413D34" w14:paraId="1D991444" w14:textId="77777777" w:rsidTr="009414D0">
        <w:trPr>
          <w:trHeight w:hRule="exact" w:val="357"/>
          <w:jc w:val="center"/>
        </w:trPr>
        <w:tc>
          <w:tcPr>
            <w:tcW w:w="2731" w:type="dxa"/>
            <w:tcBorders>
              <w:bottom w:val="nil"/>
            </w:tcBorders>
          </w:tcPr>
          <w:p w14:paraId="20F8A7A6" w14:textId="77777777" w:rsidR="00413D34" w:rsidRDefault="00413D34" w:rsidP="009414D0">
            <w:pPr>
              <w:snapToGrid w:val="0"/>
              <w:rPr>
                <w:rFonts w:ascii="宋体" w:hAnsi="宋体" w:cs="宋体"/>
                <w:szCs w:val="21"/>
              </w:rPr>
            </w:pPr>
            <w:r>
              <w:rPr>
                <w:rFonts w:ascii="宋体" w:hAnsi="宋体" w:cs="宋体" w:hint="eastAsia"/>
                <w:szCs w:val="21"/>
              </w:rPr>
              <w:t>前置条件</w:t>
            </w:r>
          </w:p>
        </w:tc>
        <w:tc>
          <w:tcPr>
            <w:tcW w:w="6383" w:type="dxa"/>
            <w:tcBorders>
              <w:bottom w:val="nil"/>
            </w:tcBorders>
          </w:tcPr>
          <w:p w14:paraId="7E444F09" w14:textId="77777777" w:rsidR="00413D34" w:rsidRDefault="00413D34" w:rsidP="009414D0">
            <w:pPr>
              <w:snapToGrid w:val="0"/>
              <w:rPr>
                <w:rFonts w:ascii="宋体" w:hAnsi="宋体" w:cs="宋体"/>
                <w:szCs w:val="21"/>
              </w:rPr>
            </w:pPr>
            <w:r>
              <w:rPr>
                <w:rFonts w:ascii="宋体" w:hAnsi="宋体" w:cs="宋体" w:hint="eastAsia"/>
                <w:szCs w:val="21"/>
              </w:rPr>
              <w:t>数据库中存在对应的值，并且前端输入准确</w:t>
            </w:r>
          </w:p>
        </w:tc>
      </w:tr>
      <w:tr w:rsidR="00413D34" w14:paraId="34EB00F1" w14:textId="77777777" w:rsidTr="009414D0">
        <w:trPr>
          <w:trHeight w:hRule="exact" w:val="357"/>
          <w:jc w:val="center"/>
        </w:trPr>
        <w:tc>
          <w:tcPr>
            <w:tcW w:w="2731" w:type="dxa"/>
            <w:tcBorders>
              <w:top w:val="nil"/>
            </w:tcBorders>
          </w:tcPr>
          <w:p w14:paraId="14AB4242" w14:textId="77777777" w:rsidR="00413D34" w:rsidRDefault="00413D34" w:rsidP="009414D0">
            <w:pPr>
              <w:snapToGrid w:val="0"/>
              <w:rPr>
                <w:rFonts w:ascii="宋体" w:hAnsi="宋体" w:cs="宋体"/>
                <w:szCs w:val="21"/>
              </w:rPr>
            </w:pPr>
            <w:r>
              <w:rPr>
                <w:rFonts w:ascii="宋体" w:hAnsi="宋体" w:cs="宋体" w:hint="eastAsia"/>
                <w:szCs w:val="21"/>
              </w:rPr>
              <w:t>后置条件</w:t>
            </w:r>
          </w:p>
        </w:tc>
        <w:tc>
          <w:tcPr>
            <w:tcW w:w="6383" w:type="dxa"/>
            <w:tcBorders>
              <w:top w:val="nil"/>
            </w:tcBorders>
          </w:tcPr>
          <w:p w14:paraId="09199162" w14:textId="77777777" w:rsidR="00413D34" w:rsidRDefault="00413D34" w:rsidP="009414D0">
            <w:pPr>
              <w:snapToGrid w:val="0"/>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413D34" w14:paraId="1998E309" w14:textId="77777777" w:rsidTr="009414D0">
        <w:trPr>
          <w:trHeight w:hRule="exact" w:val="357"/>
          <w:jc w:val="center"/>
        </w:trPr>
        <w:tc>
          <w:tcPr>
            <w:tcW w:w="2731" w:type="dxa"/>
          </w:tcPr>
          <w:p w14:paraId="368FFB10"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触发条件</w:t>
            </w:r>
          </w:p>
        </w:tc>
        <w:tc>
          <w:tcPr>
            <w:tcW w:w="6383" w:type="dxa"/>
          </w:tcPr>
          <w:p w14:paraId="4C9F62AA"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登录方法的触发</w:t>
            </w:r>
          </w:p>
        </w:tc>
      </w:tr>
      <w:tr w:rsidR="00413D34" w14:paraId="3ED03894" w14:textId="77777777" w:rsidTr="009414D0">
        <w:trPr>
          <w:trHeight w:hRule="exact" w:val="357"/>
          <w:jc w:val="center"/>
        </w:trPr>
        <w:tc>
          <w:tcPr>
            <w:tcW w:w="2731" w:type="dxa"/>
          </w:tcPr>
          <w:p w14:paraId="194A8A7E"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基本流程</w:t>
            </w:r>
          </w:p>
        </w:tc>
        <w:tc>
          <w:tcPr>
            <w:tcW w:w="6383" w:type="dxa"/>
          </w:tcPr>
          <w:p w14:paraId="5BAFBC6B" w14:textId="694A69EA" w:rsidR="00413D34" w:rsidRDefault="00413D34" w:rsidP="009414D0">
            <w:pPr>
              <w:snapToGrid w:val="0"/>
              <w:rPr>
                <w:rFonts w:ascii="宋体" w:hAnsi="宋体" w:cs="宋体"/>
                <w:color w:val="000000"/>
                <w:szCs w:val="21"/>
              </w:rPr>
            </w:pPr>
            <w:r>
              <w:rPr>
                <w:rFonts w:ascii="宋体" w:hAnsi="宋体" w:cs="宋体" w:hint="eastAsia"/>
                <w:color w:val="000000"/>
                <w:szCs w:val="21"/>
              </w:rPr>
              <w:t>1.</w:t>
            </w:r>
            <w:r w:rsidR="007B2074">
              <w:rPr>
                <w:rFonts w:ascii="宋体" w:hAnsi="宋体" w:cs="宋体" w:hint="eastAsia"/>
                <w:color w:val="000000"/>
                <w:szCs w:val="21"/>
              </w:rPr>
              <w:t>学生</w:t>
            </w:r>
            <w:r>
              <w:rPr>
                <w:rFonts w:ascii="宋体" w:hAnsi="宋体" w:cs="宋体" w:hint="eastAsia"/>
                <w:color w:val="000000"/>
                <w:szCs w:val="21"/>
              </w:rPr>
              <w:t>输入帐号与密码</w:t>
            </w:r>
          </w:p>
          <w:p w14:paraId="7FDC3AFF" w14:textId="77777777" w:rsidR="00413D34" w:rsidRDefault="00413D34" w:rsidP="009414D0">
            <w:pPr>
              <w:snapToGrid w:val="0"/>
              <w:rPr>
                <w:rFonts w:ascii="宋体" w:hAnsi="宋体" w:cs="宋体"/>
                <w:color w:val="000000"/>
                <w:szCs w:val="21"/>
              </w:rPr>
            </w:pPr>
          </w:p>
        </w:tc>
      </w:tr>
      <w:tr w:rsidR="00413D34" w14:paraId="4C5058A2" w14:textId="77777777" w:rsidTr="009414D0">
        <w:trPr>
          <w:trHeight w:hRule="exact" w:val="357"/>
          <w:jc w:val="center"/>
        </w:trPr>
        <w:tc>
          <w:tcPr>
            <w:tcW w:w="2731" w:type="dxa"/>
          </w:tcPr>
          <w:p w14:paraId="55176DFD" w14:textId="77777777" w:rsidR="00413D34" w:rsidRDefault="00413D34" w:rsidP="009414D0">
            <w:pPr>
              <w:snapToGrid w:val="0"/>
              <w:rPr>
                <w:rFonts w:ascii="宋体" w:hAnsi="宋体" w:cs="宋体"/>
                <w:color w:val="000000"/>
                <w:szCs w:val="21"/>
              </w:rPr>
            </w:pPr>
          </w:p>
        </w:tc>
        <w:tc>
          <w:tcPr>
            <w:tcW w:w="6383" w:type="dxa"/>
          </w:tcPr>
          <w:p w14:paraId="7EE3762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2.账号和密码传入后台，在数据库进行验证</w:t>
            </w:r>
          </w:p>
          <w:p w14:paraId="77387794" w14:textId="77777777" w:rsidR="00413D34" w:rsidRDefault="00413D34" w:rsidP="009414D0">
            <w:pPr>
              <w:snapToGrid w:val="0"/>
              <w:rPr>
                <w:rFonts w:ascii="宋体" w:hAnsi="宋体" w:cs="宋体"/>
                <w:color w:val="000000"/>
                <w:szCs w:val="21"/>
              </w:rPr>
            </w:pPr>
          </w:p>
        </w:tc>
      </w:tr>
      <w:tr w:rsidR="00413D34" w14:paraId="69732621" w14:textId="77777777" w:rsidTr="009414D0">
        <w:trPr>
          <w:trHeight w:hRule="exact" w:val="357"/>
          <w:jc w:val="center"/>
        </w:trPr>
        <w:tc>
          <w:tcPr>
            <w:tcW w:w="2731" w:type="dxa"/>
          </w:tcPr>
          <w:p w14:paraId="41652009" w14:textId="77777777" w:rsidR="00413D34" w:rsidRDefault="00413D34" w:rsidP="009414D0">
            <w:pPr>
              <w:snapToGrid w:val="0"/>
              <w:rPr>
                <w:rFonts w:ascii="宋体" w:hAnsi="宋体" w:cs="宋体"/>
                <w:color w:val="000000"/>
                <w:szCs w:val="21"/>
              </w:rPr>
            </w:pPr>
          </w:p>
        </w:tc>
        <w:tc>
          <w:tcPr>
            <w:tcW w:w="6383" w:type="dxa"/>
          </w:tcPr>
          <w:p w14:paraId="5F8AC34C"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413D34" w14:paraId="168969B4" w14:textId="77777777" w:rsidTr="009414D0">
        <w:trPr>
          <w:trHeight w:hRule="exact" w:val="357"/>
          <w:jc w:val="center"/>
        </w:trPr>
        <w:tc>
          <w:tcPr>
            <w:tcW w:w="2731" w:type="dxa"/>
          </w:tcPr>
          <w:p w14:paraId="018AB2EF" w14:textId="77777777" w:rsidR="00413D34" w:rsidRDefault="00413D34" w:rsidP="009414D0">
            <w:pPr>
              <w:snapToGrid w:val="0"/>
              <w:rPr>
                <w:rFonts w:ascii="宋体" w:hAnsi="宋体" w:cs="宋体"/>
                <w:color w:val="000000"/>
                <w:szCs w:val="21"/>
              </w:rPr>
            </w:pPr>
          </w:p>
        </w:tc>
        <w:tc>
          <w:tcPr>
            <w:tcW w:w="6383" w:type="dxa"/>
          </w:tcPr>
          <w:p w14:paraId="40FF205D"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413D34" w14:paraId="1BA2E534" w14:textId="77777777" w:rsidTr="009414D0">
        <w:trPr>
          <w:trHeight w:hRule="exact" w:val="357"/>
          <w:jc w:val="center"/>
        </w:trPr>
        <w:tc>
          <w:tcPr>
            <w:tcW w:w="2731" w:type="dxa"/>
          </w:tcPr>
          <w:p w14:paraId="30A8DC22"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结束</w:t>
            </w:r>
          </w:p>
        </w:tc>
        <w:tc>
          <w:tcPr>
            <w:tcW w:w="6383" w:type="dxa"/>
          </w:tcPr>
          <w:p w14:paraId="5911D19A" w14:textId="0D5C25D0" w:rsidR="00413D34" w:rsidRDefault="007B2074" w:rsidP="009414D0">
            <w:pPr>
              <w:snapToGrid w:val="0"/>
              <w:rPr>
                <w:rFonts w:ascii="宋体" w:hAnsi="宋体" w:cs="宋体"/>
                <w:color w:val="000000"/>
                <w:szCs w:val="21"/>
              </w:rPr>
            </w:pPr>
            <w:r>
              <w:rPr>
                <w:rFonts w:ascii="宋体" w:hAnsi="宋体" w:cs="宋体" w:hint="eastAsia"/>
                <w:color w:val="000000"/>
                <w:szCs w:val="21"/>
              </w:rPr>
              <w:t>学生</w:t>
            </w:r>
            <w:r w:rsidR="00413D34">
              <w:rPr>
                <w:rFonts w:ascii="宋体" w:hAnsi="宋体" w:cs="宋体" w:hint="eastAsia"/>
                <w:color w:val="000000"/>
                <w:szCs w:val="21"/>
              </w:rPr>
              <w:t>成功登录进入系统</w:t>
            </w:r>
          </w:p>
        </w:tc>
      </w:tr>
      <w:tr w:rsidR="00413D34" w14:paraId="256315B6" w14:textId="77777777" w:rsidTr="009414D0">
        <w:trPr>
          <w:trHeight w:hRule="exact" w:val="357"/>
          <w:jc w:val="center"/>
        </w:trPr>
        <w:tc>
          <w:tcPr>
            <w:tcW w:w="2731" w:type="dxa"/>
          </w:tcPr>
          <w:p w14:paraId="533FB0B7"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383" w:type="dxa"/>
          </w:tcPr>
          <w:p w14:paraId="4D6B387E" w14:textId="77777777" w:rsidR="00413D34" w:rsidRDefault="00413D34" w:rsidP="009414D0">
            <w:pPr>
              <w:snapToGrid w:val="0"/>
              <w:rPr>
                <w:rFonts w:ascii="宋体" w:hAnsi="宋体" w:cs="宋体"/>
                <w:color w:val="000000"/>
                <w:szCs w:val="21"/>
              </w:rPr>
            </w:pPr>
            <w:r>
              <w:rPr>
                <w:rFonts w:hint="eastAsia"/>
                <w:szCs w:val="32"/>
                <w:lang w:bidi="ar"/>
              </w:rPr>
              <w:t>账号密码必须都正确且已经被注册过</w:t>
            </w:r>
          </w:p>
        </w:tc>
      </w:tr>
      <w:tr w:rsidR="00413D34" w14:paraId="5B2F0B58" w14:textId="77777777" w:rsidTr="009414D0">
        <w:trPr>
          <w:trHeight w:hRule="exact" w:val="357"/>
          <w:jc w:val="center"/>
        </w:trPr>
        <w:tc>
          <w:tcPr>
            <w:tcW w:w="2731" w:type="dxa"/>
          </w:tcPr>
          <w:p w14:paraId="6544BC1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待解决问题</w:t>
            </w:r>
          </w:p>
        </w:tc>
        <w:tc>
          <w:tcPr>
            <w:tcW w:w="6383" w:type="dxa"/>
          </w:tcPr>
          <w:p w14:paraId="18F07116"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页面美化。</w:t>
            </w:r>
          </w:p>
        </w:tc>
      </w:tr>
    </w:tbl>
    <w:p w14:paraId="4328AADF" w14:textId="28280236" w:rsidR="00355957" w:rsidRDefault="00355957" w:rsidP="00355957">
      <w:pPr>
        <w:pStyle w:val="31"/>
        <w:spacing w:beforeLines="50" w:before="120" w:afterLines="50" w:after="120" w:line="460" w:lineRule="exact"/>
        <w:rPr>
          <w:rFonts w:ascii="黑体" w:hAnsi="黑体" w:cs="黑体"/>
          <w:b/>
          <w:bCs/>
        </w:rPr>
      </w:pPr>
      <w:bookmarkStart w:id="78" w:name="_Toc19742"/>
      <w:bookmarkStart w:id="79" w:name="_Toc135408743"/>
      <w:bookmarkStart w:id="80" w:name="_Toc135873142"/>
      <w:r>
        <w:t>2.3.3</w:t>
      </w:r>
      <w:r>
        <w:rPr>
          <w:rFonts w:ascii="黑体" w:hAnsi="黑体" w:cs="黑体" w:hint="eastAsia"/>
        </w:rPr>
        <w:t xml:space="preserve"> </w:t>
      </w:r>
      <w:r w:rsidR="00572DA2">
        <w:rPr>
          <w:rFonts w:ascii="黑体" w:hAnsi="黑体" w:cs="黑体" w:hint="eastAsia"/>
        </w:rPr>
        <w:t>课程</w:t>
      </w:r>
      <w:r>
        <w:rPr>
          <w:rFonts w:ascii="黑体" w:hAnsi="黑体" w:cs="黑体" w:hint="eastAsia"/>
        </w:rPr>
        <w:t>管理用例</w:t>
      </w:r>
      <w:bookmarkEnd w:id="78"/>
      <w:bookmarkEnd w:id="79"/>
      <w:bookmarkEnd w:id="80"/>
    </w:p>
    <w:p w14:paraId="0A2FFEFD" w14:textId="75C1CC46" w:rsidR="00355957" w:rsidRDefault="00572DA2" w:rsidP="00355957">
      <w:pPr>
        <w:keepNext/>
        <w:keepLines/>
        <w:tabs>
          <w:tab w:val="left" w:pos="377"/>
        </w:tabs>
        <w:spacing w:line="460" w:lineRule="exact"/>
        <w:ind w:firstLineChars="200" w:firstLine="480"/>
      </w:pPr>
      <w:r>
        <w:rPr>
          <w:rFonts w:hint="eastAsia"/>
        </w:rPr>
        <w:t>课程</w:t>
      </w:r>
      <w:r w:rsidR="00355957">
        <w:rPr>
          <w:rFonts w:hint="eastAsia"/>
        </w:rPr>
        <w:t>管理：对</w:t>
      </w:r>
      <w:r>
        <w:rPr>
          <w:rFonts w:hint="eastAsia"/>
        </w:rPr>
        <w:t>课程</w:t>
      </w:r>
      <w:r w:rsidR="00355957">
        <w:rPr>
          <w:rFonts w:hint="eastAsia"/>
        </w:rPr>
        <w:t>进行管理</w:t>
      </w:r>
      <w:r>
        <w:rPr>
          <w:rFonts w:hint="eastAsia"/>
        </w:rPr>
        <w:t>，</w:t>
      </w:r>
      <w:r w:rsidR="00355957">
        <w:rPr>
          <w:rFonts w:hint="eastAsia"/>
        </w:rPr>
        <w:t>如表</w:t>
      </w:r>
      <w:r w:rsidR="00355957">
        <w:rPr>
          <w:rFonts w:hint="eastAsia"/>
        </w:rPr>
        <w:t>2-</w:t>
      </w:r>
      <w:r w:rsidR="00331DF1">
        <w:t>5</w:t>
      </w:r>
      <w:r>
        <w:rPr>
          <w:rFonts w:ascii="宋体" w:hAnsi="宋体" w:cs="宋体" w:hint="eastAsia"/>
        </w:rPr>
        <w:t>课程</w:t>
      </w:r>
      <w:r w:rsidR="00355957">
        <w:rPr>
          <w:rFonts w:ascii="宋体" w:hAnsi="宋体" w:cs="宋体" w:hint="eastAsia"/>
        </w:rPr>
        <w:t>管理用例表</w:t>
      </w:r>
      <w:r w:rsidR="00355957">
        <w:rPr>
          <w:rFonts w:hint="eastAsia"/>
        </w:rPr>
        <w:t>所示。</w:t>
      </w:r>
    </w:p>
    <w:p w14:paraId="6E55D872" w14:textId="29B36830" w:rsidR="00355957" w:rsidRDefault="00355957" w:rsidP="00355957">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5</w:t>
      </w:r>
      <w:r>
        <w:rPr>
          <w:rFonts w:ascii="宋体" w:hAnsi="宋体" w:cs="宋体" w:hint="eastAsia"/>
        </w:rPr>
        <w:t xml:space="preserve"> </w:t>
      </w:r>
      <w:r w:rsidR="00572DA2">
        <w:rPr>
          <w:rFonts w:ascii="宋体" w:hAnsi="宋体" w:cs="宋体" w:hint="eastAsia"/>
        </w:rPr>
        <w:t>课程</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55957" w14:paraId="44934701" w14:textId="77777777" w:rsidTr="009414D0">
        <w:trPr>
          <w:trHeight w:hRule="exact" w:val="357"/>
        </w:trPr>
        <w:tc>
          <w:tcPr>
            <w:tcW w:w="2731" w:type="dxa"/>
            <w:tcBorders>
              <w:top w:val="single" w:sz="12" w:space="0" w:color="auto"/>
              <w:bottom w:val="single" w:sz="8" w:space="0" w:color="auto"/>
            </w:tcBorders>
          </w:tcPr>
          <w:p w14:paraId="6E5D7184" w14:textId="77777777" w:rsidR="00355957" w:rsidRDefault="00355957"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1D8C892" w14:textId="77777777" w:rsidR="00355957" w:rsidRDefault="00355957" w:rsidP="009414D0">
            <w:pPr>
              <w:snapToGrid w:val="0"/>
              <w:jc w:val="center"/>
              <w:rPr>
                <w:rFonts w:ascii="宋体" w:hAnsi="宋体"/>
                <w:szCs w:val="21"/>
              </w:rPr>
            </w:pPr>
            <w:r>
              <w:rPr>
                <w:rFonts w:ascii="宋体" w:hAnsi="宋体" w:hint="eastAsia"/>
                <w:szCs w:val="21"/>
              </w:rPr>
              <w:t>描述</w:t>
            </w:r>
          </w:p>
        </w:tc>
      </w:tr>
      <w:tr w:rsidR="00355957" w14:paraId="12DC6692" w14:textId="77777777" w:rsidTr="009414D0">
        <w:trPr>
          <w:trHeight w:hRule="exact" w:val="357"/>
        </w:trPr>
        <w:tc>
          <w:tcPr>
            <w:tcW w:w="2731" w:type="dxa"/>
            <w:tcBorders>
              <w:top w:val="single" w:sz="8" w:space="0" w:color="auto"/>
            </w:tcBorders>
          </w:tcPr>
          <w:p w14:paraId="6117D385" w14:textId="77777777" w:rsidR="00355957" w:rsidRDefault="00355957"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A1A6D34" w14:textId="55852A94" w:rsidR="00355957" w:rsidRDefault="00572DA2" w:rsidP="009414D0">
            <w:pPr>
              <w:snapToGrid w:val="0"/>
              <w:jc w:val="center"/>
              <w:rPr>
                <w:rFonts w:ascii="宋体" w:hAnsi="宋体"/>
                <w:szCs w:val="21"/>
              </w:rPr>
            </w:pPr>
            <w:r>
              <w:rPr>
                <w:rFonts w:ascii="宋体" w:hAnsi="宋体" w:hint="eastAsia"/>
                <w:szCs w:val="21"/>
              </w:rPr>
              <w:t>课程</w:t>
            </w:r>
            <w:r w:rsidR="00355957">
              <w:rPr>
                <w:rFonts w:ascii="宋体" w:hAnsi="宋体" w:hint="eastAsia"/>
                <w:szCs w:val="21"/>
              </w:rPr>
              <w:t>模块</w:t>
            </w:r>
          </w:p>
        </w:tc>
      </w:tr>
      <w:tr w:rsidR="00355957" w14:paraId="6F4C46C2" w14:textId="77777777" w:rsidTr="009414D0">
        <w:trPr>
          <w:trHeight w:hRule="exact" w:val="357"/>
        </w:trPr>
        <w:tc>
          <w:tcPr>
            <w:tcW w:w="2731" w:type="dxa"/>
          </w:tcPr>
          <w:p w14:paraId="2C579A20" w14:textId="77777777" w:rsidR="00355957" w:rsidRDefault="00355957" w:rsidP="009414D0">
            <w:pPr>
              <w:snapToGrid w:val="0"/>
              <w:jc w:val="center"/>
              <w:rPr>
                <w:rFonts w:ascii="宋体" w:hAnsi="宋体"/>
                <w:szCs w:val="21"/>
              </w:rPr>
            </w:pPr>
            <w:r>
              <w:rPr>
                <w:rFonts w:ascii="宋体" w:hAnsi="宋体" w:hint="eastAsia"/>
                <w:szCs w:val="21"/>
              </w:rPr>
              <w:t>主要业务参与者</w:t>
            </w:r>
          </w:p>
        </w:tc>
        <w:tc>
          <w:tcPr>
            <w:tcW w:w="6266" w:type="dxa"/>
          </w:tcPr>
          <w:p w14:paraId="37C0821C" w14:textId="77777777" w:rsidR="00355957" w:rsidRDefault="00355957" w:rsidP="009414D0">
            <w:pPr>
              <w:snapToGrid w:val="0"/>
              <w:jc w:val="center"/>
              <w:rPr>
                <w:rFonts w:ascii="宋体" w:hAnsi="宋体"/>
                <w:szCs w:val="21"/>
              </w:rPr>
            </w:pPr>
            <w:r>
              <w:rPr>
                <w:rFonts w:ascii="宋体" w:hAnsi="宋体" w:hint="eastAsia"/>
                <w:szCs w:val="21"/>
              </w:rPr>
              <w:t>管理员</w:t>
            </w:r>
          </w:p>
        </w:tc>
      </w:tr>
      <w:tr w:rsidR="00355957" w14:paraId="12D113B1" w14:textId="77777777" w:rsidTr="009414D0">
        <w:trPr>
          <w:trHeight w:hRule="exact" w:val="357"/>
        </w:trPr>
        <w:tc>
          <w:tcPr>
            <w:tcW w:w="2731" w:type="dxa"/>
          </w:tcPr>
          <w:p w14:paraId="5C437178" w14:textId="77777777" w:rsidR="00355957" w:rsidRDefault="00355957" w:rsidP="009414D0">
            <w:pPr>
              <w:snapToGrid w:val="0"/>
              <w:jc w:val="center"/>
              <w:rPr>
                <w:rFonts w:ascii="宋体" w:hAnsi="宋体"/>
                <w:szCs w:val="21"/>
              </w:rPr>
            </w:pPr>
            <w:r>
              <w:rPr>
                <w:rFonts w:ascii="宋体" w:hAnsi="宋体" w:hint="eastAsia"/>
                <w:szCs w:val="21"/>
              </w:rPr>
              <w:t>其他业务参与者</w:t>
            </w:r>
          </w:p>
        </w:tc>
        <w:tc>
          <w:tcPr>
            <w:tcW w:w="6266" w:type="dxa"/>
          </w:tcPr>
          <w:p w14:paraId="2264DF23" w14:textId="77777777" w:rsidR="00355957" w:rsidRDefault="00355957" w:rsidP="009414D0">
            <w:pPr>
              <w:snapToGrid w:val="0"/>
              <w:jc w:val="center"/>
              <w:rPr>
                <w:rFonts w:ascii="宋体" w:hAnsi="宋体"/>
                <w:szCs w:val="21"/>
              </w:rPr>
            </w:pPr>
            <w:r>
              <w:rPr>
                <w:rFonts w:ascii="宋体" w:hAnsi="宋体" w:hint="eastAsia"/>
                <w:szCs w:val="21"/>
              </w:rPr>
              <w:t>无</w:t>
            </w:r>
          </w:p>
        </w:tc>
      </w:tr>
      <w:tr w:rsidR="00355957" w14:paraId="1586D016" w14:textId="77777777" w:rsidTr="009414D0">
        <w:trPr>
          <w:trHeight w:hRule="exact" w:val="357"/>
        </w:trPr>
        <w:tc>
          <w:tcPr>
            <w:tcW w:w="2731" w:type="dxa"/>
          </w:tcPr>
          <w:p w14:paraId="79ED15D5" w14:textId="77777777" w:rsidR="00355957" w:rsidRDefault="00355957" w:rsidP="009414D0">
            <w:pPr>
              <w:snapToGrid w:val="0"/>
              <w:jc w:val="center"/>
              <w:rPr>
                <w:rFonts w:ascii="宋体" w:hAnsi="宋体"/>
                <w:szCs w:val="21"/>
              </w:rPr>
            </w:pPr>
            <w:r>
              <w:rPr>
                <w:rFonts w:ascii="宋体" w:hAnsi="宋体" w:hint="eastAsia"/>
                <w:szCs w:val="21"/>
              </w:rPr>
              <w:t>描述</w:t>
            </w:r>
          </w:p>
        </w:tc>
        <w:tc>
          <w:tcPr>
            <w:tcW w:w="6266" w:type="dxa"/>
          </w:tcPr>
          <w:p w14:paraId="176B96D9" w14:textId="7626E917" w:rsidR="00355957" w:rsidRDefault="00355957"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课程</w:t>
            </w:r>
            <w:r>
              <w:rPr>
                <w:rFonts w:ascii="宋体" w:hAnsi="宋体" w:hint="eastAsia"/>
                <w:szCs w:val="21"/>
              </w:rPr>
              <w:t>信息进行管理</w:t>
            </w:r>
          </w:p>
        </w:tc>
      </w:tr>
      <w:tr w:rsidR="00355957" w14:paraId="65E548F8" w14:textId="77777777" w:rsidTr="009414D0">
        <w:trPr>
          <w:trHeight w:hRule="exact" w:val="357"/>
        </w:trPr>
        <w:tc>
          <w:tcPr>
            <w:tcW w:w="2731" w:type="dxa"/>
          </w:tcPr>
          <w:p w14:paraId="6FE999E1" w14:textId="77777777" w:rsidR="00355957" w:rsidRDefault="00355957" w:rsidP="009414D0">
            <w:pPr>
              <w:snapToGrid w:val="0"/>
              <w:jc w:val="center"/>
              <w:rPr>
                <w:rFonts w:ascii="宋体" w:hAnsi="宋体"/>
                <w:szCs w:val="21"/>
              </w:rPr>
            </w:pPr>
            <w:r>
              <w:rPr>
                <w:rFonts w:ascii="宋体" w:hAnsi="宋体" w:hint="eastAsia"/>
                <w:szCs w:val="21"/>
              </w:rPr>
              <w:t>前置条件</w:t>
            </w:r>
          </w:p>
        </w:tc>
        <w:tc>
          <w:tcPr>
            <w:tcW w:w="6266" w:type="dxa"/>
          </w:tcPr>
          <w:p w14:paraId="6FC14E49" w14:textId="77777777" w:rsidR="00355957" w:rsidRDefault="00355957" w:rsidP="009414D0">
            <w:pPr>
              <w:snapToGrid w:val="0"/>
              <w:jc w:val="center"/>
              <w:rPr>
                <w:rFonts w:ascii="宋体" w:hAnsi="宋体"/>
                <w:szCs w:val="21"/>
              </w:rPr>
            </w:pPr>
            <w:r>
              <w:rPr>
                <w:rFonts w:ascii="宋体" w:hAnsi="宋体" w:hint="eastAsia"/>
                <w:szCs w:val="21"/>
              </w:rPr>
              <w:t>管理员成功登录</w:t>
            </w:r>
          </w:p>
        </w:tc>
      </w:tr>
      <w:tr w:rsidR="00355957" w14:paraId="3A9AF530" w14:textId="77777777" w:rsidTr="009414D0">
        <w:trPr>
          <w:trHeight w:hRule="exact" w:val="357"/>
        </w:trPr>
        <w:tc>
          <w:tcPr>
            <w:tcW w:w="2731" w:type="dxa"/>
          </w:tcPr>
          <w:p w14:paraId="282D3513" w14:textId="77777777" w:rsidR="00355957" w:rsidRDefault="00355957" w:rsidP="009414D0">
            <w:pPr>
              <w:snapToGrid w:val="0"/>
              <w:jc w:val="center"/>
              <w:rPr>
                <w:rFonts w:ascii="宋体" w:hAnsi="宋体"/>
                <w:szCs w:val="21"/>
              </w:rPr>
            </w:pPr>
            <w:r>
              <w:rPr>
                <w:rFonts w:ascii="宋体" w:hAnsi="宋体" w:hint="eastAsia"/>
                <w:szCs w:val="21"/>
              </w:rPr>
              <w:t>后置条件</w:t>
            </w:r>
          </w:p>
        </w:tc>
        <w:tc>
          <w:tcPr>
            <w:tcW w:w="6266" w:type="dxa"/>
          </w:tcPr>
          <w:p w14:paraId="6959F1B7" w14:textId="01A67397" w:rsidR="00355957" w:rsidRDefault="00355957"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355957" w14:paraId="479F07DA" w14:textId="77777777" w:rsidTr="009414D0">
        <w:trPr>
          <w:trHeight w:hRule="exact" w:val="357"/>
        </w:trPr>
        <w:tc>
          <w:tcPr>
            <w:tcW w:w="2731" w:type="dxa"/>
          </w:tcPr>
          <w:p w14:paraId="65BD0801" w14:textId="77777777" w:rsidR="00355957" w:rsidRDefault="00355957" w:rsidP="009414D0">
            <w:pPr>
              <w:snapToGrid w:val="0"/>
              <w:jc w:val="center"/>
              <w:rPr>
                <w:rFonts w:ascii="宋体" w:hAnsi="宋体"/>
                <w:szCs w:val="21"/>
              </w:rPr>
            </w:pPr>
            <w:r>
              <w:rPr>
                <w:rFonts w:ascii="宋体" w:hAnsi="宋体" w:hint="eastAsia"/>
                <w:szCs w:val="21"/>
              </w:rPr>
              <w:t>触发条件</w:t>
            </w:r>
          </w:p>
        </w:tc>
        <w:tc>
          <w:tcPr>
            <w:tcW w:w="6266" w:type="dxa"/>
          </w:tcPr>
          <w:p w14:paraId="1FE8F8D7" w14:textId="335DBFF1" w:rsidR="00355957" w:rsidRDefault="00355957"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课程</w:t>
            </w:r>
            <w:r>
              <w:rPr>
                <w:rFonts w:ascii="宋体" w:hAnsi="宋体" w:hint="eastAsia"/>
                <w:szCs w:val="21"/>
              </w:rPr>
              <w:t>管理模块</w:t>
            </w:r>
          </w:p>
        </w:tc>
      </w:tr>
      <w:tr w:rsidR="00355957" w14:paraId="22E19112" w14:textId="77777777" w:rsidTr="009414D0">
        <w:trPr>
          <w:trHeight w:hRule="exact" w:val="357"/>
        </w:trPr>
        <w:tc>
          <w:tcPr>
            <w:tcW w:w="2731" w:type="dxa"/>
          </w:tcPr>
          <w:p w14:paraId="3AFD156E" w14:textId="77777777" w:rsidR="00355957" w:rsidRDefault="00355957" w:rsidP="009414D0">
            <w:pPr>
              <w:snapToGrid w:val="0"/>
              <w:jc w:val="center"/>
              <w:rPr>
                <w:rFonts w:ascii="宋体" w:hAnsi="宋体"/>
                <w:szCs w:val="21"/>
              </w:rPr>
            </w:pPr>
            <w:r>
              <w:rPr>
                <w:rFonts w:ascii="宋体" w:hAnsi="宋体" w:hint="eastAsia"/>
                <w:szCs w:val="21"/>
              </w:rPr>
              <w:t>基本流程</w:t>
            </w:r>
          </w:p>
        </w:tc>
        <w:tc>
          <w:tcPr>
            <w:tcW w:w="6266" w:type="dxa"/>
          </w:tcPr>
          <w:p w14:paraId="1A2BF1A2" w14:textId="77777777" w:rsidR="00355957" w:rsidRDefault="00355957" w:rsidP="009414D0">
            <w:pPr>
              <w:snapToGrid w:val="0"/>
              <w:jc w:val="center"/>
              <w:rPr>
                <w:rFonts w:ascii="宋体" w:hAnsi="宋体"/>
                <w:szCs w:val="21"/>
              </w:rPr>
            </w:pPr>
            <w:r>
              <w:rPr>
                <w:rFonts w:ascii="宋体" w:hAnsi="宋体" w:hint="eastAsia"/>
                <w:szCs w:val="21"/>
              </w:rPr>
              <w:t>1.用户进入对应模块</w:t>
            </w:r>
          </w:p>
        </w:tc>
      </w:tr>
      <w:tr w:rsidR="00355957" w14:paraId="5D4B3A99" w14:textId="77777777" w:rsidTr="009414D0">
        <w:trPr>
          <w:trHeight w:hRule="exact" w:val="357"/>
        </w:trPr>
        <w:tc>
          <w:tcPr>
            <w:tcW w:w="2731" w:type="dxa"/>
          </w:tcPr>
          <w:p w14:paraId="42872260" w14:textId="77777777" w:rsidR="00355957" w:rsidRDefault="00355957" w:rsidP="009414D0">
            <w:pPr>
              <w:snapToGrid w:val="0"/>
              <w:jc w:val="center"/>
              <w:rPr>
                <w:rFonts w:ascii="宋体" w:hAnsi="宋体"/>
                <w:szCs w:val="21"/>
              </w:rPr>
            </w:pPr>
          </w:p>
        </w:tc>
        <w:tc>
          <w:tcPr>
            <w:tcW w:w="6266" w:type="dxa"/>
          </w:tcPr>
          <w:p w14:paraId="553E979D" w14:textId="77777777" w:rsidR="00355957" w:rsidRDefault="00355957" w:rsidP="009414D0">
            <w:pPr>
              <w:snapToGrid w:val="0"/>
              <w:jc w:val="center"/>
              <w:rPr>
                <w:rFonts w:ascii="宋体" w:hAnsi="宋体"/>
                <w:szCs w:val="21"/>
              </w:rPr>
            </w:pPr>
            <w:r>
              <w:rPr>
                <w:rFonts w:ascii="宋体" w:hAnsi="宋体" w:hint="eastAsia"/>
                <w:szCs w:val="21"/>
              </w:rPr>
              <w:t>2.查询信息</w:t>
            </w:r>
          </w:p>
        </w:tc>
      </w:tr>
      <w:tr w:rsidR="00355957" w14:paraId="0B29034E" w14:textId="77777777" w:rsidTr="009414D0">
        <w:trPr>
          <w:trHeight w:hRule="exact" w:val="357"/>
        </w:trPr>
        <w:tc>
          <w:tcPr>
            <w:tcW w:w="2731" w:type="dxa"/>
          </w:tcPr>
          <w:p w14:paraId="2A13F43F" w14:textId="77777777" w:rsidR="00355957" w:rsidRDefault="00355957" w:rsidP="009414D0">
            <w:pPr>
              <w:snapToGrid w:val="0"/>
              <w:jc w:val="center"/>
              <w:rPr>
                <w:rFonts w:ascii="宋体" w:hAnsi="宋体"/>
                <w:szCs w:val="21"/>
              </w:rPr>
            </w:pPr>
          </w:p>
        </w:tc>
        <w:tc>
          <w:tcPr>
            <w:tcW w:w="6266" w:type="dxa"/>
          </w:tcPr>
          <w:p w14:paraId="5A8DE79B" w14:textId="77777777" w:rsidR="00355957" w:rsidRDefault="00355957" w:rsidP="009414D0">
            <w:pPr>
              <w:snapToGrid w:val="0"/>
              <w:jc w:val="center"/>
              <w:rPr>
                <w:rFonts w:ascii="宋体" w:hAnsi="宋体"/>
                <w:szCs w:val="21"/>
              </w:rPr>
            </w:pPr>
            <w:r>
              <w:rPr>
                <w:rFonts w:ascii="宋体" w:hAnsi="宋体" w:hint="eastAsia"/>
                <w:szCs w:val="21"/>
              </w:rPr>
              <w:t>3.对用户进行添加、删除、编辑等操作</w:t>
            </w:r>
          </w:p>
          <w:p w14:paraId="10FB1388" w14:textId="77777777" w:rsidR="00355957" w:rsidRDefault="00355957" w:rsidP="009414D0">
            <w:pPr>
              <w:pStyle w:val="25"/>
              <w:ind w:left="480"/>
              <w:jc w:val="center"/>
            </w:pPr>
          </w:p>
        </w:tc>
      </w:tr>
      <w:tr w:rsidR="00355957" w14:paraId="0C8BBB17" w14:textId="77777777" w:rsidTr="009414D0">
        <w:trPr>
          <w:trHeight w:hRule="exact" w:val="357"/>
        </w:trPr>
        <w:tc>
          <w:tcPr>
            <w:tcW w:w="2731" w:type="dxa"/>
          </w:tcPr>
          <w:p w14:paraId="3F7071F8" w14:textId="77777777" w:rsidR="00355957" w:rsidRDefault="00355957" w:rsidP="009414D0">
            <w:pPr>
              <w:snapToGrid w:val="0"/>
              <w:jc w:val="center"/>
              <w:rPr>
                <w:rFonts w:ascii="宋体" w:hAnsi="宋体"/>
                <w:szCs w:val="21"/>
              </w:rPr>
            </w:pPr>
          </w:p>
        </w:tc>
        <w:tc>
          <w:tcPr>
            <w:tcW w:w="6266" w:type="dxa"/>
          </w:tcPr>
          <w:p w14:paraId="57D11E7E" w14:textId="77777777" w:rsidR="00355957" w:rsidRDefault="00355957"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55957" w14:paraId="1CEB909C" w14:textId="77777777" w:rsidTr="009414D0">
        <w:trPr>
          <w:trHeight w:hRule="exact" w:val="357"/>
        </w:trPr>
        <w:tc>
          <w:tcPr>
            <w:tcW w:w="2731" w:type="dxa"/>
          </w:tcPr>
          <w:p w14:paraId="679529BC" w14:textId="77777777" w:rsidR="00355957" w:rsidRDefault="00355957" w:rsidP="009414D0">
            <w:pPr>
              <w:snapToGrid w:val="0"/>
              <w:jc w:val="center"/>
              <w:rPr>
                <w:rFonts w:ascii="宋体" w:hAnsi="宋体"/>
                <w:szCs w:val="21"/>
              </w:rPr>
            </w:pPr>
          </w:p>
        </w:tc>
        <w:tc>
          <w:tcPr>
            <w:tcW w:w="6266" w:type="dxa"/>
          </w:tcPr>
          <w:p w14:paraId="606EFCF8" w14:textId="77777777" w:rsidR="00355957" w:rsidRDefault="00355957"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355957" w14:paraId="057AD9F5" w14:textId="77777777" w:rsidTr="009414D0">
        <w:trPr>
          <w:trHeight w:hRule="exact" w:val="357"/>
        </w:trPr>
        <w:tc>
          <w:tcPr>
            <w:tcW w:w="2731" w:type="dxa"/>
          </w:tcPr>
          <w:p w14:paraId="14177456" w14:textId="77777777" w:rsidR="00355957" w:rsidRDefault="00355957" w:rsidP="009414D0">
            <w:pPr>
              <w:snapToGrid w:val="0"/>
              <w:jc w:val="center"/>
              <w:rPr>
                <w:rFonts w:ascii="宋体" w:hAnsi="宋体"/>
                <w:szCs w:val="21"/>
              </w:rPr>
            </w:pPr>
            <w:r>
              <w:rPr>
                <w:rFonts w:ascii="宋体" w:hAnsi="宋体" w:hint="eastAsia"/>
                <w:szCs w:val="21"/>
              </w:rPr>
              <w:t>结束</w:t>
            </w:r>
          </w:p>
        </w:tc>
        <w:tc>
          <w:tcPr>
            <w:tcW w:w="6266" w:type="dxa"/>
          </w:tcPr>
          <w:p w14:paraId="62D6BB8A" w14:textId="77777777" w:rsidR="00355957" w:rsidRDefault="00355957" w:rsidP="009414D0">
            <w:pPr>
              <w:snapToGrid w:val="0"/>
              <w:jc w:val="center"/>
              <w:rPr>
                <w:rFonts w:ascii="宋体" w:hAnsi="宋体"/>
                <w:szCs w:val="21"/>
              </w:rPr>
            </w:pPr>
            <w:r>
              <w:rPr>
                <w:rFonts w:ascii="宋体" w:hAnsi="宋体" w:hint="eastAsia"/>
                <w:szCs w:val="21"/>
              </w:rPr>
              <w:t>提示操作是否成功</w:t>
            </w:r>
          </w:p>
          <w:p w14:paraId="62E59517" w14:textId="77777777" w:rsidR="00355957" w:rsidRPr="00EE5804" w:rsidRDefault="00355957" w:rsidP="009414D0">
            <w:pPr>
              <w:rPr>
                <w:rFonts w:ascii="宋体" w:hAnsi="宋体"/>
                <w:szCs w:val="21"/>
              </w:rPr>
            </w:pPr>
          </w:p>
          <w:p w14:paraId="1C958C24" w14:textId="77777777" w:rsidR="00355957" w:rsidRPr="00EE5804" w:rsidRDefault="00355957" w:rsidP="009414D0">
            <w:pPr>
              <w:rPr>
                <w:rFonts w:ascii="宋体" w:hAnsi="宋体"/>
                <w:szCs w:val="21"/>
              </w:rPr>
            </w:pPr>
          </w:p>
          <w:p w14:paraId="302E136D" w14:textId="77777777" w:rsidR="00355957" w:rsidRPr="00EE5804" w:rsidRDefault="00355957" w:rsidP="009414D0">
            <w:pPr>
              <w:rPr>
                <w:rFonts w:ascii="宋体" w:hAnsi="宋体"/>
                <w:szCs w:val="21"/>
              </w:rPr>
            </w:pPr>
          </w:p>
          <w:p w14:paraId="72AC07F9" w14:textId="77777777" w:rsidR="00355957" w:rsidRPr="00EE5804" w:rsidRDefault="00355957" w:rsidP="009414D0">
            <w:pPr>
              <w:rPr>
                <w:rFonts w:ascii="宋体" w:hAnsi="宋体"/>
                <w:szCs w:val="21"/>
              </w:rPr>
            </w:pPr>
          </w:p>
          <w:p w14:paraId="4CBAD152" w14:textId="77777777" w:rsidR="00355957" w:rsidRPr="00EE5804" w:rsidRDefault="00355957" w:rsidP="009414D0">
            <w:pPr>
              <w:rPr>
                <w:rFonts w:ascii="宋体" w:hAnsi="宋体"/>
                <w:szCs w:val="21"/>
              </w:rPr>
            </w:pPr>
          </w:p>
          <w:p w14:paraId="35FD05FD" w14:textId="77777777" w:rsidR="00355957" w:rsidRPr="00EE5804" w:rsidRDefault="00355957" w:rsidP="009414D0">
            <w:pPr>
              <w:rPr>
                <w:rFonts w:ascii="宋体" w:hAnsi="宋体"/>
                <w:szCs w:val="21"/>
              </w:rPr>
            </w:pPr>
          </w:p>
          <w:p w14:paraId="46DB9486" w14:textId="77777777" w:rsidR="00355957" w:rsidRPr="00EE5804" w:rsidRDefault="00355957" w:rsidP="009414D0">
            <w:pPr>
              <w:tabs>
                <w:tab w:val="left" w:pos="1776"/>
              </w:tabs>
              <w:rPr>
                <w:rFonts w:ascii="宋体" w:hAnsi="宋体"/>
                <w:szCs w:val="21"/>
              </w:rPr>
            </w:pPr>
            <w:r>
              <w:rPr>
                <w:rFonts w:ascii="宋体" w:hAnsi="宋体"/>
                <w:szCs w:val="21"/>
              </w:rPr>
              <w:tab/>
            </w:r>
          </w:p>
          <w:p w14:paraId="70DDBBCF" w14:textId="77777777" w:rsidR="00355957" w:rsidRPr="00EE5804" w:rsidRDefault="00355957" w:rsidP="009414D0">
            <w:pPr>
              <w:rPr>
                <w:rFonts w:ascii="宋体" w:hAnsi="宋体"/>
                <w:szCs w:val="21"/>
              </w:rPr>
            </w:pPr>
          </w:p>
        </w:tc>
      </w:tr>
    </w:tbl>
    <w:p w14:paraId="1C7A29B7" w14:textId="5AFB0600" w:rsidR="00A84DD0" w:rsidRDefault="00A84DD0" w:rsidP="00A84DD0">
      <w:pPr>
        <w:pStyle w:val="31"/>
        <w:spacing w:beforeLines="50" w:before="120" w:afterLines="50" w:after="120" w:line="460" w:lineRule="exact"/>
        <w:rPr>
          <w:rFonts w:ascii="黑体" w:hAnsi="黑体" w:cs="黑体"/>
          <w:b/>
          <w:bCs/>
        </w:rPr>
      </w:pPr>
      <w:bookmarkStart w:id="81" w:name="_Toc135873143"/>
      <w:r>
        <w:lastRenderedPageBreak/>
        <w:t>2.3.</w:t>
      </w:r>
      <w:r w:rsidR="00331DF1">
        <w:t>4</w:t>
      </w:r>
      <w:r>
        <w:rPr>
          <w:rFonts w:ascii="黑体" w:hAnsi="黑体" w:cs="黑体" w:hint="eastAsia"/>
        </w:rPr>
        <w:t xml:space="preserve"> </w:t>
      </w:r>
      <w:r w:rsidR="00572DA2">
        <w:rPr>
          <w:rFonts w:ascii="黑体" w:hAnsi="黑体" w:cs="黑体" w:hint="eastAsia"/>
        </w:rPr>
        <w:t>考试</w:t>
      </w:r>
      <w:r>
        <w:rPr>
          <w:rFonts w:ascii="黑体" w:hAnsi="黑体" w:cs="黑体" w:hint="eastAsia"/>
        </w:rPr>
        <w:t>管理用例</w:t>
      </w:r>
      <w:bookmarkEnd w:id="81"/>
    </w:p>
    <w:p w14:paraId="159F0F86" w14:textId="3C644F37" w:rsidR="00A84DD0" w:rsidRDefault="00572DA2" w:rsidP="00A84DD0">
      <w:pPr>
        <w:keepNext/>
        <w:keepLines/>
        <w:tabs>
          <w:tab w:val="left" w:pos="377"/>
        </w:tabs>
        <w:spacing w:line="460" w:lineRule="exact"/>
        <w:ind w:firstLineChars="200" w:firstLine="480"/>
      </w:pPr>
      <w:r>
        <w:rPr>
          <w:rFonts w:hint="eastAsia"/>
        </w:rPr>
        <w:t>考试</w:t>
      </w:r>
      <w:r w:rsidR="00A84DD0">
        <w:rPr>
          <w:rFonts w:hint="eastAsia"/>
        </w:rPr>
        <w:t>管理：对</w:t>
      </w:r>
      <w:r>
        <w:rPr>
          <w:rFonts w:hint="eastAsia"/>
        </w:rPr>
        <w:t>考试</w:t>
      </w:r>
      <w:r w:rsidR="00A84DD0">
        <w:rPr>
          <w:rFonts w:hint="eastAsia"/>
        </w:rPr>
        <w:t>进行管理，包括添加、删除、调整</w:t>
      </w:r>
      <w:r>
        <w:rPr>
          <w:rFonts w:hint="eastAsia"/>
        </w:rPr>
        <w:t>考试</w:t>
      </w:r>
      <w:r w:rsidR="00A84DD0">
        <w:rPr>
          <w:rFonts w:hint="eastAsia"/>
        </w:rPr>
        <w:t>的状态等；如表</w:t>
      </w:r>
      <w:r w:rsidR="00A84DD0">
        <w:rPr>
          <w:rFonts w:hint="eastAsia"/>
        </w:rPr>
        <w:t>2-</w:t>
      </w:r>
      <w:r w:rsidR="00331DF1">
        <w:t>6</w:t>
      </w:r>
      <w:r>
        <w:rPr>
          <w:rFonts w:ascii="宋体" w:hAnsi="宋体" w:cs="宋体" w:hint="eastAsia"/>
        </w:rPr>
        <w:t>考试</w:t>
      </w:r>
      <w:r w:rsidR="00A84DD0">
        <w:rPr>
          <w:rFonts w:ascii="宋体" w:hAnsi="宋体" w:cs="宋体" w:hint="eastAsia"/>
        </w:rPr>
        <w:t>管理用例表</w:t>
      </w:r>
      <w:r w:rsidR="00A84DD0">
        <w:rPr>
          <w:rFonts w:hint="eastAsia"/>
        </w:rPr>
        <w:t>所示。</w:t>
      </w:r>
    </w:p>
    <w:p w14:paraId="12234A72" w14:textId="1D5413B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-6</w:t>
      </w:r>
      <w:r>
        <w:rPr>
          <w:rFonts w:ascii="宋体" w:hAnsi="宋体" w:cs="宋体" w:hint="eastAsia"/>
        </w:rPr>
        <w:t xml:space="preserve"> </w:t>
      </w:r>
      <w:r w:rsidR="00572DA2">
        <w:rPr>
          <w:rFonts w:ascii="宋体" w:hAnsi="宋体" w:cs="宋体" w:hint="eastAsia"/>
        </w:rPr>
        <w:t>考试</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79DC8CD1" w14:textId="77777777" w:rsidTr="009414D0">
        <w:trPr>
          <w:trHeight w:hRule="exact" w:val="357"/>
        </w:trPr>
        <w:tc>
          <w:tcPr>
            <w:tcW w:w="2731" w:type="dxa"/>
            <w:tcBorders>
              <w:top w:val="single" w:sz="12" w:space="0" w:color="auto"/>
              <w:bottom w:val="single" w:sz="8" w:space="0" w:color="auto"/>
            </w:tcBorders>
          </w:tcPr>
          <w:p w14:paraId="6EEBA4D1"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11EE8F9"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44F1BEDD" w14:textId="77777777" w:rsidTr="009414D0">
        <w:trPr>
          <w:trHeight w:hRule="exact" w:val="357"/>
        </w:trPr>
        <w:tc>
          <w:tcPr>
            <w:tcW w:w="2731" w:type="dxa"/>
            <w:tcBorders>
              <w:top w:val="single" w:sz="8" w:space="0" w:color="auto"/>
            </w:tcBorders>
          </w:tcPr>
          <w:p w14:paraId="1D133181"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045ED3D8" w14:textId="011ADA62" w:rsidR="00A84DD0" w:rsidRDefault="00572DA2" w:rsidP="009414D0">
            <w:pPr>
              <w:snapToGrid w:val="0"/>
              <w:jc w:val="center"/>
              <w:rPr>
                <w:rFonts w:ascii="宋体" w:hAnsi="宋体"/>
                <w:szCs w:val="21"/>
              </w:rPr>
            </w:pPr>
            <w:r>
              <w:rPr>
                <w:rFonts w:ascii="宋体" w:hAnsi="宋体" w:hint="eastAsia"/>
                <w:szCs w:val="21"/>
              </w:rPr>
              <w:t>考试</w:t>
            </w:r>
            <w:r w:rsidR="00A84DD0">
              <w:rPr>
                <w:rFonts w:ascii="宋体" w:hAnsi="宋体" w:hint="eastAsia"/>
                <w:szCs w:val="21"/>
              </w:rPr>
              <w:t>模块</w:t>
            </w:r>
          </w:p>
        </w:tc>
      </w:tr>
      <w:tr w:rsidR="00A84DD0" w14:paraId="5365A858" w14:textId="77777777" w:rsidTr="009414D0">
        <w:trPr>
          <w:trHeight w:hRule="exact" w:val="357"/>
        </w:trPr>
        <w:tc>
          <w:tcPr>
            <w:tcW w:w="2731" w:type="dxa"/>
          </w:tcPr>
          <w:p w14:paraId="0934035F"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2B721A3F"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36D40428" w14:textId="77777777" w:rsidTr="009414D0">
        <w:trPr>
          <w:trHeight w:hRule="exact" w:val="357"/>
        </w:trPr>
        <w:tc>
          <w:tcPr>
            <w:tcW w:w="2731" w:type="dxa"/>
          </w:tcPr>
          <w:p w14:paraId="7DF8206A"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3008AA7"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7BFBBCAC" w14:textId="77777777" w:rsidTr="009414D0">
        <w:trPr>
          <w:trHeight w:hRule="exact" w:val="357"/>
        </w:trPr>
        <w:tc>
          <w:tcPr>
            <w:tcW w:w="2731" w:type="dxa"/>
          </w:tcPr>
          <w:p w14:paraId="7EB0440D"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4B2F988A" w14:textId="5A1844D2"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考试</w:t>
            </w:r>
            <w:r>
              <w:rPr>
                <w:rFonts w:ascii="宋体" w:hAnsi="宋体" w:hint="eastAsia"/>
                <w:szCs w:val="21"/>
              </w:rPr>
              <w:t>信息进行管理</w:t>
            </w:r>
          </w:p>
        </w:tc>
      </w:tr>
      <w:tr w:rsidR="00A84DD0" w14:paraId="45357A48" w14:textId="77777777" w:rsidTr="009414D0">
        <w:trPr>
          <w:trHeight w:hRule="exact" w:val="357"/>
        </w:trPr>
        <w:tc>
          <w:tcPr>
            <w:tcW w:w="2731" w:type="dxa"/>
          </w:tcPr>
          <w:p w14:paraId="03820AD3"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EE5E957"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6170BF81" w14:textId="77777777" w:rsidTr="009414D0">
        <w:trPr>
          <w:trHeight w:hRule="exact" w:val="357"/>
        </w:trPr>
        <w:tc>
          <w:tcPr>
            <w:tcW w:w="2731" w:type="dxa"/>
          </w:tcPr>
          <w:p w14:paraId="2FA10788"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4FAAAB0C" w14:textId="4CCB98E3"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9D21E30" w14:textId="77777777" w:rsidTr="009414D0">
        <w:trPr>
          <w:trHeight w:hRule="exact" w:val="357"/>
        </w:trPr>
        <w:tc>
          <w:tcPr>
            <w:tcW w:w="2731" w:type="dxa"/>
          </w:tcPr>
          <w:p w14:paraId="3D6F9107"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7C1B9939" w14:textId="7170B378"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考试</w:t>
            </w:r>
            <w:r>
              <w:rPr>
                <w:rFonts w:ascii="宋体" w:hAnsi="宋体" w:hint="eastAsia"/>
                <w:szCs w:val="21"/>
              </w:rPr>
              <w:t>管理模块</w:t>
            </w:r>
          </w:p>
        </w:tc>
      </w:tr>
      <w:tr w:rsidR="00A84DD0" w14:paraId="5D65AE7C" w14:textId="77777777" w:rsidTr="009414D0">
        <w:trPr>
          <w:trHeight w:hRule="exact" w:val="357"/>
        </w:trPr>
        <w:tc>
          <w:tcPr>
            <w:tcW w:w="2731" w:type="dxa"/>
          </w:tcPr>
          <w:p w14:paraId="1CDCE24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60E21C54"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4C753272" w14:textId="77777777" w:rsidTr="009414D0">
        <w:trPr>
          <w:trHeight w:hRule="exact" w:val="357"/>
        </w:trPr>
        <w:tc>
          <w:tcPr>
            <w:tcW w:w="2731" w:type="dxa"/>
          </w:tcPr>
          <w:p w14:paraId="20E3C170" w14:textId="77777777" w:rsidR="00A84DD0" w:rsidRDefault="00A84DD0" w:rsidP="009414D0">
            <w:pPr>
              <w:snapToGrid w:val="0"/>
              <w:jc w:val="center"/>
              <w:rPr>
                <w:rFonts w:ascii="宋体" w:hAnsi="宋体"/>
                <w:szCs w:val="21"/>
              </w:rPr>
            </w:pPr>
          </w:p>
        </w:tc>
        <w:tc>
          <w:tcPr>
            <w:tcW w:w="6266" w:type="dxa"/>
          </w:tcPr>
          <w:p w14:paraId="5C8098DD"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13D78D44" w14:textId="77777777" w:rsidTr="009414D0">
        <w:trPr>
          <w:trHeight w:hRule="exact" w:val="357"/>
        </w:trPr>
        <w:tc>
          <w:tcPr>
            <w:tcW w:w="2731" w:type="dxa"/>
          </w:tcPr>
          <w:p w14:paraId="471D294A" w14:textId="77777777" w:rsidR="00A84DD0" w:rsidRDefault="00A84DD0" w:rsidP="009414D0">
            <w:pPr>
              <w:snapToGrid w:val="0"/>
              <w:jc w:val="center"/>
              <w:rPr>
                <w:rFonts w:ascii="宋体" w:hAnsi="宋体"/>
                <w:szCs w:val="21"/>
              </w:rPr>
            </w:pPr>
          </w:p>
        </w:tc>
        <w:tc>
          <w:tcPr>
            <w:tcW w:w="6266" w:type="dxa"/>
          </w:tcPr>
          <w:p w14:paraId="44C5C89C"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72ADE282" w14:textId="77777777" w:rsidR="00A84DD0" w:rsidRDefault="00A84DD0" w:rsidP="009414D0">
            <w:pPr>
              <w:pStyle w:val="25"/>
              <w:ind w:left="480"/>
              <w:jc w:val="center"/>
            </w:pPr>
          </w:p>
        </w:tc>
      </w:tr>
      <w:tr w:rsidR="00A84DD0" w14:paraId="6CD9C46D" w14:textId="77777777" w:rsidTr="009414D0">
        <w:trPr>
          <w:trHeight w:hRule="exact" w:val="357"/>
        </w:trPr>
        <w:tc>
          <w:tcPr>
            <w:tcW w:w="2731" w:type="dxa"/>
          </w:tcPr>
          <w:p w14:paraId="4F531CE1" w14:textId="77777777" w:rsidR="00A84DD0" w:rsidRDefault="00A84DD0" w:rsidP="009414D0">
            <w:pPr>
              <w:snapToGrid w:val="0"/>
              <w:jc w:val="center"/>
              <w:rPr>
                <w:rFonts w:ascii="宋体" w:hAnsi="宋体"/>
                <w:szCs w:val="21"/>
              </w:rPr>
            </w:pPr>
          </w:p>
        </w:tc>
        <w:tc>
          <w:tcPr>
            <w:tcW w:w="6266" w:type="dxa"/>
          </w:tcPr>
          <w:p w14:paraId="4287BFE6"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866B50A" w14:textId="77777777" w:rsidTr="009414D0">
        <w:trPr>
          <w:trHeight w:hRule="exact" w:val="357"/>
        </w:trPr>
        <w:tc>
          <w:tcPr>
            <w:tcW w:w="2731" w:type="dxa"/>
          </w:tcPr>
          <w:p w14:paraId="79517CAF" w14:textId="77777777" w:rsidR="00A84DD0" w:rsidRDefault="00A84DD0" w:rsidP="009414D0">
            <w:pPr>
              <w:snapToGrid w:val="0"/>
              <w:jc w:val="center"/>
              <w:rPr>
                <w:rFonts w:ascii="宋体" w:hAnsi="宋体"/>
                <w:szCs w:val="21"/>
              </w:rPr>
            </w:pPr>
          </w:p>
        </w:tc>
        <w:tc>
          <w:tcPr>
            <w:tcW w:w="6266" w:type="dxa"/>
          </w:tcPr>
          <w:p w14:paraId="462945C7"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3AB64100" w14:textId="77777777" w:rsidTr="009414D0">
        <w:trPr>
          <w:trHeight w:hRule="exact" w:val="357"/>
        </w:trPr>
        <w:tc>
          <w:tcPr>
            <w:tcW w:w="2731" w:type="dxa"/>
          </w:tcPr>
          <w:p w14:paraId="573C20FD"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38CA7A61"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4AC5A75D" w14:textId="77777777" w:rsidR="00A84DD0" w:rsidRPr="00EE5804" w:rsidRDefault="00A84DD0" w:rsidP="009414D0">
            <w:pPr>
              <w:rPr>
                <w:rFonts w:ascii="宋体" w:hAnsi="宋体"/>
                <w:szCs w:val="21"/>
              </w:rPr>
            </w:pPr>
          </w:p>
          <w:p w14:paraId="1BB2899B" w14:textId="77777777" w:rsidR="00A84DD0" w:rsidRPr="00EE5804" w:rsidRDefault="00A84DD0" w:rsidP="009414D0">
            <w:pPr>
              <w:rPr>
                <w:rFonts w:ascii="宋体" w:hAnsi="宋体"/>
                <w:szCs w:val="21"/>
              </w:rPr>
            </w:pPr>
          </w:p>
          <w:p w14:paraId="2B55CB96" w14:textId="77777777" w:rsidR="00A84DD0" w:rsidRPr="00EE5804" w:rsidRDefault="00A84DD0" w:rsidP="009414D0">
            <w:pPr>
              <w:rPr>
                <w:rFonts w:ascii="宋体" w:hAnsi="宋体"/>
                <w:szCs w:val="21"/>
              </w:rPr>
            </w:pPr>
          </w:p>
          <w:p w14:paraId="15700FE3" w14:textId="77777777" w:rsidR="00A84DD0" w:rsidRPr="00EE5804" w:rsidRDefault="00A84DD0" w:rsidP="009414D0">
            <w:pPr>
              <w:rPr>
                <w:rFonts w:ascii="宋体" w:hAnsi="宋体"/>
                <w:szCs w:val="21"/>
              </w:rPr>
            </w:pPr>
          </w:p>
          <w:p w14:paraId="071E3B81" w14:textId="77777777" w:rsidR="00A84DD0" w:rsidRPr="00EE5804" w:rsidRDefault="00A84DD0" w:rsidP="009414D0">
            <w:pPr>
              <w:rPr>
                <w:rFonts w:ascii="宋体" w:hAnsi="宋体"/>
                <w:szCs w:val="21"/>
              </w:rPr>
            </w:pPr>
          </w:p>
          <w:p w14:paraId="2DDD74A5" w14:textId="77777777" w:rsidR="00A84DD0" w:rsidRPr="00EE5804" w:rsidRDefault="00A84DD0" w:rsidP="009414D0">
            <w:pPr>
              <w:rPr>
                <w:rFonts w:ascii="宋体" w:hAnsi="宋体"/>
                <w:szCs w:val="21"/>
              </w:rPr>
            </w:pPr>
          </w:p>
          <w:p w14:paraId="23D09AEF" w14:textId="77777777" w:rsidR="00A84DD0" w:rsidRPr="00EE5804" w:rsidRDefault="00A84DD0" w:rsidP="009414D0">
            <w:pPr>
              <w:tabs>
                <w:tab w:val="left" w:pos="1776"/>
              </w:tabs>
              <w:rPr>
                <w:rFonts w:ascii="宋体" w:hAnsi="宋体"/>
                <w:szCs w:val="21"/>
              </w:rPr>
            </w:pPr>
            <w:r>
              <w:rPr>
                <w:rFonts w:ascii="宋体" w:hAnsi="宋体"/>
                <w:szCs w:val="21"/>
              </w:rPr>
              <w:tab/>
            </w:r>
          </w:p>
          <w:p w14:paraId="14D4971F" w14:textId="77777777" w:rsidR="00A84DD0" w:rsidRPr="00EE5804" w:rsidRDefault="00A84DD0" w:rsidP="009414D0">
            <w:pPr>
              <w:rPr>
                <w:rFonts w:ascii="宋体" w:hAnsi="宋体"/>
                <w:szCs w:val="21"/>
              </w:rPr>
            </w:pPr>
          </w:p>
        </w:tc>
      </w:tr>
    </w:tbl>
    <w:p w14:paraId="14D1234E" w14:textId="169E91BC" w:rsidR="00A84DD0" w:rsidRDefault="00A84DD0" w:rsidP="00A84DD0">
      <w:pPr>
        <w:pStyle w:val="31"/>
        <w:spacing w:beforeLines="50" w:before="120" w:afterLines="50" w:after="120" w:line="460" w:lineRule="exact"/>
        <w:rPr>
          <w:rFonts w:ascii="黑体" w:hAnsi="黑体" w:cs="黑体"/>
          <w:b/>
          <w:bCs/>
        </w:rPr>
      </w:pPr>
      <w:bookmarkStart w:id="82" w:name="_Toc135873144"/>
      <w:r>
        <w:t>2.3.</w:t>
      </w:r>
      <w:r w:rsidR="00331DF1">
        <w:t>5</w:t>
      </w:r>
      <w:r>
        <w:rPr>
          <w:rFonts w:ascii="黑体" w:hAnsi="黑体" w:cs="黑体" w:hint="eastAsia"/>
        </w:rPr>
        <w:t xml:space="preserve"> </w:t>
      </w:r>
      <w:r w:rsidR="00572DA2">
        <w:rPr>
          <w:rFonts w:ascii="黑体" w:hAnsi="黑体" w:cs="黑体" w:hint="eastAsia"/>
        </w:rPr>
        <w:t>试题</w:t>
      </w:r>
      <w:r>
        <w:rPr>
          <w:rFonts w:ascii="黑体" w:hAnsi="黑体" w:cs="黑体" w:hint="eastAsia"/>
        </w:rPr>
        <w:t>管理用例</w:t>
      </w:r>
      <w:bookmarkEnd w:id="82"/>
    </w:p>
    <w:p w14:paraId="364428AD" w14:textId="31B6670D" w:rsidR="00A84DD0" w:rsidRDefault="00572DA2" w:rsidP="00A84DD0">
      <w:pPr>
        <w:keepNext/>
        <w:keepLines/>
        <w:tabs>
          <w:tab w:val="left" w:pos="377"/>
        </w:tabs>
        <w:spacing w:line="460" w:lineRule="exact"/>
        <w:ind w:firstLineChars="200" w:firstLine="480"/>
      </w:pPr>
      <w:r>
        <w:rPr>
          <w:rFonts w:hint="eastAsia"/>
        </w:rPr>
        <w:t>试题</w:t>
      </w:r>
      <w:r w:rsidR="00A84DD0">
        <w:rPr>
          <w:rFonts w:hint="eastAsia"/>
        </w:rPr>
        <w:t>管理：对</w:t>
      </w:r>
      <w:r>
        <w:rPr>
          <w:rFonts w:hint="eastAsia"/>
        </w:rPr>
        <w:t>试题</w:t>
      </w:r>
      <w:r w:rsidR="00A84DD0">
        <w:rPr>
          <w:rFonts w:hint="eastAsia"/>
        </w:rPr>
        <w:t>进行管理，包括添加、删除、调整</w:t>
      </w:r>
      <w:r>
        <w:rPr>
          <w:rFonts w:hint="eastAsia"/>
        </w:rPr>
        <w:t>试题</w:t>
      </w:r>
      <w:r w:rsidR="00A84DD0">
        <w:rPr>
          <w:rFonts w:hint="eastAsia"/>
        </w:rPr>
        <w:t>的状态等；如表</w:t>
      </w:r>
      <w:r w:rsidR="00A84DD0">
        <w:rPr>
          <w:rFonts w:hint="eastAsia"/>
        </w:rPr>
        <w:t>2-</w:t>
      </w:r>
      <w:r w:rsidR="00331DF1">
        <w:t>7</w:t>
      </w:r>
      <w:r>
        <w:rPr>
          <w:rFonts w:ascii="宋体" w:hAnsi="宋体" w:cs="宋体" w:hint="eastAsia"/>
        </w:rPr>
        <w:t>试题</w:t>
      </w:r>
      <w:r w:rsidR="00A84DD0">
        <w:rPr>
          <w:rFonts w:ascii="宋体" w:hAnsi="宋体" w:cs="宋体" w:hint="eastAsia"/>
        </w:rPr>
        <w:t>管理用例表</w:t>
      </w:r>
      <w:r w:rsidR="00A84DD0">
        <w:rPr>
          <w:rFonts w:hint="eastAsia"/>
        </w:rPr>
        <w:t>所示。</w:t>
      </w:r>
    </w:p>
    <w:p w14:paraId="6FD9374E" w14:textId="7D9F689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7</w:t>
      </w:r>
      <w:r>
        <w:rPr>
          <w:rFonts w:ascii="宋体" w:hAnsi="宋体" w:cs="宋体" w:hint="eastAsia"/>
        </w:rPr>
        <w:t xml:space="preserve"> </w:t>
      </w:r>
      <w:r w:rsidR="00572DA2">
        <w:rPr>
          <w:rFonts w:ascii="宋体" w:hAnsi="宋体" w:cs="宋体" w:hint="eastAsia"/>
        </w:rPr>
        <w:t>试题</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60F94597" w14:textId="77777777" w:rsidTr="009414D0">
        <w:trPr>
          <w:trHeight w:hRule="exact" w:val="357"/>
        </w:trPr>
        <w:tc>
          <w:tcPr>
            <w:tcW w:w="2731" w:type="dxa"/>
            <w:tcBorders>
              <w:top w:val="single" w:sz="12" w:space="0" w:color="auto"/>
              <w:bottom w:val="single" w:sz="8" w:space="0" w:color="auto"/>
            </w:tcBorders>
          </w:tcPr>
          <w:p w14:paraId="7B2BAFF5"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0A3753"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58AE862F" w14:textId="77777777" w:rsidTr="009414D0">
        <w:trPr>
          <w:trHeight w:hRule="exact" w:val="357"/>
        </w:trPr>
        <w:tc>
          <w:tcPr>
            <w:tcW w:w="2731" w:type="dxa"/>
            <w:tcBorders>
              <w:top w:val="single" w:sz="8" w:space="0" w:color="auto"/>
            </w:tcBorders>
          </w:tcPr>
          <w:p w14:paraId="55EF94E9"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3308D6D" w14:textId="7371CFE5" w:rsidR="00A84DD0" w:rsidRDefault="00572DA2" w:rsidP="009414D0">
            <w:pPr>
              <w:snapToGrid w:val="0"/>
              <w:jc w:val="center"/>
              <w:rPr>
                <w:rFonts w:ascii="宋体" w:hAnsi="宋体"/>
                <w:szCs w:val="21"/>
              </w:rPr>
            </w:pPr>
            <w:r>
              <w:rPr>
                <w:rFonts w:ascii="宋体" w:hAnsi="宋体" w:hint="eastAsia"/>
                <w:szCs w:val="21"/>
              </w:rPr>
              <w:t>试题</w:t>
            </w:r>
            <w:r w:rsidR="00A84DD0">
              <w:rPr>
                <w:rFonts w:ascii="宋体" w:hAnsi="宋体" w:hint="eastAsia"/>
                <w:szCs w:val="21"/>
              </w:rPr>
              <w:t>模块</w:t>
            </w:r>
          </w:p>
        </w:tc>
      </w:tr>
      <w:tr w:rsidR="00A84DD0" w14:paraId="44D52649" w14:textId="77777777" w:rsidTr="009414D0">
        <w:trPr>
          <w:trHeight w:hRule="exact" w:val="357"/>
        </w:trPr>
        <w:tc>
          <w:tcPr>
            <w:tcW w:w="2731" w:type="dxa"/>
          </w:tcPr>
          <w:p w14:paraId="3A5E8F05"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58A17367"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6B143880" w14:textId="77777777" w:rsidTr="009414D0">
        <w:trPr>
          <w:trHeight w:hRule="exact" w:val="357"/>
        </w:trPr>
        <w:tc>
          <w:tcPr>
            <w:tcW w:w="2731" w:type="dxa"/>
          </w:tcPr>
          <w:p w14:paraId="402A9FA0"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E3AA68D"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65F8CBF9" w14:textId="77777777" w:rsidTr="009414D0">
        <w:trPr>
          <w:trHeight w:hRule="exact" w:val="357"/>
        </w:trPr>
        <w:tc>
          <w:tcPr>
            <w:tcW w:w="2731" w:type="dxa"/>
          </w:tcPr>
          <w:p w14:paraId="01C87912"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02D950AE" w14:textId="19C947BD"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试题</w:t>
            </w:r>
            <w:r>
              <w:rPr>
                <w:rFonts w:ascii="宋体" w:hAnsi="宋体" w:hint="eastAsia"/>
                <w:szCs w:val="21"/>
              </w:rPr>
              <w:t>信息进行管理</w:t>
            </w:r>
          </w:p>
        </w:tc>
      </w:tr>
      <w:tr w:rsidR="00A84DD0" w14:paraId="4EBE2BE2" w14:textId="77777777" w:rsidTr="009414D0">
        <w:trPr>
          <w:trHeight w:hRule="exact" w:val="357"/>
        </w:trPr>
        <w:tc>
          <w:tcPr>
            <w:tcW w:w="2731" w:type="dxa"/>
          </w:tcPr>
          <w:p w14:paraId="14B5F91B"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42230FD"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4545590F" w14:textId="77777777" w:rsidTr="009414D0">
        <w:trPr>
          <w:trHeight w:hRule="exact" w:val="357"/>
        </w:trPr>
        <w:tc>
          <w:tcPr>
            <w:tcW w:w="2731" w:type="dxa"/>
          </w:tcPr>
          <w:p w14:paraId="70A64C00"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36BE801B" w14:textId="739B5AB4"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DAF45C7" w14:textId="77777777" w:rsidTr="009414D0">
        <w:trPr>
          <w:trHeight w:hRule="exact" w:val="357"/>
        </w:trPr>
        <w:tc>
          <w:tcPr>
            <w:tcW w:w="2731" w:type="dxa"/>
          </w:tcPr>
          <w:p w14:paraId="107678B5"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2C016C94" w14:textId="62483243"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试题</w:t>
            </w:r>
            <w:r>
              <w:rPr>
                <w:rFonts w:ascii="宋体" w:hAnsi="宋体" w:hint="eastAsia"/>
                <w:szCs w:val="21"/>
              </w:rPr>
              <w:t>管理模块</w:t>
            </w:r>
          </w:p>
        </w:tc>
      </w:tr>
      <w:tr w:rsidR="00A84DD0" w14:paraId="23D0BB82" w14:textId="77777777" w:rsidTr="009414D0">
        <w:trPr>
          <w:trHeight w:hRule="exact" w:val="357"/>
        </w:trPr>
        <w:tc>
          <w:tcPr>
            <w:tcW w:w="2731" w:type="dxa"/>
          </w:tcPr>
          <w:p w14:paraId="5814BF3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2EF90F67"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3DBF56DD" w14:textId="77777777" w:rsidTr="009414D0">
        <w:trPr>
          <w:trHeight w:hRule="exact" w:val="357"/>
        </w:trPr>
        <w:tc>
          <w:tcPr>
            <w:tcW w:w="2731" w:type="dxa"/>
          </w:tcPr>
          <w:p w14:paraId="19B642F2" w14:textId="77777777" w:rsidR="00A84DD0" w:rsidRDefault="00A84DD0" w:rsidP="009414D0">
            <w:pPr>
              <w:snapToGrid w:val="0"/>
              <w:jc w:val="center"/>
              <w:rPr>
                <w:rFonts w:ascii="宋体" w:hAnsi="宋体"/>
                <w:szCs w:val="21"/>
              </w:rPr>
            </w:pPr>
          </w:p>
        </w:tc>
        <w:tc>
          <w:tcPr>
            <w:tcW w:w="6266" w:type="dxa"/>
          </w:tcPr>
          <w:p w14:paraId="0032F3CB"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2D5AA699" w14:textId="77777777" w:rsidTr="009414D0">
        <w:trPr>
          <w:trHeight w:hRule="exact" w:val="357"/>
        </w:trPr>
        <w:tc>
          <w:tcPr>
            <w:tcW w:w="2731" w:type="dxa"/>
          </w:tcPr>
          <w:p w14:paraId="707424E4" w14:textId="77777777" w:rsidR="00A84DD0" w:rsidRDefault="00A84DD0" w:rsidP="009414D0">
            <w:pPr>
              <w:snapToGrid w:val="0"/>
              <w:jc w:val="center"/>
              <w:rPr>
                <w:rFonts w:ascii="宋体" w:hAnsi="宋体"/>
                <w:szCs w:val="21"/>
              </w:rPr>
            </w:pPr>
          </w:p>
        </w:tc>
        <w:tc>
          <w:tcPr>
            <w:tcW w:w="6266" w:type="dxa"/>
          </w:tcPr>
          <w:p w14:paraId="32B8276E"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5DCD7050" w14:textId="77777777" w:rsidR="00A84DD0" w:rsidRDefault="00A84DD0" w:rsidP="009414D0">
            <w:pPr>
              <w:pStyle w:val="25"/>
              <w:ind w:left="480"/>
              <w:jc w:val="center"/>
            </w:pPr>
          </w:p>
        </w:tc>
      </w:tr>
      <w:tr w:rsidR="00A84DD0" w14:paraId="69D3DBE1" w14:textId="77777777" w:rsidTr="009414D0">
        <w:trPr>
          <w:trHeight w:hRule="exact" w:val="357"/>
        </w:trPr>
        <w:tc>
          <w:tcPr>
            <w:tcW w:w="2731" w:type="dxa"/>
          </w:tcPr>
          <w:p w14:paraId="09B606E3" w14:textId="77777777" w:rsidR="00A84DD0" w:rsidRDefault="00A84DD0" w:rsidP="009414D0">
            <w:pPr>
              <w:snapToGrid w:val="0"/>
              <w:jc w:val="center"/>
              <w:rPr>
                <w:rFonts w:ascii="宋体" w:hAnsi="宋体"/>
                <w:szCs w:val="21"/>
              </w:rPr>
            </w:pPr>
          </w:p>
        </w:tc>
        <w:tc>
          <w:tcPr>
            <w:tcW w:w="6266" w:type="dxa"/>
          </w:tcPr>
          <w:p w14:paraId="2732FAFF"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0926637" w14:textId="77777777" w:rsidTr="006F0567">
        <w:trPr>
          <w:trHeight w:hRule="exact" w:val="253"/>
        </w:trPr>
        <w:tc>
          <w:tcPr>
            <w:tcW w:w="2731" w:type="dxa"/>
          </w:tcPr>
          <w:p w14:paraId="7FA73F5F" w14:textId="77777777" w:rsidR="00A84DD0" w:rsidRDefault="00A84DD0" w:rsidP="009414D0">
            <w:pPr>
              <w:snapToGrid w:val="0"/>
              <w:jc w:val="center"/>
              <w:rPr>
                <w:rFonts w:ascii="宋体" w:hAnsi="宋体"/>
                <w:szCs w:val="21"/>
              </w:rPr>
            </w:pPr>
          </w:p>
        </w:tc>
        <w:tc>
          <w:tcPr>
            <w:tcW w:w="6266" w:type="dxa"/>
          </w:tcPr>
          <w:p w14:paraId="4E370A49"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4BF2973A" w14:textId="77777777" w:rsidTr="006F0567">
        <w:trPr>
          <w:trHeight w:hRule="exact" w:val="238"/>
        </w:trPr>
        <w:tc>
          <w:tcPr>
            <w:tcW w:w="2731" w:type="dxa"/>
          </w:tcPr>
          <w:p w14:paraId="7B6821B2"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64E1A212"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3F1388D8" w14:textId="77777777" w:rsidR="00A84DD0" w:rsidRPr="00EE5804" w:rsidRDefault="00A84DD0" w:rsidP="009414D0">
            <w:pPr>
              <w:rPr>
                <w:rFonts w:ascii="宋体" w:hAnsi="宋体"/>
                <w:szCs w:val="21"/>
              </w:rPr>
            </w:pPr>
          </w:p>
          <w:p w14:paraId="6B75AD6B" w14:textId="77777777" w:rsidR="00A84DD0" w:rsidRPr="00EE5804" w:rsidRDefault="00A84DD0" w:rsidP="009414D0">
            <w:pPr>
              <w:rPr>
                <w:rFonts w:ascii="宋体" w:hAnsi="宋体"/>
                <w:szCs w:val="21"/>
              </w:rPr>
            </w:pPr>
          </w:p>
          <w:p w14:paraId="1C8AD1BE" w14:textId="77777777" w:rsidR="00A84DD0" w:rsidRPr="00EE5804" w:rsidRDefault="00A84DD0" w:rsidP="009414D0">
            <w:pPr>
              <w:rPr>
                <w:rFonts w:ascii="宋体" w:hAnsi="宋体"/>
                <w:szCs w:val="21"/>
              </w:rPr>
            </w:pPr>
          </w:p>
          <w:p w14:paraId="149D20D8" w14:textId="77777777" w:rsidR="00A84DD0" w:rsidRPr="00EE5804" w:rsidRDefault="00A84DD0" w:rsidP="009414D0">
            <w:pPr>
              <w:rPr>
                <w:rFonts w:ascii="宋体" w:hAnsi="宋体"/>
                <w:szCs w:val="21"/>
              </w:rPr>
            </w:pPr>
          </w:p>
          <w:p w14:paraId="6B01C87F" w14:textId="77777777" w:rsidR="00A84DD0" w:rsidRPr="00EE5804" w:rsidRDefault="00A84DD0" w:rsidP="009414D0">
            <w:pPr>
              <w:rPr>
                <w:rFonts w:ascii="宋体" w:hAnsi="宋体"/>
                <w:szCs w:val="21"/>
              </w:rPr>
            </w:pPr>
          </w:p>
          <w:p w14:paraId="3E759BA9" w14:textId="77777777" w:rsidR="00A84DD0" w:rsidRPr="00EE5804" w:rsidRDefault="00A84DD0" w:rsidP="009414D0">
            <w:pPr>
              <w:rPr>
                <w:rFonts w:ascii="宋体" w:hAnsi="宋体"/>
                <w:szCs w:val="21"/>
              </w:rPr>
            </w:pPr>
          </w:p>
          <w:p w14:paraId="40E16F0C" w14:textId="77777777" w:rsidR="00A84DD0" w:rsidRPr="00EE5804" w:rsidRDefault="00A84DD0" w:rsidP="009414D0">
            <w:pPr>
              <w:tabs>
                <w:tab w:val="left" w:pos="1776"/>
              </w:tabs>
              <w:rPr>
                <w:rFonts w:ascii="宋体" w:hAnsi="宋体"/>
                <w:szCs w:val="21"/>
              </w:rPr>
            </w:pPr>
            <w:r>
              <w:rPr>
                <w:rFonts w:ascii="宋体" w:hAnsi="宋体"/>
                <w:szCs w:val="21"/>
              </w:rPr>
              <w:tab/>
            </w:r>
          </w:p>
          <w:p w14:paraId="236DF23B" w14:textId="77777777" w:rsidR="00A84DD0" w:rsidRPr="00EE5804" w:rsidRDefault="00A84DD0" w:rsidP="009414D0">
            <w:pPr>
              <w:rPr>
                <w:rFonts w:ascii="宋体" w:hAnsi="宋体"/>
                <w:szCs w:val="21"/>
              </w:rPr>
            </w:pPr>
          </w:p>
        </w:tc>
      </w:tr>
    </w:tbl>
    <w:p w14:paraId="1DA15510" w14:textId="29C226E1" w:rsidR="000E5C98" w:rsidRDefault="001A1D1C" w:rsidP="00B311B3">
      <w:pPr>
        <w:pStyle w:val="21"/>
        <w:spacing w:line="460" w:lineRule="exact"/>
      </w:pPr>
      <w:bookmarkStart w:id="83" w:name="_Toc135873145"/>
      <w:r>
        <w:lastRenderedPageBreak/>
        <w:t>2</w:t>
      </w:r>
      <w:r w:rsidR="00E55AF4">
        <w:rPr>
          <w:rFonts w:hint="eastAsia"/>
        </w:rPr>
        <w:t>.</w:t>
      </w:r>
      <w:r w:rsidR="00331DF1">
        <w:t>4</w:t>
      </w:r>
      <w:r w:rsidR="00E55AF4">
        <w:t xml:space="preserve"> </w:t>
      </w:r>
      <w:r w:rsidR="00E55AF4">
        <w:rPr>
          <w:rFonts w:hint="eastAsia"/>
        </w:rPr>
        <w:t>非功能性需求分析</w:t>
      </w:r>
      <w:bookmarkEnd w:id="83"/>
    </w:p>
    <w:p w14:paraId="09C105D5"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系统的非功能性需求指的是开发系统时可以影响到系统的运行行为、用户体验等方面，在一定程度上也反映了是否设计成功和产品的质量。主要包括可维护性、性能、操作性、可靠性、伸缩性等方面。</w:t>
      </w:r>
    </w:p>
    <w:p w14:paraId="4D098462"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可维护性指开发系统后，可以维护其功能正确，包括增加删减相应的功能，是否可以方便的修改</w:t>
      </w:r>
      <w:r w:rsidRPr="00331DF1">
        <w:rPr>
          <w:rFonts w:eastAsiaTheme="minorEastAsia" w:hint="eastAsia"/>
          <w:szCs w:val="24"/>
        </w:rPr>
        <w:t>bug</w:t>
      </w:r>
      <w:r w:rsidRPr="00331DF1">
        <w:rPr>
          <w:rFonts w:eastAsiaTheme="minorEastAsia" w:hint="eastAsia"/>
          <w:szCs w:val="24"/>
        </w:rPr>
        <w:t>。各个组件的升级扩充是否具有这方面的能力。</w:t>
      </w:r>
    </w:p>
    <w:p w14:paraId="012892CD"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性能方面指的是部署系统后，能否在规定的时间内响应请求或者反馈出结果。通常标准的响应时间为一秒内，这就需要考虑大数据查询时和多用户请求网页时的并发情况，通过压力测试来确保其性能正常。</w:t>
      </w:r>
    </w:p>
    <w:p w14:paraId="0C9464DE"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互操作性是指系统是否具备在不同的操作系统环境下能否运行，以及和企业其他相关的系统是否具备数据交互的接口，所以在结合实际情况下，尽可能的涉及到相应的操作接口。</w:t>
      </w:r>
    </w:p>
    <w:p w14:paraId="33EE5A70"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可靠性方面，一般系统都存储了大量的数据，这些数据非常重要，系统要具备数据定期备份的能力，保证系统持续性运行，并确保数据的安全。</w:t>
      </w:r>
    </w:p>
    <w:p w14:paraId="6848A041" w14:textId="5A104C19" w:rsidR="001156DF"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可伸缩性指的是系统的一种弹性，随着软硬件的发展，保证系统可以很好的兼容软硬件。通过较少的改动来进行迭代换新，实现低延迟的性能。</w:t>
      </w:r>
    </w:p>
    <w:p w14:paraId="0C79EB26" w14:textId="1F0A96EE" w:rsidR="00331DF1" w:rsidRDefault="00331DF1" w:rsidP="00781A14">
      <w:pPr>
        <w:pStyle w:val="21"/>
        <w:spacing w:line="460" w:lineRule="exact"/>
      </w:pPr>
      <w:bookmarkStart w:id="84" w:name="_Toc135873146"/>
      <w:r>
        <w:t>2</w:t>
      </w:r>
      <w:r>
        <w:rPr>
          <w:rFonts w:hint="eastAsia"/>
        </w:rPr>
        <w:t>.</w:t>
      </w:r>
      <w:r>
        <w:t xml:space="preserve">5 </w:t>
      </w:r>
      <w:r>
        <w:rPr>
          <w:rFonts w:hint="eastAsia"/>
        </w:rPr>
        <w:t>本章小结</w:t>
      </w:r>
      <w:bookmarkEnd w:id="84"/>
    </w:p>
    <w:p w14:paraId="30907F9C" w14:textId="4BFFFF97" w:rsidR="006115E4" w:rsidRPr="006115E4" w:rsidRDefault="006115E4" w:rsidP="00533F33">
      <w:pPr>
        <w:widowControl w:val="0"/>
        <w:spacing w:line="460" w:lineRule="exact"/>
        <w:ind w:firstLineChars="200" w:firstLine="480"/>
        <w:jc w:val="both"/>
        <w:sectPr w:rsidR="006115E4" w:rsidRPr="006115E4">
          <w:headerReference w:type="default" r:id="rId19"/>
          <w:footerReference w:type="default" r:id="rId20"/>
          <w:endnotePr>
            <w:numFmt w:val="decimal"/>
          </w:endnotePr>
          <w:pgSz w:w="11906" w:h="16838"/>
          <w:pgMar w:top="1418" w:right="1418" w:bottom="1418" w:left="1418" w:header="851" w:footer="992" w:gutter="284"/>
          <w:cols w:space="425"/>
          <w:docGrid w:linePitch="360" w:charSpace="1861"/>
        </w:sectPr>
      </w:pPr>
      <w:r w:rsidRPr="00781A14">
        <w:rPr>
          <w:rFonts w:eastAsiaTheme="minorEastAsia" w:hint="eastAsia"/>
          <w:szCs w:val="24"/>
        </w:rPr>
        <w:t>在本章，进系统的需求分析和用例分析。通过需求分析，明确理系统的主要功能模块，</w:t>
      </w:r>
      <w:r w:rsidR="00781A14">
        <w:rPr>
          <w:rFonts w:eastAsiaTheme="minorEastAsia" w:hint="eastAsia"/>
          <w:szCs w:val="24"/>
        </w:rPr>
        <w:t>包括注册、登录、课程、考试、试题管理</w:t>
      </w:r>
      <w:r w:rsidR="00781A14">
        <w:rPr>
          <w:rFonts w:ascii="宋体" w:hAnsi="宋体" w:cs="宋体" w:hint="eastAsia"/>
        </w:rPr>
        <w:t>，还明确了管理员、老师、学生的用例分析，为后续的系统设计和实现提供指导和参考。</w:t>
      </w:r>
    </w:p>
    <w:p w14:paraId="327C4DED" w14:textId="05D9023A" w:rsidR="000E5C98" w:rsidRDefault="00E55AF4" w:rsidP="00B311B3">
      <w:pPr>
        <w:pStyle w:val="1"/>
        <w:spacing w:beforeLines="50" w:before="120" w:afterLines="150" w:after="360" w:line="460" w:lineRule="exact"/>
        <w:rPr>
          <w:sz w:val="32"/>
          <w:szCs w:val="32"/>
        </w:rPr>
      </w:pPr>
      <w:bookmarkStart w:id="85" w:name="_Toc135873147"/>
      <w:r w:rsidRPr="00B311B3">
        <w:rPr>
          <w:rFonts w:hint="eastAsia"/>
          <w:sz w:val="32"/>
          <w:szCs w:val="32"/>
        </w:rPr>
        <w:lastRenderedPageBreak/>
        <w:t>第</w:t>
      </w:r>
      <w:r w:rsidR="001A1D1C">
        <w:rPr>
          <w:rFonts w:hint="eastAsia"/>
          <w:sz w:val="32"/>
          <w:szCs w:val="32"/>
        </w:rPr>
        <w:t>3</w:t>
      </w:r>
      <w:r w:rsidRPr="00B311B3">
        <w:rPr>
          <w:rFonts w:hint="eastAsia"/>
          <w:sz w:val="32"/>
          <w:szCs w:val="32"/>
        </w:rPr>
        <w:t>章</w:t>
      </w:r>
      <w:r w:rsidRPr="00B311B3">
        <w:rPr>
          <w:rFonts w:hint="eastAsia"/>
          <w:sz w:val="32"/>
          <w:szCs w:val="32"/>
        </w:rPr>
        <w:t xml:space="preserve"> </w:t>
      </w:r>
      <w:r w:rsidR="00B311B3">
        <w:rPr>
          <w:sz w:val="32"/>
          <w:szCs w:val="32"/>
        </w:rPr>
        <w:t xml:space="preserve"> </w:t>
      </w:r>
      <w:r w:rsidRPr="00B311B3">
        <w:rPr>
          <w:rFonts w:hint="eastAsia"/>
          <w:sz w:val="32"/>
          <w:szCs w:val="32"/>
        </w:rPr>
        <w:t>系统</w:t>
      </w:r>
      <w:r w:rsidR="002655CB">
        <w:rPr>
          <w:rFonts w:hint="eastAsia"/>
          <w:sz w:val="32"/>
          <w:szCs w:val="32"/>
        </w:rPr>
        <w:t>概要</w:t>
      </w:r>
      <w:r w:rsidRPr="00B311B3">
        <w:rPr>
          <w:rFonts w:hint="eastAsia"/>
          <w:sz w:val="32"/>
          <w:szCs w:val="32"/>
        </w:rPr>
        <w:t>设计</w:t>
      </w:r>
      <w:bookmarkEnd w:id="85"/>
    </w:p>
    <w:p w14:paraId="3BB50348" w14:textId="3B755623" w:rsidR="004C27CC" w:rsidRPr="004C27CC" w:rsidRDefault="004C27CC" w:rsidP="001C48EA">
      <w:pPr>
        <w:spacing w:line="460" w:lineRule="exact"/>
        <w:ind w:firstLineChars="200" w:firstLine="480"/>
        <w:rPr>
          <w:lang w:eastAsia="zh-Hans"/>
        </w:rPr>
      </w:pPr>
      <w:r>
        <w:rPr>
          <w:rFonts w:hint="eastAsia"/>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65C65729" w14:textId="6141B1C5" w:rsidR="000E5C98" w:rsidRDefault="001A1D1C" w:rsidP="00B311B3">
      <w:pPr>
        <w:pStyle w:val="21"/>
        <w:spacing w:line="460" w:lineRule="exact"/>
      </w:pPr>
      <w:bookmarkStart w:id="86" w:name="_Toc135873148"/>
      <w:r>
        <w:t>3</w:t>
      </w:r>
      <w:r w:rsidR="00E55AF4">
        <w:rPr>
          <w:rFonts w:hint="eastAsia"/>
        </w:rPr>
        <w:t>.1</w:t>
      </w:r>
      <w:r w:rsidR="00E55AF4">
        <w:t xml:space="preserve"> </w:t>
      </w:r>
      <w:r w:rsidR="00E55AF4">
        <w:rPr>
          <w:rFonts w:hint="eastAsia"/>
        </w:rPr>
        <w:t>系统结构设计</w:t>
      </w:r>
      <w:bookmarkEnd w:id="86"/>
    </w:p>
    <w:p w14:paraId="350F96D2" w14:textId="67D3F721" w:rsidR="00D63F74" w:rsidRPr="00FD5B76" w:rsidRDefault="0020090C"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本</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在结构上</w:t>
      </w:r>
      <w:r w:rsidR="0071562B" w:rsidRPr="00FD5B76">
        <w:rPr>
          <w:rFonts w:eastAsiaTheme="minorEastAsia" w:hint="eastAsia"/>
          <w:szCs w:val="24"/>
        </w:rPr>
        <w:t>使用</w:t>
      </w:r>
      <w:r w:rsidRPr="00FD5B76">
        <w:rPr>
          <w:rFonts w:eastAsiaTheme="minorEastAsia" w:hint="eastAsia"/>
          <w:szCs w:val="24"/>
        </w:rPr>
        <w:t>三层</w:t>
      </w:r>
      <w:r w:rsidR="00326E0C" w:rsidRPr="00FD5B76">
        <w:rPr>
          <w:rFonts w:eastAsiaTheme="minorEastAsia"/>
          <w:szCs w:val="24"/>
        </w:rPr>
        <w:t>SSM</w:t>
      </w:r>
      <w:r w:rsidRPr="00FD5B76">
        <w:rPr>
          <w:rFonts w:eastAsiaTheme="minorEastAsia" w:hint="eastAsia"/>
          <w:szCs w:val="24"/>
        </w:rPr>
        <w:t>结构，</w:t>
      </w:r>
      <w:r w:rsidR="00326E0C" w:rsidRPr="00FD5B76">
        <w:rPr>
          <w:rFonts w:eastAsiaTheme="minorEastAsia"/>
          <w:szCs w:val="24"/>
        </w:rPr>
        <w:t>SSM</w:t>
      </w:r>
      <w:r w:rsidR="00D63F74" w:rsidRPr="00FD5B76">
        <w:rPr>
          <w:rFonts w:eastAsiaTheme="minorEastAsia" w:hint="eastAsia"/>
          <w:szCs w:val="24"/>
        </w:rPr>
        <w:t>包括视图层、</w:t>
      </w:r>
      <w:r w:rsidRPr="00FD5B76">
        <w:rPr>
          <w:rFonts w:eastAsiaTheme="minorEastAsia" w:hint="eastAsia"/>
          <w:szCs w:val="24"/>
        </w:rPr>
        <w:t>业务逻辑层</w:t>
      </w:r>
      <w:r w:rsidR="00D63F74" w:rsidRPr="00FD5B76">
        <w:rPr>
          <w:rFonts w:eastAsiaTheme="minorEastAsia" w:hint="eastAsia"/>
          <w:szCs w:val="24"/>
        </w:rPr>
        <w:t>、</w:t>
      </w:r>
      <w:r w:rsidRPr="00FD5B76">
        <w:rPr>
          <w:rFonts w:eastAsiaTheme="minorEastAsia" w:hint="eastAsia"/>
          <w:szCs w:val="24"/>
        </w:rPr>
        <w:t>数据持久层</w:t>
      </w:r>
      <w:r w:rsidR="00D63F74" w:rsidRPr="00FD5B76">
        <w:rPr>
          <w:rFonts w:eastAsiaTheme="minorEastAsia" w:hint="eastAsia"/>
          <w:szCs w:val="24"/>
        </w:rPr>
        <w:t>。</w:t>
      </w:r>
    </w:p>
    <w:p w14:paraId="6DBC6687" w14:textId="75705F2A"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为了更好的管理系统的代码结构，本系统采用多层的框架结构进行开发，分别包括表现层、业务逻辑层、数据访问层三个不同的层次。各自负责不同的任务，实现代码的整理，提高开发速度，更有利于后期的升级维护和协作开发</w:t>
      </w:r>
      <w:r w:rsidR="00E730F5" w:rsidRPr="00326840">
        <w:rPr>
          <w:rFonts w:hint="eastAsia"/>
          <w:vertAlign w:val="superscript"/>
        </w:rPr>
        <w:t>[</w:t>
      </w:r>
      <w:r w:rsidR="00E730F5" w:rsidRPr="00326840">
        <w:rPr>
          <w:vertAlign w:val="superscript"/>
        </w:rPr>
        <w:t>1</w:t>
      </w:r>
      <w:r w:rsidR="00E730F5">
        <w:rPr>
          <w:vertAlign w:val="superscript"/>
        </w:rPr>
        <w:t>9</w:t>
      </w:r>
      <w:r w:rsidR="00E730F5" w:rsidRPr="00326840">
        <w:rPr>
          <w:vertAlign w:val="superscript"/>
        </w:rPr>
        <w:t>]</w:t>
      </w:r>
      <w:r w:rsidRPr="00FD5B76">
        <w:rPr>
          <w:rFonts w:eastAsiaTheme="minorEastAsia" w:hint="eastAsia"/>
          <w:szCs w:val="24"/>
        </w:rPr>
        <w:t>。</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体系结构如图</w:t>
      </w:r>
      <w:r w:rsidR="00AF37D5">
        <w:rPr>
          <w:rFonts w:eastAsiaTheme="minorEastAsia"/>
          <w:szCs w:val="24"/>
        </w:rPr>
        <w:t>3-1</w:t>
      </w:r>
      <w:r w:rsidRPr="00FD5B76">
        <w:rPr>
          <w:rFonts w:eastAsiaTheme="minorEastAsia" w:hint="eastAsia"/>
          <w:szCs w:val="24"/>
        </w:rPr>
        <w:t>所示：</w:t>
      </w:r>
    </w:p>
    <w:p w14:paraId="01480801" w14:textId="2BBCAF97" w:rsidR="00B549BB" w:rsidRDefault="00B549BB" w:rsidP="00B549BB">
      <w:pPr>
        <w:spacing w:before="120" w:after="360" w:line="360" w:lineRule="auto"/>
        <w:jc w:val="center"/>
        <w:rPr>
          <w:noProof/>
        </w:rPr>
      </w:pPr>
      <w:r w:rsidRPr="00B549BB">
        <w:rPr>
          <w:rFonts w:cs="宋体"/>
        </w:rPr>
        <w:t xml:space="preserve"> </w:t>
      </w:r>
      <w:r w:rsidRPr="00D23BB2">
        <w:rPr>
          <w:noProof/>
        </w:rPr>
        <w:drawing>
          <wp:inline distT="0" distB="0" distL="0" distR="0" wp14:anchorId="6403CFCE" wp14:editId="49B123F1">
            <wp:extent cx="2626995" cy="150114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6995" cy="1501140"/>
                    </a:xfrm>
                    <a:prstGeom prst="rect">
                      <a:avLst/>
                    </a:prstGeom>
                    <a:noFill/>
                    <a:ln>
                      <a:noFill/>
                    </a:ln>
                  </pic:spPr>
                </pic:pic>
              </a:graphicData>
            </a:graphic>
          </wp:inline>
        </w:drawing>
      </w:r>
    </w:p>
    <w:p w14:paraId="7CA9C1F0" w14:textId="246FB810"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 xml:space="preserve">-1 </w:t>
      </w:r>
      <w:r>
        <w:rPr>
          <w:rFonts w:hint="eastAsia"/>
          <w:color w:val="000000"/>
          <w:sz w:val="21"/>
          <w:szCs w:val="22"/>
        </w:rPr>
        <w:t>系统结构图</w:t>
      </w:r>
    </w:p>
    <w:p w14:paraId="563AF006"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表示层就是我们所见的系统界面，它是使用</w:t>
      </w:r>
      <w:r w:rsidRPr="00FD5B76">
        <w:rPr>
          <w:rFonts w:eastAsiaTheme="minorEastAsia" w:hint="eastAsia"/>
          <w:szCs w:val="24"/>
        </w:rPr>
        <w:t>html</w:t>
      </w:r>
      <w:r w:rsidRPr="00FD5B76">
        <w:rPr>
          <w:rFonts w:eastAsiaTheme="minorEastAsia" w:hint="eastAsia"/>
          <w:szCs w:val="24"/>
        </w:rPr>
        <w:t>、</w:t>
      </w:r>
      <w:r w:rsidRPr="00FD5B76">
        <w:rPr>
          <w:rFonts w:eastAsiaTheme="minorEastAsia" w:hint="eastAsia"/>
          <w:szCs w:val="24"/>
        </w:rPr>
        <w:t>javascript</w:t>
      </w:r>
      <w:r w:rsidRPr="00FD5B76">
        <w:rPr>
          <w:rFonts w:eastAsiaTheme="minorEastAsia" w:hint="eastAsia"/>
          <w:szCs w:val="24"/>
        </w:rPr>
        <w:t>以及</w:t>
      </w:r>
      <w:r w:rsidRPr="00FD5B76">
        <w:rPr>
          <w:rFonts w:eastAsiaTheme="minorEastAsia" w:hint="eastAsia"/>
          <w:szCs w:val="24"/>
        </w:rPr>
        <w:t>Css</w:t>
      </w:r>
      <w:r w:rsidRPr="00FD5B76">
        <w:rPr>
          <w:rFonts w:eastAsiaTheme="minorEastAsia" w:hint="eastAsia"/>
          <w:szCs w:val="24"/>
        </w:rPr>
        <w:t>和</w:t>
      </w:r>
      <w:r w:rsidRPr="00FD5B76">
        <w:rPr>
          <w:rFonts w:eastAsiaTheme="minorEastAsia" w:hint="eastAsia"/>
          <w:szCs w:val="24"/>
        </w:rPr>
        <w:t>div</w:t>
      </w:r>
      <w:r w:rsidRPr="00FD5B76">
        <w:rPr>
          <w:rFonts w:eastAsiaTheme="minorEastAsia" w:hint="eastAsia"/>
          <w:szCs w:val="24"/>
        </w:rPr>
        <w:t>视图页面。用户界面主要用于显示数据，收集客户输入的数据以及和用户相应的操作界面。表示层也可以通过一些框架进行实现，简化了界面设计的工作量，更有利于界面的风格统一和后期的修改。也可以通过原生态自助开发，更加的灵活。</w:t>
      </w:r>
    </w:p>
    <w:p w14:paraId="2E16F471"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数据访问层为系统提供基础的数据处理，实现数据库表的信息，增加信息、查询和删除等功能，数据访问层又可以分为实体层和数据库处理。数据访问层将处理后的数据返回给业务逻辑层，也可以接受业务逻辑层的数据，对数据进行数据保存，最终返回保存状态，给业务逻辑层进行判断。数据访问层也直接可以和表示层进行交互，将数据处理后结果反馈给前台页面。</w:t>
      </w:r>
    </w:p>
    <w:p w14:paraId="41AC59DC" w14:textId="6D68EA4F"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lastRenderedPageBreak/>
        <w:t>业务逻辑层是所有系统的核心部分，在</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中业务逻辑层是非常重要的层次，它是表示层和数据访问层的桥梁，实现系统的业务逻辑判断。比如在登录中接收到表示层的用户名和密码后，先对密码进行加密操作，如果用户名和密码任意一项不存在，数据库将提示信息给界面，也可以判断当前用户登录系统的次数，如果错误次数过多，那将提示用户不能再次登录，这些功能都是业务逻辑处理的工作，还有系统一些业务算法也是在本层次实现，以便提高软件的耦合度。</w:t>
      </w:r>
    </w:p>
    <w:p w14:paraId="77D8810D" w14:textId="7AD94FA8" w:rsidR="0020090C"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层架构也存在一些弱点，总体来说降低了系统的性能。增加修改的工作量，比如说，在数据库表中增加一个字段，将会从实体层、数据库处理层、业务逻辑层、界面层都需要增加相应的代码。但是它最大的好处还是结构清晰，可维护性高，便于任务的同步进行，适用于中型、大型的开发项目。</w:t>
      </w:r>
    </w:p>
    <w:p w14:paraId="4CC25F7C" w14:textId="31FDDF5F" w:rsidR="000E5C98" w:rsidRDefault="001A1D1C" w:rsidP="00B311B3">
      <w:pPr>
        <w:pStyle w:val="21"/>
        <w:spacing w:line="460" w:lineRule="exact"/>
      </w:pPr>
      <w:bookmarkStart w:id="87" w:name="_Toc135873149"/>
      <w:r>
        <w:t>3</w:t>
      </w:r>
      <w:r w:rsidR="00E55AF4">
        <w:rPr>
          <w:rFonts w:hint="eastAsia"/>
        </w:rPr>
        <w:t>.</w:t>
      </w:r>
      <w:r w:rsidR="00697679">
        <w:t>2</w:t>
      </w:r>
      <w:r w:rsidR="00E55AF4">
        <w:t xml:space="preserve"> </w:t>
      </w:r>
      <w:r w:rsidR="00E55AF4">
        <w:rPr>
          <w:rFonts w:hint="eastAsia"/>
        </w:rPr>
        <w:t>系统功能设计</w:t>
      </w:r>
      <w:bookmarkEnd w:id="87"/>
    </w:p>
    <w:p w14:paraId="57D5E765" w14:textId="14C4AB8C" w:rsidR="000E5C98" w:rsidRPr="00FD5B76" w:rsidRDefault="00A53928"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C++</w:t>
      </w:r>
      <w:r w:rsidRPr="00FD5B76">
        <w:rPr>
          <w:rFonts w:eastAsiaTheme="minorEastAsia" w:hint="eastAsia"/>
          <w:szCs w:val="24"/>
        </w:rPr>
        <w:t>编程语言在线学习系统</w:t>
      </w:r>
      <w:r w:rsidR="00E55AF4" w:rsidRPr="00FD5B76">
        <w:rPr>
          <w:rFonts w:eastAsiaTheme="minorEastAsia" w:hint="eastAsia"/>
          <w:szCs w:val="24"/>
        </w:rPr>
        <w:t>包括基础信息管理、系统管理、</w:t>
      </w:r>
      <w:r w:rsidR="002C3FF3" w:rsidRPr="00FD5B76">
        <w:rPr>
          <w:rFonts w:eastAsiaTheme="minorEastAsia" w:hint="eastAsia"/>
          <w:szCs w:val="24"/>
        </w:rPr>
        <w:t>课程学习</w:t>
      </w:r>
      <w:r w:rsidR="00E55AF4" w:rsidRPr="00FD5B76">
        <w:rPr>
          <w:rFonts w:eastAsiaTheme="minorEastAsia" w:hint="eastAsia"/>
          <w:szCs w:val="24"/>
        </w:rPr>
        <w:t>管理、</w:t>
      </w:r>
      <w:r w:rsidR="00286852" w:rsidRPr="00FD5B76">
        <w:rPr>
          <w:rFonts w:eastAsiaTheme="minorEastAsia" w:hint="eastAsia"/>
          <w:szCs w:val="24"/>
        </w:rPr>
        <w:t>用户管理</w:t>
      </w:r>
      <w:r w:rsidR="00E55AF4" w:rsidRPr="00FD5B76">
        <w:rPr>
          <w:rFonts w:eastAsiaTheme="minorEastAsia" w:hint="eastAsia"/>
          <w:szCs w:val="24"/>
        </w:rPr>
        <w:t>、</w:t>
      </w:r>
      <w:r w:rsidR="00286852" w:rsidRPr="00FD5B76">
        <w:rPr>
          <w:rFonts w:eastAsiaTheme="minorEastAsia" w:hint="eastAsia"/>
          <w:szCs w:val="24"/>
        </w:rPr>
        <w:t>学生</w:t>
      </w:r>
      <w:r w:rsidR="00E55AF4" w:rsidRPr="00FD5B76">
        <w:rPr>
          <w:rFonts w:eastAsiaTheme="minorEastAsia" w:hint="eastAsia"/>
          <w:szCs w:val="24"/>
        </w:rPr>
        <w:t>管理、</w:t>
      </w:r>
      <w:r w:rsidR="004E59FD" w:rsidRPr="00FD5B76">
        <w:rPr>
          <w:rFonts w:eastAsiaTheme="minorEastAsia" w:hint="eastAsia"/>
          <w:szCs w:val="24"/>
        </w:rPr>
        <w:t>系统</w:t>
      </w:r>
      <w:r w:rsidR="00286852" w:rsidRPr="00FD5B76">
        <w:rPr>
          <w:rFonts w:eastAsiaTheme="minorEastAsia" w:hint="eastAsia"/>
          <w:szCs w:val="24"/>
        </w:rPr>
        <w:t>管理</w:t>
      </w:r>
      <w:r w:rsidR="004E59FD" w:rsidRPr="00FD5B76">
        <w:rPr>
          <w:rFonts w:eastAsiaTheme="minorEastAsia" w:hint="eastAsia"/>
          <w:szCs w:val="24"/>
        </w:rPr>
        <w:t>等</w:t>
      </w:r>
      <w:r w:rsidR="00E55AF4" w:rsidRPr="00FD5B76">
        <w:rPr>
          <w:rFonts w:eastAsiaTheme="minorEastAsia" w:hint="eastAsia"/>
          <w:szCs w:val="24"/>
        </w:rPr>
        <w:t>。</w:t>
      </w:r>
      <w:r w:rsidR="00286852" w:rsidRPr="00FD5B76">
        <w:rPr>
          <w:rFonts w:eastAsiaTheme="minorEastAsia" w:hint="eastAsia"/>
          <w:szCs w:val="24"/>
        </w:rPr>
        <w:t>在用户角色上分为管理员、老师和学生。</w:t>
      </w:r>
    </w:p>
    <w:p w14:paraId="570165F5" w14:textId="039B2F41" w:rsidR="000E5C98" w:rsidRPr="00FD5B76" w:rsidRDefault="00CC7C71"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其中</w:t>
      </w:r>
      <w:r w:rsidR="00A53928" w:rsidRPr="00FD5B76">
        <w:rPr>
          <w:rFonts w:eastAsiaTheme="minorEastAsia" w:hint="eastAsia"/>
          <w:szCs w:val="24"/>
        </w:rPr>
        <w:t>C++</w:t>
      </w:r>
      <w:r w:rsidR="00A53928" w:rsidRPr="00FD5B76">
        <w:rPr>
          <w:rFonts w:eastAsiaTheme="minorEastAsia" w:hint="eastAsia"/>
          <w:szCs w:val="24"/>
        </w:rPr>
        <w:t>编程语言在线学习系统</w:t>
      </w:r>
      <w:r w:rsidR="00E55AF4" w:rsidRPr="00FD5B76">
        <w:rPr>
          <w:rFonts w:eastAsiaTheme="minorEastAsia"/>
          <w:szCs w:val="24"/>
        </w:rPr>
        <w:t>的</w:t>
      </w:r>
      <w:r w:rsidR="00E55AF4" w:rsidRPr="00FD5B76">
        <w:rPr>
          <w:rFonts w:eastAsiaTheme="minorEastAsia" w:hint="eastAsia"/>
          <w:szCs w:val="24"/>
        </w:rPr>
        <w:t>系统模块</w:t>
      </w:r>
      <w:r w:rsidR="00E55AF4" w:rsidRPr="00FD5B76">
        <w:rPr>
          <w:rFonts w:eastAsiaTheme="minorEastAsia"/>
          <w:szCs w:val="24"/>
        </w:rPr>
        <w:t>图如图</w:t>
      </w:r>
      <w:r w:rsidR="00AF37D5">
        <w:rPr>
          <w:rFonts w:eastAsiaTheme="minorEastAsia"/>
          <w:szCs w:val="24"/>
        </w:rPr>
        <w:t>3-2</w:t>
      </w:r>
      <w:r w:rsidR="00E55AF4" w:rsidRPr="00FD5B76">
        <w:rPr>
          <w:rFonts w:eastAsiaTheme="minorEastAsia"/>
          <w:szCs w:val="24"/>
        </w:rPr>
        <w:t>所示。</w:t>
      </w:r>
    </w:p>
    <w:p w14:paraId="6BB14D3B" w14:textId="77777777" w:rsidR="000E5C98" w:rsidRPr="00996FF9" w:rsidRDefault="00E55AF4" w:rsidP="00996FF9">
      <w:pPr>
        <w:jc w:val="center"/>
        <w:rPr>
          <w:color w:val="000000"/>
          <w:sz w:val="21"/>
          <w:szCs w:val="22"/>
        </w:rPr>
      </w:pPr>
      <w:r w:rsidRPr="00996FF9">
        <w:rPr>
          <w:noProof/>
          <w:color w:val="000000"/>
          <w:sz w:val="21"/>
          <w:szCs w:val="22"/>
        </w:rPr>
        <mc:AlternateContent>
          <mc:Choice Requires="wpc">
            <w:drawing>
              <wp:inline distT="0" distB="0" distL="0" distR="0" wp14:anchorId="53D60A40" wp14:editId="0578195E">
                <wp:extent cx="5837555" cy="3185795"/>
                <wp:effectExtent l="0" t="0" r="1270" b="0"/>
                <wp:docPr id="4907" name="画布 49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68" name="Rectangle 121"/>
                        <wps:cNvSpPr>
                          <a:spLocks noChangeArrowheads="1"/>
                        </wps:cNvSpPr>
                        <wps:spPr bwMode="auto">
                          <a:xfrm>
                            <a:off x="1696085" y="171450"/>
                            <a:ext cx="2286635" cy="400050"/>
                          </a:xfrm>
                          <a:prstGeom prst="rect">
                            <a:avLst/>
                          </a:prstGeom>
                          <a:solidFill>
                            <a:srgbClr val="FFFFFF"/>
                          </a:solidFill>
                          <a:ln w="9525">
                            <a:solidFill>
                              <a:srgbClr val="000000"/>
                            </a:solidFill>
                            <a:miter lim="800000"/>
                          </a:ln>
                        </wps:spPr>
                        <wps:txb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wps:txbx>
                        <wps:bodyPr rot="0" vert="horz" wrap="square" lIns="91440" tIns="45720" rIns="91440" bIns="45720" anchor="t" anchorCtr="0" upright="1">
                          <a:noAutofit/>
                        </wps:bodyPr>
                      </wps:wsp>
                      <wps:wsp>
                        <wps:cNvPr id="4869" name="AutoShape 122"/>
                        <wps:cNvCnPr>
                          <a:cxnSpLocks noChangeShapeType="1"/>
                          <a:stCxn id="4868" idx="2"/>
                          <a:endCxn id="4879" idx="0"/>
                        </wps:cNvCnPr>
                        <wps:spPr bwMode="auto">
                          <a:xfrm rot="16200000" flipH="1">
                            <a:off x="3721735" y="-310515"/>
                            <a:ext cx="252095" cy="2016125"/>
                          </a:xfrm>
                          <a:prstGeom prst="bentConnector3">
                            <a:avLst>
                              <a:gd name="adj1" fmla="val 49875"/>
                            </a:avLst>
                          </a:prstGeom>
                          <a:noFill/>
                          <a:ln w="9525">
                            <a:solidFill>
                              <a:srgbClr val="000000"/>
                            </a:solidFill>
                            <a:miter lim="800000"/>
                          </a:ln>
                        </wps:spPr>
                        <wps:bodyPr/>
                      </wps:wsp>
                      <wps:wsp>
                        <wps:cNvPr id="4870" name="Rectangle 123"/>
                        <wps:cNvSpPr>
                          <a:spLocks noChangeArrowheads="1"/>
                        </wps:cNvSpPr>
                        <wps:spPr bwMode="auto">
                          <a:xfrm>
                            <a:off x="41275" y="1461770"/>
                            <a:ext cx="295275" cy="1609725"/>
                          </a:xfrm>
                          <a:prstGeom prst="rect">
                            <a:avLst/>
                          </a:prstGeom>
                          <a:solidFill>
                            <a:srgbClr val="FFFFFF"/>
                          </a:solidFill>
                          <a:ln w="9525">
                            <a:solidFill>
                              <a:srgbClr val="000000"/>
                            </a:solidFill>
                            <a:miter lim="800000"/>
                          </a:ln>
                        </wps:spPr>
                        <wps:txb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wps:txbx>
                        <wps:bodyPr rot="0" vert="horz" wrap="square" lIns="91440" tIns="45720" rIns="91440" bIns="45720" anchor="t" anchorCtr="0" upright="1">
                          <a:noAutofit/>
                        </wps:bodyPr>
                      </wps:wsp>
                      <wps:wsp>
                        <wps:cNvPr id="4871" name="Rectangle 124"/>
                        <wps:cNvSpPr>
                          <a:spLocks noChangeArrowheads="1"/>
                        </wps:cNvSpPr>
                        <wps:spPr bwMode="auto">
                          <a:xfrm>
                            <a:off x="361950" y="1461770"/>
                            <a:ext cx="311150" cy="1609725"/>
                          </a:xfrm>
                          <a:prstGeom prst="rect">
                            <a:avLst/>
                          </a:prstGeom>
                          <a:solidFill>
                            <a:srgbClr val="FFFFFF"/>
                          </a:solidFill>
                          <a:ln w="9525">
                            <a:solidFill>
                              <a:srgbClr val="000000"/>
                            </a:solidFill>
                            <a:miter lim="800000"/>
                          </a:ln>
                        </wps:spPr>
                        <wps:txbx>
                          <w:txbxContent>
                            <w:p w14:paraId="24CAA30D" w14:textId="02B715FD" w:rsidR="00B46E49" w:rsidRDefault="00C40E06">
                              <w:pPr>
                                <w:spacing w:before="120" w:after="360"/>
                                <w:rPr>
                                  <w:sz w:val="21"/>
                                  <w:szCs w:val="21"/>
                                </w:rPr>
                              </w:pPr>
                              <w:r>
                                <w:rPr>
                                  <w:rFonts w:hint="eastAsia"/>
                                  <w:sz w:val="21"/>
                                  <w:szCs w:val="21"/>
                                </w:rPr>
                                <w:t>课程信息</w:t>
                              </w:r>
                            </w:p>
                          </w:txbxContent>
                        </wps:txbx>
                        <wps:bodyPr rot="0" vert="horz" wrap="square" lIns="91440" tIns="45720" rIns="91440" bIns="45720" anchor="t" anchorCtr="0" upright="1">
                          <a:noAutofit/>
                        </wps:bodyPr>
                      </wps:wsp>
                      <wps:wsp>
                        <wps:cNvPr id="4872" name="Rectangle 125"/>
                        <wps:cNvSpPr>
                          <a:spLocks noChangeArrowheads="1"/>
                        </wps:cNvSpPr>
                        <wps:spPr bwMode="auto">
                          <a:xfrm>
                            <a:off x="719455" y="1461770"/>
                            <a:ext cx="306070" cy="1609725"/>
                          </a:xfrm>
                          <a:prstGeom prst="rect">
                            <a:avLst/>
                          </a:prstGeom>
                          <a:solidFill>
                            <a:srgbClr val="FFFFFF"/>
                          </a:solidFill>
                          <a:ln w="9525">
                            <a:solidFill>
                              <a:srgbClr val="000000"/>
                            </a:solidFill>
                            <a:miter lim="800000"/>
                          </a:ln>
                        </wps:spPr>
                        <wps:txb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wps:txbx>
                        <wps:bodyPr rot="0" vert="horz" wrap="square" lIns="91440" tIns="45720" rIns="91440" bIns="45720" anchor="t" anchorCtr="0" upright="1">
                          <a:noAutofit/>
                        </wps:bodyPr>
                      </wps:wsp>
                      <wps:wsp>
                        <wps:cNvPr id="4873" name="Rectangle 126"/>
                        <wps:cNvSpPr>
                          <a:spLocks noChangeArrowheads="1"/>
                        </wps:cNvSpPr>
                        <wps:spPr bwMode="auto">
                          <a:xfrm>
                            <a:off x="1070610" y="1461770"/>
                            <a:ext cx="282575" cy="1609725"/>
                          </a:xfrm>
                          <a:prstGeom prst="rect">
                            <a:avLst/>
                          </a:prstGeom>
                          <a:solidFill>
                            <a:srgbClr val="FFFFFF"/>
                          </a:solidFill>
                          <a:ln w="9525">
                            <a:solidFill>
                              <a:srgbClr val="000000"/>
                            </a:solidFill>
                            <a:miter lim="800000"/>
                          </a:ln>
                        </wps:spPr>
                        <wps:txb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wps:txbx>
                        <wps:bodyPr rot="0" vert="horz" wrap="square" lIns="91440" tIns="45720" rIns="91440" bIns="45720" anchor="t" anchorCtr="0" upright="1">
                          <a:noAutofit/>
                        </wps:bodyPr>
                      </wps:wsp>
                      <wps:wsp>
                        <wps:cNvPr id="4874" name="Rectangle 127"/>
                        <wps:cNvSpPr>
                          <a:spLocks noChangeArrowheads="1"/>
                        </wps:cNvSpPr>
                        <wps:spPr bwMode="auto">
                          <a:xfrm>
                            <a:off x="1393825" y="1461770"/>
                            <a:ext cx="307975" cy="1609725"/>
                          </a:xfrm>
                          <a:prstGeom prst="rect">
                            <a:avLst/>
                          </a:prstGeom>
                          <a:solidFill>
                            <a:srgbClr val="FFFFFF"/>
                          </a:solidFill>
                          <a:ln w="9525">
                            <a:solidFill>
                              <a:srgbClr val="000000"/>
                            </a:solidFill>
                            <a:miter lim="800000"/>
                          </a:ln>
                        </wps:spPr>
                        <wps:txb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75" name="AutoShape 128"/>
                        <wps:cNvCnPr>
                          <a:cxnSpLocks noChangeShapeType="1"/>
                          <a:stCxn id="4868" idx="2"/>
                          <a:endCxn id="4878" idx="0"/>
                        </wps:cNvCnPr>
                        <wps:spPr bwMode="auto">
                          <a:xfrm rot="16200000" flipH="1">
                            <a:off x="2709545" y="701675"/>
                            <a:ext cx="261620" cy="635"/>
                          </a:xfrm>
                          <a:prstGeom prst="bentConnector3">
                            <a:avLst>
                              <a:gd name="adj1" fmla="val 50000"/>
                            </a:avLst>
                          </a:prstGeom>
                          <a:noFill/>
                          <a:ln w="9525">
                            <a:solidFill>
                              <a:srgbClr val="000000"/>
                            </a:solidFill>
                            <a:miter lim="800000"/>
                          </a:ln>
                        </wps:spPr>
                        <wps:bodyPr/>
                      </wps:wsp>
                      <wps:wsp>
                        <wps:cNvPr id="4876" name="AutoShape 129"/>
                        <wps:cNvCnPr>
                          <a:cxnSpLocks noChangeShapeType="1"/>
                          <a:stCxn id="4868" idx="2"/>
                          <a:endCxn id="4877" idx="0"/>
                        </wps:cNvCnPr>
                        <wps:spPr bwMode="auto">
                          <a:xfrm rot="5400000">
                            <a:off x="1764030" y="-233045"/>
                            <a:ext cx="271145" cy="1880235"/>
                          </a:xfrm>
                          <a:prstGeom prst="bentConnector3">
                            <a:avLst>
                              <a:gd name="adj1" fmla="val 49884"/>
                            </a:avLst>
                          </a:prstGeom>
                          <a:noFill/>
                          <a:ln w="9525">
                            <a:solidFill>
                              <a:srgbClr val="000000"/>
                            </a:solidFill>
                            <a:miter lim="800000"/>
                          </a:ln>
                        </wps:spPr>
                        <wps:bodyPr/>
                      </wps:wsp>
                      <wps:wsp>
                        <wps:cNvPr id="4877" name="Rectangle 130"/>
                        <wps:cNvSpPr>
                          <a:spLocks noChangeArrowheads="1"/>
                        </wps:cNvSpPr>
                        <wps:spPr bwMode="auto">
                          <a:xfrm>
                            <a:off x="336550" y="842645"/>
                            <a:ext cx="1245235" cy="314325"/>
                          </a:xfrm>
                          <a:prstGeom prst="rect">
                            <a:avLst/>
                          </a:prstGeom>
                          <a:solidFill>
                            <a:srgbClr val="FFFFFF"/>
                          </a:solidFill>
                          <a:ln w="9525">
                            <a:solidFill>
                              <a:srgbClr val="000000"/>
                            </a:solidFill>
                            <a:miter lim="800000"/>
                          </a:ln>
                        </wps:spPr>
                        <wps:txbx>
                          <w:txbxContent>
                            <w:p w14:paraId="05C71AAD" w14:textId="7B5B1CFB" w:rsidR="00B46E49" w:rsidRDefault="00B46E49" w:rsidP="00AC5C24">
                              <w:pPr>
                                <w:spacing w:before="120" w:after="360" w:line="240" w:lineRule="exact"/>
                                <w:ind w:firstLine="420"/>
                                <w:rPr>
                                  <w:sz w:val="21"/>
                                  <w:szCs w:val="21"/>
                                </w:rPr>
                              </w:pPr>
                              <w:r>
                                <w:rPr>
                                  <w:rFonts w:hint="eastAsia"/>
                                  <w:sz w:val="21"/>
                                  <w:szCs w:val="21"/>
                                </w:rPr>
                                <w:t>老师</w:t>
                              </w:r>
                            </w:p>
                            <w:p w14:paraId="7173B454" w14:textId="228DE20E" w:rsidR="00AC5C24" w:rsidRDefault="00AC5C24" w:rsidP="00AC5C24">
                              <w:pPr>
                                <w:spacing w:before="120" w:after="360" w:line="240" w:lineRule="exact"/>
                                <w:ind w:firstLine="420"/>
                                <w:rPr>
                                  <w:sz w:val="21"/>
                                  <w:szCs w:val="21"/>
                                </w:rPr>
                              </w:pPr>
                            </w:p>
                            <w:p w14:paraId="3825F0D4" w14:textId="77777777" w:rsidR="00AC5C24" w:rsidRDefault="00AC5C24" w:rsidP="00AC5C24">
                              <w:pPr>
                                <w:spacing w:before="120" w:after="360" w:line="240" w:lineRule="exact"/>
                                <w:ind w:firstLine="420"/>
                                <w:rPr>
                                  <w:sz w:val="21"/>
                                  <w:szCs w:val="21"/>
                                </w:rPr>
                              </w:pPr>
                            </w:p>
                          </w:txbxContent>
                        </wps:txbx>
                        <wps:bodyPr rot="0" vert="horz" wrap="square" lIns="91440" tIns="45720" rIns="91440" bIns="45720" anchor="t" anchorCtr="0" upright="1">
                          <a:noAutofit/>
                        </wps:bodyPr>
                      </wps:wsp>
                      <wps:wsp>
                        <wps:cNvPr id="4878" name="Rectangle 131"/>
                        <wps:cNvSpPr>
                          <a:spLocks noChangeArrowheads="1"/>
                        </wps:cNvSpPr>
                        <wps:spPr bwMode="auto">
                          <a:xfrm>
                            <a:off x="2297430" y="833120"/>
                            <a:ext cx="1085850" cy="314325"/>
                          </a:xfrm>
                          <a:prstGeom prst="rect">
                            <a:avLst/>
                          </a:prstGeom>
                          <a:solidFill>
                            <a:srgbClr val="FFFFFF"/>
                          </a:solidFill>
                          <a:ln w="9525">
                            <a:solidFill>
                              <a:srgbClr val="000000"/>
                            </a:solidFill>
                            <a:miter lim="800000"/>
                          </a:ln>
                        </wps:spPr>
                        <wps:txbx>
                          <w:txbxContent>
                            <w:p w14:paraId="20CB92CF" w14:textId="77777777" w:rsidR="00B46E49" w:rsidRDefault="00B46E49">
                              <w:pPr>
                                <w:spacing w:before="120" w:after="360"/>
                                <w:ind w:firstLine="420"/>
                                <w:rPr>
                                  <w:sz w:val="21"/>
                                  <w:szCs w:val="21"/>
                                </w:rPr>
                              </w:pPr>
                              <w:r>
                                <w:rPr>
                                  <w:rFonts w:hint="eastAsia"/>
                                  <w:sz w:val="21"/>
                                  <w:szCs w:val="21"/>
                                </w:rPr>
                                <w:t>管理员</w:t>
                              </w:r>
                            </w:p>
                          </w:txbxContent>
                        </wps:txbx>
                        <wps:bodyPr rot="0" vert="horz" wrap="square" lIns="91440" tIns="45720" rIns="91440" bIns="45720" anchor="t" anchorCtr="0" upright="1">
                          <a:noAutofit/>
                        </wps:bodyPr>
                      </wps:wsp>
                      <wps:wsp>
                        <wps:cNvPr id="4879" name="Rectangle 132"/>
                        <wps:cNvSpPr>
                          <a:spLocks noChangeArrowheads="1"/>
                        </wps:cNvSpPr>
                        <wps:spPr bwMode="auto">
                          <a:xfrm>
                            <a:off x="4351020" y="823595"/>
                            <a:ext cx="1009015" cy="323850"/>
                          </a:xfrm>
                          <a:prstGeom prst="rect">
                            <a:avLst/>
                          </a:prstGeom>
                          <a:solidFill>
                            <a:srgbClr val="FFFFFF"/>
                          </a:solidFill>
                          <a:ln w="9525">
                            <a:solidFill>
                              <a:srgbClr val="000000"/>
                            </a:solidFill>
                            <a:miter lim="800000"/>
                          </a:ln>
                        </wps:spPr>
                        <wps:txbx>
                          <w:txbxContent>
                            <w:p w14:paraId="74818445" w14:textId="77777777" w:rsidR="00B46E49" w:rsidRDefault="00B46E49">
                              <w:pPr>
                                <w:spacing w:before="120" w:after="360"/>
                                <w:ind w:firstLine="420"/>
                                <w:rPr>
                                  <w:sz w:val="21"/>
                                  <w:szCs w:val="21"/>
                                </w:rPr>
                              </w:pPr>
                              <w:r>
                                <w:rPr>
                                  <w:rFonts w:hint="eastAsia"/>
                                  <w:sz w:val="21"/>
                                  <w:szCs w:val="21"/>
                                </w:rPr>
                                <w:t>学生</w:t>
                              </w:r>
                            </w:p>
                          </w:txbxContent>
                        </wps:txbx>
                        <wps:bodyPr rot="0" vert="horz" wrap="square" lIns="91440" tIns="45720" rIns="91440" bIns="45720" anchor="t" anchorCtr="0" upright="1">
                          <a:noAutofit/>
                        </wps:bodyPr>
                      </wps:wsp>
                      <wps:wsp>
                        <wps:cNvPr id="4880" name="Rectangle 133"/>
                        <wps:cNvSpPr>
                          <a:spLocks noChangeArrowheads="1"/>
                        </wps:cNvSpPr>
                        <wps:spPr bwMode="auto">
                          <a:xfrm>
                            <a:off x="1746250" y="1461770"/>
                            <a:ext cx="307975" cy="1609725"/>
                          </a:xfrm>
                          <a:prstGeom prst="rect">
                            <a:avLst/>
                          </a:prstGeom>
                          <a:solidFill>
                            <a:srgbClr val="FFFFFF"/>
                          </a:solidFill>
                          <a:ln w="9525">
                            <a:solidFill>
                              <a:srgbClr val="000000"/>
                            </a:solidFill>
                            <a:miter lim="800000"/>
                          </a:ln>
                        </wps:spPr>
                        <wps:txb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wps:txbx>
                        <wps:bodyPr rot="0" vert="horz" wrap="square" lIns="91440" tIns="45720" rIns="91440" bIns="45720" anchor="t" anchorCtr="0" upright="1">
                          <a:noAutofit/>
                        </wps:bodyPr>
                      </wps:wsp>
                      <wps:wsp>
                        <wps:cNvPr id="4881" name="Rectangle 134"/>
                        <wps:cNvSpPr>
                          <a:spLocks noChangeArrowheads="1"/>
                        </wps:cNvSpPr>
                        <wps:spPr bwMode="auto">
                          <a:xfrm>
                            <a:off x="2192020" y="1461770"/>
                            <a:ext cx="295275" cy="1609725"/>
                          </a:xfrm>
                          <a:prstGeom prst="rect">
                            <a:avLst/>
                          </a:prstGeom>
                          <a:solidFill>
                            <a:srgbClr val="FFFFFF"/>
                          </a:solidFill>
                          <a:ln w="9525">
                            <a:solidFill>
                              <a:srgbClr val="000000"/>
                            </a:solidFill>
                            <a:miter lim="800000"/>
                          </a:ln>
                        </wps:spPr>
                        <wps:txb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wps:txbx>
                        <wps:bodyPr rot="0" vert="horz" wrap="square" lIns="91440" tIns="45720" rIns="91440" bIns="45720" anchor="t" anchorCtr="0" upright="1">
                          <a:noAutofit/>
                        </wps:bodyPr>
                      </wps:wsp>
                      <wps:wsp>
                        <wps:cNvPr id="4882" name="Rectangle 135"/>
                        <wps:cNvSpPr>
                          <a:spLocks noChangeArrowheads="1"/>
                        </wps:cNvSpPr>
                        <wps:spPr bwMode="auto">
                          <a:xfrm>
                            <a:off x="2512695" y="1461770"/>
                            <a:ext cx="311150" cy="1609725"/>
                          </a:xfrm>
                          <a:prstGeom prst="rect">
                            <a:avLst/>
                          </a:prstGeom>
                          <a:solidFill>
                            <a:srgbClr val="FFFFFF"/>
                          </a:solidFill>
                          <a:ln w="9525">
                            <a:solidFill>
                              <a:srgbClr val="000000"/>
                            </a:solidFill>
                            <a:miter lim="800000"/>
                          </a:ln>
                        </wps:spPr>
                        <wps:txbx>
                          <w:txbxContent>
                            <w:p w14:paraId="3E9844E7" w14:textId="77777777" w:rsidR="00B46E49" w:rsidRDefault="00B46E49">
                              <w:pPr>
                                <w:spacing w:before="120" w:after="360"/>
                                <w:rPr>
                                  <w:sz w:val="21"/>
                                  <w:szCs w:val="21"/>
                                </w:rPr>
                              </w:pPr>
                              <w:r>
                                <w:rPr>
                                  <w:rFonts w:hint="eastAsia"/>
                                  <w:sz w:val="21"/>
                                  <w:szCs w:val="21"/>
                                </w:rPr>
                                <w:t>系统管理</w:t>
                              </w:r>
                            </w:p>
                          </w:txbxContent>
                        </wps:txbx>
                        <wps:bodyPr rot="0" vert="horz" wrap="square" lIns="91440" tIns="45720" rIns="91440" bIns="45720" anchor="t" anchorCtr="0" upright="1">
                          <a:noAutofit/>
                        </wps:bodyPr>
                      </wps:wsp>
                      <wps:wsp>
                        <wps:cNvPr id="4883" name="Rectangle 136"/>
                        <wps:cNvSpPr>
                          <a:spLocks noChangeArrowheads="1"/>
                        </wps:cNvSpPr>
                        <wps:spPr bwMode="auto">
                          <a:xfrm>
                            <a:off x="2860675" y="1461770"/>
                            <a:ext cx="306070" cy="1609725"/>
                          </a:xfrm>
                          <a:prstGeom prst="rect">
                            <a:avLst/>
                          </a:prstGeom>
                          <a:solidFill>
                            <a:srgbClr val="FFFFFF"/>
                          </a:solidFill>
                          <a:ln w="9525">
                            <a:solidFill>
                              <a:srgbClr val="000000"/>
                            </a:solidFill>
                            <a:miter lim="800000"/>
                          </a:ln>
                        </wps:spPr>
                        <wps:txb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wps:txbx>
                        <wps:bodyPr rot="0" vert="horz" wrap="square" lIns="91440" tIns="45720" rIns="91440" bIns="45720" anchor="t" anchorCtr="0" upright="1">
                          <a:noAutofit/>
                        </wps:bodyPr>
                      </wps:wsp>
                      <wps:wsp>
                        <wps:cNvPr id="4884" name="Rectangle 137"/>
                        <wps:cNvSpPr>
                          <a:spLocks noChangeArrowheads="1"/>
                        </wps:cNvSpPr>
                        <wps:spPr bwMode="auto">
                          <a:xfrm>
                            <a:off x="3211830" y="1461770"/>
                            <a:ext cx="282575" cy="1609725"/>
                          </a:xfrm>
                          <a:prstGeom prst="rect">
                            <a:avLst/>
                          </a:prstGeom>
                          <a:solidFill>
                            <a:srgbClr val="FFFFFF"/>
                          </a:solidFill>
                          <a:ln w="9525">
                            <a:solidFill>
                              <a:srgbClr val="000000"/>
                            </a:solidFill>
                            <a:miter lim="800000"/>
                          </a:ln>
                        </wps:spPr>
                        <wps:txb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wps:txbx>
                        <wps:bodyPr rot="0" vert="horz" wrap="square" lIns="91440" tIns="45720" rIns="91440" bIns="45720" anchor="t" anchorCtr="0" upright="1">
                          <a:noAutofit/>
                        </wps:bodyPr>
                      </wps:wsp>
                      <wps:wsp>
                        <wps:cNvPr id="4885" name="Rectangle 138"/>
                        <wps:cNvSpPr>
                          <a:spLocks noChangeArrowheads="1"/>
                        </wps:cNvSpPr>
                        <wps:spPr bwMode="auto">
                          <a:xfrm>
                            <a:off x="3535045" y="1461770"/>
                            <a:ext cx="307975" cy="1609725"/>
                          </a:xfrm>
                          <a:prstGeom prst="rect">
                            <a:avLst/>
                          </a:prstGeom>
                          <a:solidFill>
                            <a:srgbClr val="FFFFFF"/>
                          </a:solidFill>
                          <a:ln w="9525">
                            <a:solidFill>
                              <a:srgbClr val="000000"/>
                            </a:solidFill>
                            <a:miter lim="800000"/>
                          </a:ln>
                        </wps:spPr>
                        <wps:txb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86" name="Rectangle 139"/>
                        <wps:cNvSpPr>
                          <a:spLocks noChangeArrowheads="1"/>
                        </wps:cNvSpPr>
                        <wps:spPr bwMode="auto">
                          <a:xfrm>
                            <a:off x="4011295" y="1452245"/>
                            <a:ext cx="295275" cy="1609725"/>
                          </a:xfrm>
                          <a:prstGeom prst="rect">
                            <a:avLst/>
                          </a:prstGeom>
                          <a:solidFill>
                            <a:srgbClr val="FFFFFF"/>
                          </a:solidFill>
                          <a:ln w="9525">
                            <a:solidFill>
                              <a:srgbClr val="000000"/>
                            </a:solidFill>
                            <a:miter lim="800000"/>
                          </a:ln>
                        </wps:spPr>
                        <wps:txbx>
                          <w:txbxContent>
                            <w:p w14:paraId="4147D224" w14:textId="2CB23F1D" w:rsidR="00B46E49" w:rsidRDefault="00B54768">
                              <w:pPr>
                                <w:spacing w:before="120" w:after="360"/>
                                <w:rPr>
                                  <w:sz w:val="21"/>
                                  <w:szCs w:val="21"/>
                                </w:rPr>
                              </w:pPr>
                              <w:r>
                                <w:rPr>
                                  <w:rFonts w:hint="eastAsia"/>
                                  <w:sz w:val="21"/>
                                  <w:szCs w:val="21"/>
                                </w:rPr>
                                <w:t>首页</w:t>
                              </w:r>
                            </w:p>
                          </w:txbxContent>
                        </wps:txbx>
                        <wps:bodyPr rot="0" vert="horz" wrap="square" lIns="91440" tIns="45720" rIns="91440" bIns="45720" anchor="t" anchorCtr="0" upright="1">
                          <a:noAutofit/>
                        </wps:bodyPr>
                      </wps:wsp>
                      <wps:wsp>
                        <wps:cNvPr id="4887" name="Rectangle 140"/>
                        <wps:cNvSpPr>
                          <a:spLocks noChangeArrowheads="1"/>
                        </wps:cNvSpPr>
                        <wps:spPr bwMode="auto">
                          <a:xfrm>
                            <a:off x="4351020" y="1452245"/>
                            <a:ext cx="311150" cy="1609725"/>
                          </a:xfrm>
                          <a:prstGeom prst="rect">
                            <a:avLst/>
                          </a:prstGeom>
                          <a:solidFill>
                            <a:srgbClr val="FFFFFF"/>
                          </a:solidFill>
                          <a:ln w="9525">
                            <a:solidFill>
                              <a:srgbClr val="000000"/>
                            </a:solidFill>
                            <a:miter lim="800000"/>
                          </a:ln>
                        </wps:spPr>
                        <wps:txb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wps:txbx>
                        <wps:bodyPr rot="0" vert="horz" wrap="square" lIns="91440" tIns="45720" rIns="91440" bIns="45720" anchor="t" anchorCtr="0" upright="1">
                          <a:noAutofit/>
                        </wps:bodyPr>
                      </wps:wsp>
                      <wps:wsp>
                        <wps:cNvPr id="4888" name="Rectangle 141"/>
                        <wps:cNvSpPr>
                          <a:spLocks noChangeArrowheads="1"/>
                        </wps:cNvSpPr>
                        <wps:spPr bwMode="auto">
                          <a:xfrm>
                            <a:off x="4708525" y="1452245"/>
                            <a:ext cx="306070" cy="1609725"/>
                          </a:xfrm>
                          <a:prstGeom prst="rect">
                            <a:avLst/>
                          </a:prstGeom>
                          <a:solidFill>
                            <a:srgbClr val="FFFFFF"/>
                          </a:solidFill>
                          <a:ln w="9525">
                            <a:solidFill>
                              <a:srgbClr val="000000"/>
                            </a:solidFill>
                            <a:miter lim="800000"/>
                          </a:ln>
                        </wps:spPr>
                        <wps:txb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wps:txbx>
                        <wps:bodyPr rot="0" vert="horz" wrap="square" lIns="91440" tIns="45720" rIns="91440" bIns="45720" anchor="t" anchorCtr="0" upright="1">
                          <a:noAutofit/>
                        </wps:bodyPr>
                      </wps:wsp>
                      <wps:wsp>
                        <wps:cNvPr id="4889" name="Rectangle 142"/>
                        <wps:cNvSpPr>
                          <a:spLocks noChangeArrowheads="1"/>
                        </wps:cNvSpPr>
                        <wps:spPr bwMode="auto">
                          <a:xfrm>
                            <a:off x="5069205" y="1452245"/>
                            <a:ext cx="282575" cy="1609725"/>
                          </a:xfrm>
                          <a:prstGeom prst="rect">
                            <a:avLst/>
                          </a:prstGeom>
                          <a:solidFill>
                            <a:srgbClr val="FFFFFF"/>
                          </a:solidFill>
                          <a:ln w="9525">
                            <a:solidFill>
                              <a:srgbClr val="000000"/>
                            </a:solidFill>
                            <a:miter lim="800000"/>
                          </a:ln>
                        </wps:spPr>
                        <wps:txbx>
                          <w:txbxContent>
                            <w:p w14:paraId="04676163" w14:textId="2466A028" w:rsidR="00B46E49" w:rsidRDefault="0018089B">
                              <w:pPr>
                                <w:spacing w:before="120" w:after="360"/>
                                <w:rPr>
                                  <w:sz w:val="21"/>
                                  <w:szCs w:val="21"/>
                                </w:rPr>
                              </w:pPr>
                              <w:r>
                                <w:rPr>
                                  <w:rFonts w:hint="eastAsia"/>
                                  <w:sz w:val="21"/>
                                  <w:szCs w:val="21"/>
                                </w:rPr>
                                <w:t>在线测试</w:t>
                              </w:r>
                            </w:p>
                          </w:txbxContent>
                        </wps:txbx>
                        <wps:bodyPr rot="0" vert="horz" wrap="square" lIns="91440" tIns="45720" rIns="91440" bIns="45720" anchor="t" anchorCtr="0" upright="1">
                          <a:noAutofit/>
                        </wps:bodyPr>
                      </wps:wsp>
                      <wps:wsp>
                        <wps:cNvPr id="4890" name="Rectangle 143"/>
                        <wps:cNvSpPr>
                          <a:spLocks noChangeArrowheads="1"/>
                        </wps:cNvSpPr>
                        <wps:spPr bwMode="auto">
                          <a:xfrm>
                            <a:off x="5401945" y="1452245"/>
                            <a:ext cx="307975" cy="1609725"/>
                          </a:xfrm>
                          <a:prstGeom prst="rect">
                            <a:avLst/>
                          </a:prstGeom>
                          <a:solidFill>
                            <a:srgbClr val="FFFFFF"/>
                          </a:solidFill>
                          <a:ln w="9525">
                            <a:solidFill>
                              <a:srgbClr val="000000"/>
                            </a:solidFill>
                            <a:miter lim="800000"/>
                          </a:ln>
                        </wps:spPr>
                        <wps:txb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wps:txbx>
                        <wps:bodyPr rot="0" vert="horz" wrap="square" lIns="91440" tIns="45720" rIns="91440" bIns="45720" anchor="t" anchorCtr="0" upright="1">
                          <a:noAutofit/>
                        </wps:bodyPr>
                      </wps:wsp>
                      <wps:wsp>
                        <wps:cNvPr id="4891" name="AutoShape 144"/>
                        <wps:cNvCnPr>
                          <a:cxnSpLocks noChangeShapeType="1"/>
                          <a:stCxn id="4877" idx="2"/>
                          <a:endCxn id="4870" idx="0"/>
                        </wps:cNvCnPr>
                        <wps:spPr bwMode="auto">
                          <a:xfrm rot="5400000">
                            <a:off x="422275" y="923925"/>
                            <a:ext cx="304800" cy="770255"/>
                          </a:xfrm>
                          <a:prstGeom prst="bentConnector3">
                            <a:avLst>
                              <a:gd name="adj1" fmla="val 49792"/>
                            </a:avLst>
                          </a:prstGeom>
                          <a:noFill/>
                          <a:ln w="9525">
                            <a:solidFill>
                              <a:srgbClr val="000000"/>
                            </a:solidFill>
                            <a:miter lim="800000"/>
                          </a:ln>
                        </wps:spPr>
                        <wps:bodyPr/>
                      </wps:wsp>
                      <wps:wsp>
                        <wps:cNvPr id="4892" name="AutoShape 145"/>
                        <wps:cNvCnPr>
                          <a:cxnSpLocks noChangeShapeType="1"/>
                          <a:stCxn id="4877" idx="2"/>
                          <a:endCxn id="4871" idx="0"/>
                        </wps:cNvCnPr>
                        <wps:spPr bwMode="auto">
                          <a:xfrm rot="5400000">
                            <a:off x="586105" y="1088390"/>
                            <a:ext cx="304800" cy="441960"/>
                          </a:xfrm>
                          <a:prstGeom prst="bentConnector3">
                            <a:avLst>
                              <a:gd name="adj1" fmla="val 49792"/>
                            </a:avLst>
                          </a:prstGeom>
                          <a:noFill/>
                          <a:ln w="9525">
                            <a:solidFill>
                              <a:srgbClr val="000000"/>
                            </a:solidFill>
                            <a:miter lim="800000"/>
                          </a:ln>
                        </wps:spPr>
                        <wps:bodyPr/>
                      </wps:wsp>
                      <wps:wsp>
                        <wps:cNvPr id="4893" name="AutoShape 146"/>
                        <wps:cNvCnPr>
                          <a:cxnSpLocks noChangeShapeType="1"/>
                          <a:stCxn id="4877" idx="2"/>
                          <a:endCxn id="4872" idx="0"/>
                        </wps:cNvCnPr>
                        <wps:spPr bwMode="auto">
                          <a:xfrm rot="5400000">
                            <a:off x="763905" y="1265555"/>
                            <a:ext cx="304800" cy="86995"/>
                          </a:xfrm>
                          <a:prstGeom prst="bentConnector3">
                            <a:avLst>
                              <a:gd name="adj1" fmla="val 49792"/>
                            </a:avLst>
                          </a:prstGeom>
                          <a:noFill/>
                          <a:ln w="9525">
                            <a:solidFill>
                              <a:srgbClr val="000000"/>
                            </a:solidFill>
                            <a:miter lim="800000"/>
                          </a:ln>
                        </wps:spPr>
                        <wps:bodyPr/>
                      </wps:wsp>
                      <wps:wsp>
                        <wps:cNvPr id="4894" name="AutoShape 147"/>
                        <wps:cNvCnPr>
                          <a:cxnSpLocks noChangeShapeType="1"/>
                          <a:stCxn id="4877" idx="2"/>
                          <a:endCxn id="4873" idx="0"/>
                        </wps:cNvCnPr>
                        <wps:spPr bwMode="auto">
                          <a:xfrm rot="16200000" flipH="1">
                            <a:off x="933450" y="1183005"/>
                            <a:ext cx="304800" cy="252730"/>
                          </a:xfrm>
                          <a:prstGeom prst="bentConnector3">
                            <a:avLst>
                              <a:gd name="adj1" fmla="val 49792"/>
                            </a:avLst>
                          </a:prstGeom>
                          <a:noFill/>
                          <a:ln w="9525">
                            <a:solidFill>
                              <a:srgbClr val="000000"/>
                            </a:solidFill>
                            <a:miter lim="800000"/>
                          </a:ln>
                        </wps:spPr>
                        <wps:bodyPr/>
                      </wps:wsp>
                      <wps:wsp>
                        <wps:cNvPr id="4895" name="AutoShape 148"/>
                        <wps:cNvCnPr>
                          <a:cxnSpLocks noChangeShapeType="1"/>
                          <a:stCxn id="4877" idx="2"/>
                          <a:endCxn id="4874" idx="0"/>
                        </wps:cNvCnPr>
                        <wps:spPr bwMode="auto">
                          <a:xfrm rot="16200000" flipH="1">
                            <a:off x="1101725" y="1014730"/>
                            <a:ext cx="304800" cy="588645"/>
                          </a:xfrm>
                          <a:prstGeom prst="bentConnector3">
                            <a:avLst>
                              <a:gd name="adj1" fmla="val 49792"/>
                            </a:avLst>
                          </a:prstGeom>
                          <a:noFill/>
                          <a:ln w="9525">
                            <a:solidFill>
                              <a:srgbClr val="000000"/>
                            </a:solidFill>
                            <a:miter lim="800000"/>
                          </a:ln>
                        </wps:spPr>
                        <wps:bodyPr/>
                      </wps:wsp>
                      <wps:wsp>
                        <wps:cNvPr id="4896" name="AutoShape 149"/>
                        <wps:cNvCnPr>
                          <a:cxnSpLocks noChangeShapeType="1"/>
                          <a:stCxn id="4877" idx="2"/>
                          <a:endCxn id="4880" idx="0"/>
                        </wps:cNvCnPr>
                        <wps:spPr bwMode="auto">
                          <a:xfrm rot="16200000" flipH="1">
                            <a:off x="1277620" y="838835"/>
                            <a:ext cx="304800" cy="941070"/>
                          </a:xfrm>
                          <a:prstGeom prst="bentConnector3">
                            <a:avLst>
                              <a:gd name="adj1" fmla="val 49792"/>
                            </a:avLst>
                          </a:prstGeom>
                          <a:noFill/>
                          <a:ln w="9525">
                            <a:solidFill>
                              <a:srgbClr val="000000"/>
                            </a:solidFill>
                            <a:miter lim="800000"/>
                          </a:ln>
                        </wps:spPr>
                        <wps:bodyPr/>
                      </wps:wsp>
                      <wps:wsp>
                        <wps:cNvPr id="4897" name="AutoShape 150"/>
                        <wps:cNvCnPr>
                          <a:cxnSpLocks noChangeShapeType="1"/>
                          <a:stCxn id="4878" idx="2"/>
                          <a:endCxn id="4881" idx="0"/>
                        </wps:cNvCnPr>
                        <wps:spPr bwMode="auto">
                          <a:xfrm rot="5400000">
                            <a:off x="2432685" y="1054735"/>
                            <a:ext cx="314325" cy="500380"/>
                          </a:xfrm>
                          <a:prstGeom prst="bentConnector3">
                            <a:avLst>
                              <a:gd name="adj1" fmla="val 49898"/>
                            </a:avLst>
                          </a:prstGeom>
                          <a:noFill/>
                          <a:ln w="9525">
                            <a:solidFill>
                              <a:srgbClr val="000000"/>
                            </a:solidFill>
                            <a:miter lim="800000"/>
                          </a:ln>
                        </wps:spPr>
                        <wps:bodyPr/>
                      </wps:wsp>
                      <wps:wsp>
                        <wps:cNvPr id="4898" name="AutoShape 151"/>
                        <wps:cNvCnPr>
                          <a:cxnSpLocks noChangeShapeType="1"/>
                          <a:stCxn id="4878" idx="2"/>
                          <a:endCxn id="4882" idx="0"/>
                        </wps:cNvCnPr>
                        <wps:spPr bwMode="auto">
                          <a:xfrm rot="5400000">
                            <a:off x="2597150" y="1218565"/>
                            <a:ext cx="314325" cy="172085"/>
                          </a:xfrm>
                          <a:prstGeom prst="bentConnector3">
                            <a:avLst>
                              <a:gd name="adj1" fmla="val 49898"/>
                            </a:avLst>
                          </a:prstGeom>
                          <a:noFill/>
                          <a:ln w="9525">
                            <a:solidFill>
                              <a:srgbClr val="000000"/>
                            </a:solidFill>
                            <a:miter lim="800000"/>
                          </a:ln>
                        </wps:spPr>
                        <wps:bodyPr/>
                      </wps:wsp>
                      <wps:wsp>
                        <wps:cNvPr id="4899" name="AutoShape 152"/>
                        <wps:cNvCnPr>
                          <a:cxnSpLocks noChangeShapeType="1"/>
                          <a:stCxn id="4878" idx="2"/>
                          <a:endCxn id="4883" idx="0"/>
                        </wps:cNvCnPr>
                        <wps:spPr bwMode="auto">
                          <a:xfrm rot="16200000" flipH="1">
                            <a:off x="2769870" y="1217930"/>
                            <a:ext cx="314325" cy="173355"/>
                          </a:xfrm>
                          <a:prstGeom prst="bentConnector3">
                            <a:avLst>
                              <a:gd name="adj1" fmla="val 49898"/>
                            </a:avLst>
                          </a:prstGeom>
                          <a:noFill/>
                          <a:ln w="9525">
                            <a:solidFill>
                              <a:srgbClr val="000000"/>
                            </a:solidFill>
                            <a:miter lim="800000"/>
                          </a:ln>
                        </wps:spPr>
                        <wps:bodyPr/>
                      </wps:wsp>
                      <wps:wsp>
                        <wps:cNvPr id="4900" name="AutoShape 153"/>
                        <wps:cNvCnPr>
                          <a:cxnSpLocks noChangeShapeType="1"/>
                          <a:stCxn id="4878" idx="2"/>
                          <a:endCxn id="4884" idx="0"/>
                        </wps:cNvCnPr>
                        <wps:spPr bwMode="auto">
                          <a:xfrm rot="16200000" flipH="1">
                            <a:off x="2939415" y="1048385"/>
                            <a:ext cx="314325" cy="513080"/>
                          </a:xfrm>
                          <a:prstGeom prst="bentConnector3">
                            <a:avLst>
                              <a:gd name="adj1" fmla="val 49898"/>
                            </a:avLst>
                          </a:prstGeom>
                          <a:noFill/>
                          <a:ln w="9525">
                            <a:solidFill>
                              <a:srgbClr val="000000"/>
                            </a:solidFill>
                            <a:miter lim="800000"/>
                          </a:ln>
                        </wps:spPr>
                        <wps:bodyPr/>
                      </wps:wsp>
                      <wps:wsp>
                        <wps:cNvPr id="4901" name="AutoShape 154"/>
                        <wps:cNvCnPr>
                          <a:cxnSpLocks noChangeShapeType="1"/>
                          <a:stCxn id="4878" idx="2"/>
                          <a:endCxn id="4885" idx="0"/>
                        </wps:cNvCnPr>
                        <wps:spPr bwMode="auto">
                          <a:xfrm rot="16200000" flipH="1">
                            <a:off x="3107690" y="880110"/>
                            <a:ext cx="314325" cy="848995"/>
                          </a:xfrm>
                          <a:prstGeom prst="bentConnector3">
                            <a:avLst>
                              <a:gd name="adj1" fmla="val 49898"/>
                            </a:avLst>
                          </a:prstGeom>
                          <a:noFill/>
                          <a:ln w="9525">
                            <a:solidFill>
                              <a:srgbClr val="000000"/>
                            </a:solidFill>
                            <a:miter lim="800000"/>
                          </a:ln>
                        </wps:spPr>
                        <wps:bodyPr/>
                      </wps:wsp>
                      <wps:wsp>
                        <wps:cNvPr id="4902" name="AutoShape 155"/>
                        <wps:cNvCnPr>
                          <a:cxnSpLocks noChangeShapeType="1"/>
                          <a:stCxn id="4879" idx="2"/>
                          <a:endCxn id="4886" idx="0"/>
                        </wps:cNvCnPr>
                        <wps:spPr bwMode="auto">
                          <a:xfrm rot="5400000">
                            <a:off x="4355465" y="951230"/>
                            <a:ext cx="304800" cy="696595"/>
                          </a:xfrm>
                          <a:prstGeom prst="bentConnector3">
                            <a:avLst>
                              <a:gd name="adj1" fmla="val 50000"/>
                            </a:avLst>
                          </a:prstGeom>
                          <a:noFill/>
                          <a:ln w="9525">
                            <a:solidFill>
                              <a:srgbClr val="000000"/>
                            </a:solidFill>
                            <a:miter lim="800000"/>
                          </a:ln>
                        </wps:spPr>
                        <wps:bodyPr/>
                      </wps:wsp>
                      <wps:wsp>
                        <wps:cNvPr id="4903" name="AutoShape 156"/>
                        <wps:cNvCnPr>
                          <a:cxnSpLocks noChangeShapeType="1"/>
                          <a:stCxn id="4879" idx="2"/>
                          <a:endCxn id="4887" idx="0"/>
                        </wps:cNvCnPr>
                        <wps:spPr bwMode="auto">
                          <a:xfrm rot="5400000">
                            <a:off x="4528820" y="1125220"/>
                            <a:ext cx="304800" cy="349250"/>
                          </a:xfrm>
                          <a:prstGeom prst="bentConnector3">
                            <a:avLst>
                              <a:gd name="adj1" fmla="val 50000"/>
                            </a:avLst>
                          </a:prstGeom>
                          <a:noFill/>
                          <a:ln w="9525">
                            <a:solidFill>
                              <a:srgbClr val="000000"/>
                            </a:solidFill>
                            <a:miter lim="800000"/>
                          </a:ln>
                        </wps:spPr>
                        <wps:bodyPr/>
                      </wps:wsp>
                      <wps:wsp>
                        <wps:cNvPr id="4904" name="AutoShape 157"/>
                        <wps:cNvCnPr>
                          <a:cxnSpLocks noChangeShapeType="1"/>
                          <a:stCxn id="4879" idx="2"/>
                          <a:endCxn id="4888" idx="0"/>
                        </wps:cNvCnPr>
                        <wps:spPr bwMode="auto">
                          <a:xfrm rot="16200000" flipH="1">
                            <a:off x="4706620" y="1296670"/>
                            <a:ext cx="304800" cy="5715"/>
                          </a:xfrm>
                          <a:prstGeom prst="bentConnector3">
                            <a:avLst>
                              <a:gd name="adj1" fmla="val 50000"/>
                            </a:avLst>
                          </a:prstGeom>
                          <a:noFill/>
                          <a:ln w="9525">
                            <a:solidFill>
                              <a:srgbClr val="000000"/>
                            </a:solidFill>
                            <a:miter lim="800000"/>
                          </a:ln>
                        </wps:spPr>
                        <wps:bodyPr/>
                      </wps:wsp>
                      <wps:wsp>
                        <wps:cNvPr id="4905" name="AutoShape 158"/>
                        <wps:cNvCnPr>
                          <a:cxnSpLocks noChangeShapeType="1"/>
                          <a:stCxn id="4879" idx="2"/>
                          <a:endCxn id="4889" idx="0"/>
                        </wps:cNvCnPr>
                        <wps:spPr bwMode="auto">
                          <a:xfrm rot="16200000" flipH="1">
                            <a:off x="4881245" y="1122045"/>
                            <a:ext cx="304800" cy="354965"/>
                          </a:xfrm>
                          <a:prstGeom prst="bentConnector3">
                            <a:avLst>
                              <a:gd name="adj1" fmla="val 50000"/>
                            </a:avLst>
                          </a:prstGeom>
                          <a:noFill/>
                          <a:ln w="9525">
                            <a:solidFill>
                              <a:srgbClr val="000000"/>
                            </a:solidFill>
                            <a:miter lim="800000"/>
                          </a:ln>
                        </wps:spPr>
                        <wps:bodyPr/>
                      </wps:wsp>
                      <wps:wsp>
                        <wps:cNvPr id="4906" name="AutoShape 159"/>
                        <wps:cNvCnPr>
                          <a:cxnSpLocks noChangeShapeType="1"/>
                          <a:stCxn id="4879" idx="2"/>
                          <a:endCxn id="4890" idx="0"/>
                        </wps:cNvCnPr>
                        <wps:spPr bwMode="auto">
                          <a:xfrm rot="16200000" flipH="1">
                            <a:off x="5053965" y="949325"/>
                            <a:ext cx="304800" cy="700405"/>
                          </a:xfrm>
                          <a:prstGeom prst="bentConnector3">
                            <a:avLst>
                              <a:gd name="adj1" fmla="val 50000"/>
                            </a:avLst>
                          </a:prstGeom>
                          <a:noFill/>
                          <a:ln w="9525">
                            <a:solidFill>
                              <a:srgbClr val="000000"/>
                            </a:solidFill>
                            <a:miter lim="800000"/>
                          </a:ln>
                        </wps:spPr>
                        <wps:bodyPr/>
                      </wps:wsp>
                    </wpc:wpc>
                  </a:graphicData>
                </a:graphic>
              </wp:inline>
            </w:drawing>
          </mc:Choice>
          <mc:Fallback>
            <w:pict>
              <v:group w14:anchorId="53D60A40" id="画布 4907" o:spid="_x0000_s1026" editas="canvas" style="width:459.65pt;height:250.85pt;mso-position-horizontal-relative:char;mso-position-vertical-relative:line" coordsize="58375,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75;height:31857;visibility:visible;mso-wrap-style:square">
                  <v:fill o:detectmouseclick="t"/>
                  <v:path o:connecttype="none"/>
                </v:shape>
                <v:rect id="Rectangle 121" o:spid="_x0000_s1028" style="position:absolute;left:16960;top:1714;width:228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">
                  <v:textbo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2" o:spid="_x0000_s1029" type="#_x0000_t34" style="position:absolute;left:37218;top:-3106;width:2520;height:201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" adj="10773"/>
                <v:rect id="Rectangle 123" o:spid="_x0000_s1030" style="position:absolute;left:412;top:14617;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">
                  <v:textbo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v:textbox>
                </v:rect>
                <v:rect id="Rectangle 124" o:spid="_x0000_s1031" style="position:absolute;left:3619;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">
                  <v:textbox>
                    <w:txbxContent>
                      <w:p w14:paraId="24CAA30D" w14:textId="02B715FD" w:rsidR="00B46E49" w:rsidRDefault="00C40E06">
                        <w:pPr>
                          <w:spacing w:before="120" w:after="360"/>
                          <w:rPr>
                            <w:sz w:val="21"/>
                            <w:szCs w:val="21"/>
                          </w:rPr>
                        </w:pPr>
                        <w:r>
                          <w:rPr>
                            <w:rFonts w:hint="eastAsia"/>
                            <w:sz w:val="21"/>
                            <w:szCs w:val="21"/>
                          </w:rPr>
                          <w:t>课程信息</w:t>
                        </w:r>
                      </w:p>
                    </w:txbxContent>
                  </v:textbox>
                </v:rect>
                <v:rect id="Rectangle 125" o:spid="_x0000_s1032" style="position:absolute;left:7194;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">
                  <v:textbo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v:textbox>
                </v:rect>
                <v:rect id="Rectangle 126" o:spid="_x0000_s1033" style="position:absolute;left:10706;top:14617;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">
                  <v:textbo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v:textbox>
                </v:rect>
                <v:rect id="Rectangle 127" o:spid="_x0000_s1034" style="position:absolute;left:13938;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">
                  <v:textbo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v:textbox>
                </v:rect>
                <v:shape id="AutoShape 128" o:spid="_x0000_s1035" type="#_x0000_t34" style="position:absolute;left:27094;top:7017;width:2617;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"/>
                <v:shape id="AutoShape 129" o:spid="_x0000_s1036" type="#_x0000_t34" style="position:absolute;left:17640;top:-2331;width:2711;height:188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" adj="10775"/>
                <v:rect id="Rectangle 130" o:spid="_x0000_s1037" style="position:absolute;left:3365;top:8426;width:124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">
                  <v:textbox>
                    <w:txbxContent>
                      <w:p w14:paraId="05C71AAD" w14:textId="7B5B1CFB" w:rsidR="00B46E49" w:rsidRDefault="00B46E49" w:rsidP="00AC5C24">
                        <w:pPr>
                          <w:spacing w:before="120" w:after="360" w:line="240" w:lineRule="exact"/>
                          <w:ind w:firstLine="420"/>
                          <w:rPr>
                            <w:sz w:val="21"/>
                            <w:szCs w:val="21"/>
                          </w:rPr>
                        </w:pPr>
                        <w:r>
                          <w:rPr>
                            <w:rFonts w:hint="eastAsia"/>
                            <w:sz w:val="21"/>
                            <w:szCs w:val="21"/>
                          </w:rPr>
                          <w:t>老师</w:t>
                        </w:r>
                      </w:p>
                      <w:p w14:paraId="7173B454" w14:textId="228DE20E" w:rsidR="00AC5C24" w:rsidRDefault="00AC5C24" w:rsidP="00AC5C24">
                        <w:pPr>
                          <w:spacing w:before="120" w:after="360" w:line="240" w:lineRule="exact"/>
                          <w:ind w:firstLine="420"/>
                          <w:rPr>
                            <w:sz w:val="21"/>
                            <w:szCs w:val="21"/>
                          </w:rPr>
                        </w:pPr>
                      </w:p>
                      <w:p w14:paraId="3825F0D4" w14:textId="77777777" w:rsidR="00AC5C24" w:rsidRDefault="00AC5C24" w:rsidP="00AC5C24">
                        <w:pPr>
                          <w:spacing w:before="120" w:after="360" w:line="240" w:lineRule="exact"/>
                          <w:ind w:firstLine="420"/>
                          <w:rPr>
                            <w:sz w:val="21"/>
                            <w:szCs w:val="21"/>
                          </w:rPr>
                        </w:pPr>
                      </w:p>
                    </w:txbxContent>
                  </v:textbox>
                </v:rect>
                <v:rect id="Rectangle 131" o:spid="_x0000_s1038" style="position:absolute;left:22974;top:8331;width:10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">
                  <v:textbox>
                    <w:txbxContent>
                      <w:p w14:paraId="20CB92CF" w14:textId="77777777" w:rsidR="00B46E49" w:rsidRDefault="00B46E49">
                        <w:pPr>
                          <w:spacing w:before="120" w:after="360"/>
                          <w:ind w:firstLine="420"/>
                          <w:rPr>
                            <w:sz w:val="21"/>
                            <w:szCs w:val="21"/>
                          </w:rPr>
                        </w:pPr>
                        <w:r>
                          <w:rPr>
                            <w:rFonts w:hint="eastAsia"/>
                            <w:sz w:val="21"/>
                            <w:szCs w:val="21"/>
                          </w:rPr>
                          <w:t>管理员</w:t>
                        </w:r>
                      </w:p>
                    </w:txbxContent>
                  </v:textbox>
                </v:rect>
                <v:rect id="Rectangle 132" o:spid="_x0000_s1039" style="position:absolute;left:43510;top:8235;width:1009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">
                  <v:textbox>
                    <w:txbxContent>
                      <w:p w14:paraId="74818445" w14:textId="77777777" w:rsidR="00B46E49" w:rsidRDefault="00B46E49">
                        <w:pPr>
                          <w:spacing w:before="120" w:after="360"/>
                          <w:ind w:firstLine="420"/>
                          <w:rPr>
                            <w:sz w:val="21"/>
                            <w:szCs w:val="21"/>
                          </w:rPr>
                        </w:pPr>
                        <w:r>
                          <w:rPr>
                            <w:rFonts w:hint="eastAsia"/>
                            <w:sz w:val="21"/>
                            <w:szCs w:val="21"/>
                          </w:rPr>
                          <w:t>学生</w:t>
                        </w:r>
                      </w:p>
                    </w:txbxContent>
                  </v:textbox>
                </v:rect>
                <v:rect id="Rectangle 133" o:spid="_x0000_s1040" style="position:absolute;left:17462;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">
                  <v:textbo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v:textbox>
                </v:rect>
                <v:rect id="Rectangle 134" o:spid="_x0000_s1041" style="position:absolute;left:21920;top:14617;width:295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">
                  <v:textbo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v:textbox>
                </v:rect>
                <v:rect id="Rectangle 135" o:spid="_x0000_s1042" style="position:absolute;left:25126;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">
                  <v:textbox>
                    <w:txbxContent>
                      <w:p w14:paraId="3E9844E7" w14:textId="77777777" w:rsidR="00B46E49" w:rsidRDefault="00B46E49">
                        <w:pPr>
                          <w:spacing w:before="120" w:after="360"/>
                          <w:rPr>
                            <w:sz w:val="21"/>
                            <w:szCs w:val="21"/>
                          </w:rPr>
                        </w:pPr>
                        <w:r>
                          <w:rPr>
                            <w:rFonts w:hint="eastAsia"/>
                            <w:sz w:val="21"/>
                            <w:szCs w:val="21"/>
                          </w:rPr>
                          <w:t>系统管理</w:t>
                        </w:r>
                      </w:p>
                    </w:txbxContent>
                  </v:textbox>
                </v:rect>
                <v:rect id="Rectangle 136" o:spid="_x0000_s1043" style="position:absolute;left:28606;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">
                  <v:textbo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v:textbox>
                </v:rect>
                <v:rect id="Rectangle 137" o:spid="_x0000_s1044" style="position:absolute;left:32118;top:14617;width:2826;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">
                  <v:textbo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v:textbox>
                </v:rect>
                <v:rect id="Rectangle 138" o:spid="_x0000_s1045" style="position:absolute;left:35350;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">
                  <v:textbo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v:textbox>
                </v:rect>
                <v:rect id="Rectangle 139" o:spid="_x0000_s1046" style="position:absolute;left:40112;top:14522;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">
                  <v:textbox>
                    <w:txbxContent>
                      <w:p w14:paraId="4147D224" w14:textId="2CB23F1D" w:rsidR="00B46E49" w:rsidRDefault="00B54768">
                        <w:pPr>
                          <w:spacing w:before="120" w:after="360"/>
                          <w:rPr>
                            <w:sz w:val="21"/>
                            <w:szCs w:val="21"/>
                          </w:rPr>
                        </w:pPr>
                        <w:r>
                          <w:rPr>
                            <w:rFonts w:hint="eastAsia"/>
                            <w:sz w:val="21"/>
                            <w:szCs w:val="21"/>
                          </w:rPr>
                          <w:t>首页</w:t>
                        </w:r>
                      </w:p>
                    </w:txbxContent>
                  </v:textbox>
                </v:rect>
                <v:rect id="Rectangle 140" o:spid="_x0000_s1047" style="position:absolute;left:43510;top:14522;width:311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">
                  <v:textbo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v:textbox>
                </v:rect>
                <v:rect id="Rectangle 141" o:spid="_x0000_s1048" style="position:absolute;left:47085;top:14522;width:306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">
                  <v:textbo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v:textbox>
                </v:rect>
                <v:rect id="Rectangle 142" o:spid="_x0000_s1049" style="position:absolute;left:50692;top:14522;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">
                  <v:textbox>
                    <w:txbxContent>
                      <w:p w14:paraId="04676163" w14:textId="2466A028" w:rsidR="00B46E49" w:rsidRDefault="0018089B">
                        <w:pPr>
                          <w:spacing w:before="120" w:after="360"/>
                          <w:rPr>
                            <w:sz w:val="21"/>
                            <w:szCs w:val="21"/>
                          </w:rPr>
                        </w:pPr>
                        <w:r>
                          <w:rPr>
                            <w:rFonts w:hint="eastAsia"/>
                            <w:sz w:val="21"/>
                            <w:szCs w:val="21"/>
                          </w:rPr>
                          <w:t>在线测试</w:t>
                        </w:r>
                      </w:p>
                    </w:txbxContent>
                  </v:textbox>
                </v:rect>
                <v:rect id="Rectangle 143" o:spid="_x0000_s1050" style="position:absolute;left:54019;top:14522;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">
                  <v:textbo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v:textbox>
                </v:rect>
                <v:shape id="AutoShape 144" o:spid="_x0000_s1051" type="#_x0000_t34" style="position:absolute;left:4223;top:9238;width:3048;height:77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" adj="10755"/>
                <v:shape id="AutoShape 145" o:spid="_x0000_s1052" type="#_x0000_t34" style="position:absolute;left:5861;top:10883;width:3048;height:44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" adj="10755"/>
                <v:shape id="AutoShape 146" o:spid="_x0000_s1053" type="#_x0000_t34" style="position:absolute;left:7639;top:12655;width:3048;height:8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" adj="10755"/>
                <v:shape id="AutoShape 147" o:spid="_x0000_s1054" type="#_x0000_t34" style="position:absolute;left:9334;top:11829;width:3048;height:2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" adj="10755"/>
                <v:shape id="AutoShape 148" o:spid="_x0000_s1055" type="#_x0000_t34" style="position:absolute;left:11017;top:10147;width:3048;height:5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" adj="10755"/>
                <v:shape id="AutoShape 149" o:spid="_x0000_s1056" type="#_x0000_t34" style="position:absolute;left:12776;top:8387;width:3048;height:9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" adj="10755"/>
                <v:shape id="AutoShape 150" o:spid="_x0000_s1057" type="#_x0000_t34" style="position:absolute;left:24326;top:10547;width:3143;height:5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" adj="10778"/>
                <v:shape id="AutoShape 151" o:spid="_x0000_s1058" type="#_x0000_t34" style="position:absolute;left:25971;top:12185;width:3143;height:17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" adj="10778"/>
                <v:shape id="AutoShape 152" o:spid="_x0000_s1059" type="#_x0000_t34" style="position:absolute;left:27698;top:12179;width:3143;height:1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" adj="10778"/>
                <v:shape id="AutoShape 153" o:spid="_x0000_s1060" type="#_x0000_t34" style="position:absolute;left:29394;top:10483;width:3143;height:51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" adj="10778"/>
                <v:shape id="AutoShape 154" o:spid="_x0000_s1061" type="#_x0000_t34" style="position:absolute;left:31076;top:8801;width:3143;height:84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" adj="10778"/>
                <v:shape id="AutoShape 155" o:spid="_x0000_s1062" type="#_x0000_t34" style="position:absolute;left:43554;top:9512;width:3048;height:69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"/>
                <v:shape id="AutoShape 156" o:spid="_x0000_s1063" type="#_x0000_t34" style="position:absolute;left:45288;top:11251;width:3048;height:34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"/>
                <v:shape id="AutoShape 157" o:spid="_x0000_s1064" type="#_x0000_t34" style="position:absolute;left:47066;top:12966;width:3048;height: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"/>
                <v:shape id="AutoShape 158" o:spid="_x0000_s1065" type="#_x0000_t34" style="position:absolute;left:48812;top:11220;width:3048;height:35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"/>
                <v:shape id="AutoShape 159" o:spid="_x0000_s1066" type="#_x0000_t34" style="position:absolute;left:50539;top:9493;width:3048;height:70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"/>
                <w10:anchorlock/>
              </v:group>
            </w:pict>
          </mc:Fallback>
        </mc:AlternateContent>
      </w:r>
    </w:p>
    <w:p w14:paraId="44201C39" w14:textId="456AAF78"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w:t>
      </w:r>
      <w:r w:rsidR="006150CA">
        <w:rPr>
          <w:color w:val="000000"/>
          <w:sz w:val="21"/>
          <w:szCs w:val="22"/>
        </w:rPr>
        <w:t>2</w:t>
      </w:r>
      <w:r w:rsidRPr="00FD5B76">
        <w:rPr>
          <w:rFonts w:hint="eastAsia"/>
          <w:color w:val="000000"/>
          <w:sz w:val="21"/>
          <w:szCs w:val="22"/>
        </w:rPr>
        <w:t>系统整体功能模板图</w:t>
      </w:r>
    </w:p>
    <w:p w14:paraId="389DEBA6" w14:textId="77777777"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三种不同的用户都具有登录的功能，</w:t>
      </w:r>
      <w:r w:rsidR="00FE2C6A" w:rsidRPr="00FD5B76">
        <w:rPr>
          <w:rFonts w:eastAsiaTheme="minorEastAsia" w:hint="eastAsia"/>
          <w:szCs w:val="24"/>
        </w:rPr>
        <w:t>而</w:t>
      </w:r>
      <w:r w:rsidRPr="00FD5B76">
        <w:rPr>
          <w:rFonts w:eastAsiaTheme="minorEastAsia" w:hint="eastAsia"/>
          <w:szCs w:val="24"/>
        </w:rPr>
        <w:t>登录的流程设计流程一样，都是通过查询对应的数据库表中的数据来验证是否具有权限，通过验证后进行功能的操作</w:t>
      </w:r>
      <w:r w:rsidR="00FE2C6A" w:rsidRPr="00FD5B76">
        <w:rPr>
          <w:rFonts w:eastAsiaTheme="minorEastAsia" w:hint="eastAsia"/>
          <w:szCs w:val="24"/>
        </w:rPr>
        <w:t>。</w:t>
      </w:r>
    </w:p>
    <w:p w14:paraId="68D02268" w14:textId="7ACDEE13"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老师用户登录后对个人的信息进行修改，完善个人的密码。课程管理中发布课</w:t>
      </w:r>
      <w:r w:rsidRPr="00FD5B76">
        <w:rPr>
          <w:rFonts w:eastAsiaTheme="minorEastAsia" w:hint="eastAsia"/>
          <w:szCs w:val="24"/>
        </w:rPr>
        <w:lastRenderedPageBreak/>
        <w:t>程资料，填写课程信息，上传课程</w:t>
      </w:r>
      <w:r w:rsidR="003F6B1A" w:rsidRPr="00FD5B76">
        <w:rPr>
          <w:rFonts w:eastAsiaTheme="minorEastAsia" w:hint="eastAsia"/>
          <w:szCs w:val="24"/>
        </w:rPr>
        <w:t>试题</w:t>
      </w:r>
      <w:r w:rsidRPr="00FD5B76">
        <w:rPr>
          <w:rFonts w:eastAsiaTheme="minorEastAsia" w:hint="eastAsia"/>
          <w:szCs w:val="24"/>
        </w:rPr>
        <w:t>，查看学生提交的</w:t>
      </w:r>
      <w:r w:rsidR="003F6B1A" w:rsidRPr="00FD5B76">
        <w:rPr>
          <w:rFonts w:eastAsiaTheme="minorEastAsia" w:hint="eastAsia"/>
          <w:szCs w:val="24"/>
        </w:rPr>
        <w:t>测试</w:t>
      </w:r>
      <w:r w:rsidRPr="00FD5B76">
        <w:rPr>
          <w:rFonts w:eastAsiaTheme="minorEastAsia" w:hint="eastAsia"/>
          <w:szCs w:val="24"/>
        </w:rPr>
        <w:t>情况，同时老师用户也具有查看学生的</w:t>
      </w:r>
      <w:r w:rsidR="00AD03AE" w:rsidRPr="00FD5B76">
        <w:rPr>
          <w:rFonts w:eastAsiaTheme="minorEastAsia" w:hint="eastAsia"/>
          <w:szCs w:val="24"/>
        </w:rPr>
        <w:t>咨询论坛</w:t>
      </w:r>
      <w:r w:rsidRPr="00FD5B76">
        <w:rPr>
          <w:rFonts w:eastAsiaTheme="minorEastAsia" w:hint="eastAsia"/>
          <w:szCs w:val="24"/>
        </w:rPr>
        <w:t>，</w:t>
      </w:r>
      <w:r w:rsidR="0014536A" w:rsidRPr="00FD5B76">
        <w:rPr>
          <w:rFonts w:eastAsiaTheme="minorEastAsia" w:hint="eastAsia"/>
          <w:szCs w:val="24"/>
        </w:rPr>
        <w:t>在</w:t>
      </w:r>
      <w:r w:rsidRPr="00FD5B76">
        <w:rPr>
          <w:rFonts w:eastAsiaTheme="minorEastAsia" w:hint="eastAsia"/>
          <w:szCs w:val="24"/>
        </w:rPr>
        <w:t>评论信息在评论中进行回复。</w:t>
      </w:r>
    </w:p>
    <w:p w14:paraId="67E1691C" w14:textId="63B28745" w:rsidR="00FE2C6A" w:rsidRPr="001C48EA" w:rsidRDefault="00FA01EA"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管理员登录后，对课程的分类进行管理，对系统管理，系统管理包括首页传播图的上传和维护，而用户管理又包括了教师信息的管理和学生信息的管理。在新闻公告管理中上传关于课程学习的相关公告，管理员查看学生的交流情况，删除一定时间内</w:t>
      </w:r>
      <w:r w:rsidR="00FE2C6A" w:rsidRPr="001C48EA">
        <w:rPr>
          <w:rFonts w:eastAsiaTheme="minorEastAsia" w:hint="eastAsia"/>
          <w:szCs w:val="24"/>
        </w:rPr>
        <w:t>的</w:t>
      </w:r>
      <w:r w:rsidR="00CD1906" w:rsidRPr="001C48EA">
        <w:rPr>
          <w:rFonts w:eastAsiaTheme="minorEastAsia" w:hint="eastAsia"/>
          <w:szCs w:val="24"/>
        </w:rPr>
        <w:t>咨询论坛</w:t>
      </w:r>
      <w:r w:rsidR="00FE2C6A" w:rsidRPr="001C48EA">
        <w:rPr>
          <w:rFonts w:eastAsiaTheme="minorEastAsia" w:hint="eastAsia"/>
          <w:szCs w:val="24"/>
        </w:rPr>
        <w:t>信息。</w:t>
      </w:r>
    </w:p>
    <w:p w14:paraId="13949700" w14:textId="0AC13FF6" w:rsidR="000E5C98" w:rsidRPr="001C48EA" w:rsidRDefault="00FE2C6A" w:rsidP="001C48EA">
      <w:pPr>
        <w:widowControl w:val="0"/>
        <w:spacing w:line="460" w:lineRule="exact"/>
        <w:ind w:firstLineChars="200" w:firstLine="480"/>
        <w:jc w:val="both"/>
        <w:rPr>
          <w:rFonts w:eastAsiaTheme="minorEastAsia"/>
          <w:szCs w:val="24"/>
        </w:rPr>
      </w:pPr>
      <w:r w:rsidRPr="001C48EA">
        <w:rPr>
          <w:rFonts w:eastAsiaTheme="minorEastAsia"/>
          <w:szCs w:val="24"/>
        </w:rPr>
        <w:t>学生用户</w:t>
      </w:r>
      <w:r w:rsidRPr="001C48EA">
        <w:rPr>
          <w:rFonts w:eastAsiaTheme="minorEastAsia" w:hint="eastAsia"/>
          <w:szCs w:val="24"/>
        </w:rPr>
        <w:t>通过首页查看新闻公告推荐的课程信息，在课程信息中可以</w:t>
      </w:r>
      <w:r w:rsidR="00FA01EA" w:rsidRPr="001C48EA">
        <w:rPr>
          <w:rFonts w:eastAsiaTheme="minorEastAsia" w:hint="eastAsia"/>
          <w:szCs w:val="24"/>
        </w:rPr>
        <w:t>下载课程资料，点击</w:t>
      </w:r>
      <w:r w:rsidR="00F306C0" w:rsidRPr="001C48EA">
        <w:rPr>
          <w:rFonts w:eastAsiaTheme="minorEastAsia" w:hint="eastAsia"/>
          <w:szCs w:val="24"/>
        </w:rPr>
        <w:t>咨询论坛</w:t>
      </w:r>
      <w:r w:rsidR="00FA01EA" w:rsidRPr="001C48EA">
        <w:rPr>
          <w:rFonts w:eastAsiaTheme="minorEastAsia" w:hint="eastAsia"/>
          <w:szCs w:val="24"/>
        </w:rPr>
        <w:t>，可以发布交流学习</w:t>
      </w:r>
      <w:r w:rsidRPr="001C48EA">
        <w:rPr>
          <w:rFonts w:eastAsiaTheme="minorEastAsia" w:hint="eastAsia"/>
          <w:szCs w:val="24"/>
        </w:rPr>
        <w:t>内容</w:t>
      </w:r>
      <w:r w:rsidR="00FA01EA" w:rsidRPr="001C48EA">
        <w:rPr>
          <w:rFonts w:eastAsiaTheme="minorEastAsia" w:hint="eastAsia"/>
          <w:szCs w:val="24"/>
        </w:rPr>
        <w:t>，也可以查看其他同学发布的内容，在个人中心中查看课程</w:t>
      </w:r>
      <w:r w:rsidR="00B1375E" w:rsidRPr="001C48EA">
        <w:rPr>
          <w:rFonts w:eastAsiaTheme="minorEastAsia" w:hint="eastAsia"/>
          <w:szCs w:val="24"/>
        </w:rPr>
        <w:t>考试</w:t>
      </w:r>
      <w:r w:rsidR="00FA01EA" w:rsidRPr="001C48EA">
        <w:rPr>
          <w:rFonts w:eastAsiaTheme="minorEastAsia" w:hint="eastAsia"/>
          <w:szCs w:val="24"/>
        </w:rPr>
        <w:t>，完成</w:t>
      </w:r>
      <w:r w:rsidR="00B1375E" w:rsidRPr="001C48EA">
        <w:rPr>
          <w:rFonts w:eastAsiaTheme="minorEastAsia" w:hint="eastAsia"/>
          <w:szCs w:val="24"/>
        </w:rPr>
        <w:t>考试</w:t>
      </w:r>
      <w:r w:rsidR="00421B00" w:rsidRPr="001C48EA">
        <w:rPr>
          <w:rFonts w:eastAsiaTheme="minorEastAsia" w:hint="eastAsia"/>
          <w:szCs w:val="24"/>
        </w:rPr>
        <w:t>测试</w:t>
      </w:r>
      <w:r w:rsidR="00B1375E" w:rsidRPr="001C48EA">
        <w:rPr>
          <w:rFonts w:eastAsiaTheme="minorEastAsia" w:hint="eastAsia"/>
          <w:szCs w:val="24"/>
        </w:rPr>
        <w:t>后</w:t>
      </w:r>
      <w:r w:rsidRPr="001C48EA">
        <w:rPr>
          <w:rFonts w:eastAsiaTheme="minorEastAsia" w:hint="eastAsia"/>
          <w:szCs w:val="24"/>
        </w:rPr>
        <w:t>，最终查看</w:t>
      </w:r>
      <w:r w:rsidR="00FA01EA" w:rsidRPr="001C48EA">
        <w:rPr>
          <w:rFonts w:eastAsiaTheme="minorEastAsia" w:hint="eastAsia"/>
          <w:szCs w:val="24"/>
        </w:rPr>
        <w:t>课程的成绩情况。</w:t>
      </w:r>
    </w:p>
    <w:p w14:paraId="4671A361" w14:textId="08464235" w:rsidR="000E5C98" w:rsidRDefault="001A1D1C" w:rsidP="00B311B3">
      <w:pPr>
        <w:pStyle w:val="21"/>
        <w:spacing w:line="460" w:lineRule="exact"/>
      </w:pPr>
      <w:bookmarkStart w:id="88" w:name="_Toc135873150"/>
      <w:r>
        <w:t>3</w:t>
      </w:r>
      <w:r w:rsidR="00E55AF4">
        <w:rPr>
          <w:rFonts w:hint="eastAsia"/>
        </w:rPr>
        <w:t>.</w:t>
      </w:r>
      <w:r w:rsidR="00697679">
        <w:t>3</w:t>
      </w:r>
      <w:r w:rsidR="00E55AF4">
        <w:rPr>
          <w:rFonts w:hint="eastAsia"/>
        </w:rPr>
        <w:t xml:space="preserve"> </w:t>
      </w:r>
      <w:r w:rsidR="00E55AF4">
        <w:t>数据库设计</w:t>
      </w:r>
      <w:bookmarkEnd w:id="88"/>
    </w:p>
    <w:p w14:paraId="58F0E428" w14:textId="1E06BC0E" w:rsidR="000E5C98" w:rsidRDefault="001A1D1C" w:rsidP="00B311B3">
      <w:pPr>
        <w:pStyle w:val="31"/>
        <w:spacing w:beforeLines="50" w:before="120" w:afterLines="50" w:after="120" w:line="460" w:lineRule="exact"/>
        <w:rPr>
          <w:kern w:val="0"/>
        </w:rPr>
      </w:pPr>
      <w:bookmarkStart w:id="89" w:name="_Toc135873151"/>
      <w:r>
        <w:rPr>
          <w:kern w:val="0"/>
        </w:rPr>
        <w:t>3</w:t>
      </w:r>
      <w:r w:rsidR="00E55AF4">
        <w:rPr>
          <w:rFonts w:hint="eastAsia"/>
          <w:kern w:val="0"/>
        </w:rPr>
        <w:t>.</w:t>
      </w:r>
      <w:r w:rsidR="00697679">
        <w:rPr>
          <w:kern w:val="0"/>
        </w:rPr>
        <w:t>3</w:t>
      </w:r>
      <w:r w:rsidR="00E55AF4">
        <w:rPr>
          <w:rFonts w:hint="eastAsia"/>
          <w:kern w:val="0"/>
        </w:rPr>
        <w:t>.</w:t>
      </w:r>
      <w:r w:rsidR="00E55AF4">
        <w:rPr>
          <w:kern w:val="0"/>
        </w:rPr>
        <w:t>1</w:t>
      </w:r>
      <w:r w:rsidR="00E55AF4">
        <w:rPr>
          <w:rFonts w:hint="eastAsia"/>
          <w:kern w:val="0"/>
        </w:rPr>
        <w:t xml:space="preserve"> E-R</w:t>
      </w:r>
      <w:r w:rsidR="00E55AF4">
        <w:rPr>
          <w:rFonts w:hint="eastAsia"/>
          <w:kern w:val="0"/>
        </w:rPr>
        <w:t>图</w:t>
      </w:r>
      <w:bookmarkEnd w:id="89"/>
    </w:p>
    <w:p w14:paraId="13E1556F" w14:textId="0A3D9AB4" w:rsidR="00B311B3" w:rsidRPr="001C48EA" w:rsidRDefault="000178C8"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通过</w:t>
      </w:r>
      <w:r w:rsidR="00A53928" w:rsidRPr="001C48EA">
        <w:rPr>
          <w:rFonts w:eastAsiaTheme="minorEastAsia" w:hint="eastAsia"/>
          <w:szCs w:val="24"/>
        </w:rPr>
        <w:t>C++</w:t>
      </w:r>
      <w:r w:rsidR="00A53928" w:rsidRPr="001C48EA">
        <w:rPr>
          <w:rFonts w:eastAsiaTheme="minorEastAsia" w:hint="eastAsia"/>
          <w:szCs w:val="24"/>
        </w:rPr>
        <w:t>编程语言在线学习系统</w:t>
      </w:r>
      <w:r w:rsidRPr="001C48EA">
        <w:rPr>
          <w:rFonts w:eastAsiaTheme="minorEastAsia" w:hint="eastAsia"/>
          <w:szCs w:val="24"/>
        </w:rPr>
        <w:t>的功能模块设计，就可以对系统进行数据库设计，</w:t>
      </w:r>
      <w:r w:rsidR="00CE2186" w:rsidRPr="001C48EA">
        <w:rPr>
          <w:rFonts w:eastAsiaTheme="minorEastAsia" w:hint="eastAsia"/>
          <w:szCs w:val="24"/>
        </w:rPr>
        <w:t>系统的所有数据全部保存在数据库表中，系统的权限查询都是向数据库表中提取数据，各项数据插入、修改和删除都是针对数据库表进行的操作，所以数据库的作用尤为重要。一个数据库设计的好坏直接影响了整个系统的成败。一个好的数据库设计可以充分发挥系统的先进性，提高数据响应速度，并提升系统扩展的优势。</w:t>
      </w:r>
    </w:p>
    <w:p w14:paraId="08E76E41" w14:textId="4CCA27AD" w:rsidR="000E5C98" w:rsidRPr="001C48EA" w:rsidRDefault="00DE35F9"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其中</w:t>
      </w:r>
      <w:r w:rsidR="00A53928" w:rsidRPr="001C48EA">
        <w:rPr>
          <w:rFonts w:eastAsiaTheme="minorEastAsia" w:hint="eastAsia"/>
          <w:szCs w:val="24"/>
        </w:rPr>
        <w:t>C++</w:t>
      </w:r>
      <w:r w:rsidR="00A53928" w:rsidRPr="001C48EA">
        <w:rPr>
          <w:rFonts w:eastAsiaTheme="minorEastAsia" w:hint="eastAsia"/>
          <w:szCs w:val="24"/>
        </w:rPr>
        <w:t>编程语言在线学习系统</w:t>
      </w:r>
      <w:r w:rsidR="00E55AF4" w:rsidRPr="001C48EA">
        <w:rPr>
          <w:rFonts w:eastAsiaTheme="minorEastAsia" w:hint="eastAsia"/>
          <w:szCs w:val="24"/>
        </w:rPr>
        <w:t>系统整体</w:t>
      </w:r>
      <w:r w:rsidR="00E55AF4" w:rsidRPr="001C48EA">
        <w:rPr>
          <w:rFonts w:eastAsiaTheme="minorEastAsia" w:hint="eastAsia"/>
          <w:szCs w:val="24"/>
        </w:rPr>
        <w:t>E-R</w:t>
      </w:r>
      <w:r w:rsidR="00E55AF4" w:rsidRPr="001C48EA">
        <w:rPr>
          <w:rFonts w:eastAsiaTheme="minorEastAsia" w:hint="eastAsia"/>
          <w:szCs w:val="24"/>
        </w:rPr>
        <w:t>图如下</w:t>
      </w:r>
      <w:r w:rsidR="00AF37D5">
        <w:rPr>
          <w:rFonts w:eastAsiaTheme="minorEastAsia"/>
          <w:szCs w:val="24"/>
        </w:rPr>
        <w:t>3-3</w:t>
      </w:r>
      <w:r w:rsidR="00E55AF4" w:rsidRPr="001C48EA">
        <w:rPr>
          <w:rFonts w:eastAsiaTheme="minorEastAsia" w:hint="eastAsia"/>
          <w:szCs w:val="24"/>
        </w:rPr>
        <w:t>所示</w:t>
      </w:r>
      <w:r w:rsidR="0047695B" w:rsidRPr="001C48EA">
        <w:rPr>
          <w:rFonts w:eastAsiaTheme="minorEastAsia" w:hint="eastAsia"/>
          <w:szCs w:val="24"/>
        </w:rPr>
        <w:t>。</w:t>
      </w:r>
    </w:p>
    <w:p w14:paraId="317D5ED9" w14:textId="66F3D96C" w:rsidR="000E5C98" w:rsidRPr="00996FF9" w:rsidRDefault="00814499" w:rsidP="00996FF9">
      <w:pPr>
        <w:jc w:val="center"/>
        <w:rPr>
          <w:color w:val="000000"/>
          <w:sz w:val="21"/>
          <w:szCs w:val="22"/>
        </w:rPr>
      </w:pPr>
      <w:r w:rsidRPr="00996FF9">
        <w:rPr>
          <w:noProof/>
          <w:color w:val="000000"/>
          <w:sz w:val="21"/>
          <w:szCs w:val="22"/>
        </w:rPr>
        <w:drawing>
          <wp:inline distT="0" distB="0" distL="0" distR="0" wp14:anchorId="33E8F514" wp14:editId="1273FF24">
            <wp:extent cx="4148132" cy="32194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846" cy="3237855"/>
                    </a:xfrm>
                    <a:prstGeom prst="rect">
                      <a:avLst/>
                    </a:prstGeom>
                  </pic:spPr>
                </pic:pic>
              </a:graphicData>
            </a:graphic>
          </wp:inline>
        </w:drawing>
      </w:r>
    </w:p>
    <w:p w14:paraId="45CDEC3A" w14:textId="03389CC2" w:rsidR="001C48EA" w:rsidRPr="00317EF8" w:rsidRDefault="001C48EA" w:rsidP="001C48EA">
      <w:pPr>
        <w:jc w:val="center"/>
        <w:rPr>
          <w:color w:val="000000"/>
          <w:sz w:val="21"/>
          <w:szCs w:val="22"/>
        </w:rPr>
      </w:pPr>
      <w:r>
        <w:rPr>
          <w:rFonts w:hint="eastAsia"/>
          <w:color w:val="000000"/>
          <w:sz w:val="21"/>
          <w:szCs w:val="22"/>
        </w:rPr>
        <w:t>图</w:t>
      </w:r>
      <w:r w:rsidR="00EF5FE1">
        <w:rPr>
          <w:rFonts w:hint="eastAsia"/>
          <w:color w:val="000000"/>
          <w:sz w:val="21"/>
          <w:szCs w:val="22"/>
        </w:rPr>
        <w:t>3</w:t>
      </w:r>
      <w:r w:rsidR="00EF5FE1">
        <w:rPr>
          <w:color w:val="000000"/>
          <w:sz w:val="21"/>
          <w:szCs w:val="22"/>
        </w:rPr>
        <w:t>-3</w:t>
      </w:r>
      <w:r w:rsidR="00AF37D5">
        <w:rPr>
          <w:color w:val="000000"/>
          <w:sz w:val="21"/>
          <w:szCs w:val="22"/>
        </w:rPr>
        <w:t xml:space="preserve"> </w:t>
      </w:r>
      <w:r>
        <w:rPr>
          <w:rFonts w:hint="eastAsia"/>
          <w:color w:val="000000"/>
          <w:sz w:val="21"/>
          <w:szCs w:val="22"/>
        </w:rPr>
        <w:t>E</w:t>
      </w:r>
      <w:r>
        <w:rPr>
          <w:color w:val="000000"/>
          <w:sz w:val="21"/>
          <w:szCs w:val="22"/>
        </w:rPr>
        <w:t>R</w:t>
      </w:r>
      <w:r>
        <w:rPr>
          <w:rFonts w:hint="eastAsia"/>
          <w:color w:val="000000"/>
          <w:sz w:val="21"/>
          <w:szCs w:val="22"/>
        </w:rPr>
        <w:t>图</w:t>
      </w:r>
    </w:p>
    <w:p w14:paraId="5E133411" w14:textId="1953974A" w:rsidR="00023167" w:rsidRDefault="00023167" w:rsidP="00B311B3">
      <w:pPr>
        <w:spacing w:line="460" w:lineRule="exact"/>
        <w:rPr>
          <w:rFonts w:ascii="宋体" w:hAnsi="宋体"/>
          <w:szCs w:val="21"/>
        </w:rPr>
      </w:pPr>
      <w:r w:rsidRPr="00023167">
        <w:rPr>
          <w:rFonts w:ascii="宋体" w:hAnsi="宋体" w:hint="eastAsia"/>
          <w:szCs w:val="21"/>
        </w:rPr>
        <w:lastRenderedPageBreak/>
        <w:t>从系统</w:t>
      </w:r>
      <w:r w:rsidR="0068482A">
        <w:rPr>
          <w:rFonts w:ascii="宋体" w:hAnsi="宋体" w:hint="eastAsia"/>
          <w:szCs w:val="21"/>
        </w:rPr>
        <w:t>E</w:t>
      </w:r>
      <w:r w:rsidR="0068482A">
        <w:rPr>
          <w:rFonts w:ascii="宋体" w:hAnsi="宋体"/>
          <w:szCs w:val="21"/>
        </w:rPr>
        <w:t>R</w:t>
      </w:r>
      <w:r w:rsidRPr="00023167">
        <w:rPr>
          <w:rFonts w:ascii="宋体" w:hAnsi="宋体" w:hint="eastAsia"/>
          <w:szCs w:val="21"/>
        </w:rPr>
        <w:t>图可以看出，管理员管理多个用户，一个用户可以</w:t>
      </w:r>
      <w:r w:rsidR="00734C84">
        <w:rPr>
          <w:rFonts w:ascii="宋体" w:hAnsi="宋体" w:hint="eastAsia"/>
          <w:szCs w:val="21"/>
        </w:rPr>
        <w:t>上传</w:t>
      </w:r>
      <w:r w:rsidRPr="00023167">
        <w:rPr>
          <w:rFonts w:ascii="宋体" w:hAnsi="宋体" w:hint="eastAsia"/>
          <w:szCs w:val="21"/>
        </w:rPr>
        <w:t>多次</w:t>
      </w:r>
      <w:r w:rsidR="002C3FF3">
        <w:rPr>
          <w:rFonts w:ascii="宋体" w:hAnsi="宋体" w:hint="eastAsia"/>
          <w:szCs w:val="21"/>
        </w:rPr>
        <w:t>课程</w:t>
      </w:r>
      <w:r w:rsidR="00734C84">
        <w:rPr>
          <w:rFonts w:ascii="宋体" w:hAnsi="宋体" w:hint="eastAsia"/>
          <w:szCs w:val="21"/>
        </w:rPr>
        <w:t>作业</w:t>
      </w:r>
      <w:r w:rsidRPr="00023167">
        <w:rPr>
          <w:rFonts w:ascii="宋体" w:hAnsi="宋体" w:hint="eastAsia"/>
          <w:szCs w:val="21"/>
        </w:rPr>
        <w:t>，所以用户和</w:t>
      </w:r>
      <w:r w:rsidR="002C3FF3">
        <w:rPr>
          <w:rFonts w:ascii="宋体" w:hAnsi="宋体" w:hint="eastAsia"/>
          <w:szCs w:val="21"/>
        </w:rPr>
        <w:t>课程</w:t>
      </w:r>
      <w:r w:rsidR="00734C84">
        <w:rPr>
          <w:rFonts w:ascii="宋体" w:hAnsi="宋体" w:hint="eastAsia"/>
          <w:szCs w:val="21"/>
        </w:rPr>
        <w:t>作业</w:t>
      </w:r>
      <w:r w:rsidR="00036C9B">
        <w:rPr>
          <w:rFonts w:ascii="宋体" w:hAnsi="宋体" w:hint="eastAsia"/>
          <w:szCs w:val="21"/>
        </w:rPr>
        <w:t>是多对多的关系</w:t>
      </w:r>
      <w:r w:rsidRPr="00023167">
        <w:rPr>
          <w:rFonts w:ascii="宋体" w:hAnsi="宋体" w:hint="eastAsia"/>
          <w:szCs w:val="21"/>
        </w:rPr>
        <w:t>。</w:t>
      </w:r>
    </w:p>
    <w:p w14:paraId="4CFC9A37" w14:textId="77777777" w:rsidR="00447146" w:rsidRDefault="00447146" w:rsidP="00447146">
      <w:pPr>
        <w:pStyle w:val="31"/>
        <w:spacing w:line="360" w:lineRule="auto"/>
        <w:rPr>
          <w:rFonts w:ascii="黑体"/>
        </w:rPr>
      </w:pPr>
      <w:bookmarkStart w:id="90" w:name="_Toc289246614"/>
      <w:bookmarkStart w:id="91" w:name="_Toc12073"/>
      <w:bookmarkStart w:id="92" w:name="_Toc6734"/>
      <w:bookmarkStart w:id="93" w:name="_Toc17795"/>
      <w:bookmarkStart w:id="94" w:name="_Toc19689"/>
      <w:bookmarkStart w:id="95" w:name="_Toc6481"/>
      <w:bookmarkStart w:id="96" w:name="_Toc3204"/>
      <w:bookmarkStart w:id="97" w:name="_Toc102751374"/>
      <w:bookmarkStart w:id="98" w:name="_Toc135873152"/>
      <w:r>
        <w:rPr>
          <w:rFonts w:ascii="黑体" w:hint="eastAsia"/>
        </w:rPr>
        <w:t>3.2.</w:t>
      </w:r>
      <w:r>
        <w:rPr>
          <w:rFonts w:ascii="黑体"/>
        </w:rPr>
        <w:t>2</w:t>
      </w:r>
      <w:r>
        <w:rPr>
          <w:rFonts w:ascii="黑体" w:hint="eastAsia"/>
        </w:rPr>
        <w:t xml:space="preserve"> </w:t>
      </w:r>
      <w:bookmarkEnd w:id="90"/>
      <w:bookmarkEnd w:id="91"/>
      <w:bookmarkEnd w:id="92"/>
      <w:bookmarkEnd w:id="93"/>
      <w:bookmarkEnd w:id="94"/>
      <w:bookmarkEnd w:id="95"/>
      <w:bookmarkEnd w:id="96"/>
      <w:r w:rsidRPr="005C2735">
        <w:rPr>
          <w:rFonts w:ascii="黑体" w:hint="eastAsia"/>
        </w:rPr>
        <w:t>数据库实体设计</w:t>
      </w:r>
      <w:bookmarkEnd w:id="97"/>
      <w:bookmarkEnd w:id="98"/>
    </w:p>
    <w:p w14:paraId="2F7B2CE8" w14:textId="14753226" w:rsidR="00E758D8" w:rsidRDefault="00D872EA" w:rsidP="00E758D8">
      <w:pPr>
        <w:pStyle w:val="a2"/>
        <w:spacing w:line="460" w:lineRule="exact"/>
        <w:ind w:firstLine="482"/>
        <w:rPr>
          <w:rFonts w:ascii="宋体" w:hAnsi="宋体" w:cs="宋体"/>
          <w:kern w:val="0"/>
        </w:rPr>
      </w:pPr>
      <w:r>
        <w:rPr>
          <w:rFonts w:ascii="宋体" w:hAnsi="宋体" w:cs="宋体" w:hint="eastAsia"/>
          <w:kern w:val="0"/>
        </w:rPr>
        <w:t>（1）用户信息表如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4</w:t>
      </w:r>
      <w:r>
        <w:rPr>
          <w:rFonts w:ascii="宋体" w:hAnsi="宋体" w:cs="宋体" w:hint="eastAsia"/>
          <w:kern w:val="0"/>
        </w:rPr>
        <w:t>所示。</w:t>
      </w:r>
    </w:p>
    <w:p w14:paraId="554FC577" w14:textId="2BA290F1" w:rsidR="0047272F" w:rsidRDefault="00E758D8" w:rsidP="0047272F">
      <w:pPr>
        <w:jc w:val="center"/>
        <w:rPr>
          <w:color w:val="000000"/>
          <w:sz w:val="21"/>
          <w:szCs w:val="22"/>
        </w:rPr>
      </w:pPr>
      <w:r w:rsidRPr="00996FF9">
        <w:rPr>
          <w:noProof/>
          <w:color w:val="000000"/>
          <w:sz w:val="21"/>
          <w:szCs w:val="22"/>
        </w:rPr>
        <w:drawing>
          <wp:inline distT="0" distB="0" distL="0" distR="0" wp14:anchorId="633EF5D1" wp14:editId="49E3876E">
            <wp:extent cx="4000500" cy="1904176"/>
            <wp:effectExtent l="0" t="0" r="0" b="1270"/>
            <wp:docPr id="2460503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1904176"/>
                    </a:xfrm>
                    <a:prstGeom prst="rect">
                      <a:avLst/>
                    </a:prstGeom>
                    <a:noFill/>
                    <a:ln>
                      <a:noFill/>
                    </a:ln>
                  </pic:spPr>
                </pic:pic>
              </a:graphicData>
            </a:graphic>
          </wp:inline>
        </w:drawing>
      </w:r>
    </w:p>
    <w:p w14:paraId="5A324361" w14:textId="79FA382C" w:rsidR="0047272F" w:rsidRPr="00E758D8" w:rsidRDefault="00E758D8" w:rsidP="00E758D8">
      <w:pPr>
        <w:jc w:val="center"/>
        <w:rPr>
          <w:color w:val="000000"/>
          <w:sz w:val="21"/>
          <w:szCs w:val="22"/>
        </w:rPr>
      </w:pPr>
      <w:r>
        <w:rPr>
          <w:rFonts w:hint="eastAsia"/>
          <w:color w:val="000000"/>
          <w:sz w:val="21"/>
          <w:szCs w:val="22"/>
        </w:rPr>
        <w:t>图</w:t>
      </w:r>
      <w:r w:rsidR="00AF37D5">
        <w:rPr>
          <w:color w:val="000000"/>
          <w:sz w:val="21"/>
          <w:szCs w:val="22"/>
        </w:rPr>
        <w:t>3-4</w:t>
      </w:r>
      <w:r w:rsidRPr="00317EF8">
        <w:rPr>
          <w:color w:val="000000"/>
          <w:sz w:val="21"/>
          <w:szCs w:val="22"/>
        </w:rPr>
        <w:t xml:space="preserve"> </w:t>
      </w:r>
      <w:r w:rsidRPr="00317EF8">
        <w:rPr>
          <w:rFonts w:hint="eastAsia"/>
          <w:color w:val="000000"/>
          <w:sz w:val="21"/>
          <w:szCs w:val="22"/>
        </w:rPr>
        <w:t>用户信息表</w:t>
      </w:r>
    </w:p>
    <w:p w14:paraId="53AF514C" w14:textId="34DDEB9B" w:rsidR="0047272F" w:rsidRDefault="0047272F" w:rsidP="0047272F">
      <w:pPr>
        <w:pStyle w:val="a2"/>
        <w:spacing w:line="460" w:lineRule="exact"/>
        <w:ind w:firstLine="482"/>
        <w:rPr>
          <w:rFonts w:ascii="宋体" w:hAnsi="宋体" w:cs="宋体"/>
          <w:kern w:val="0"/>
        </w:rPr>
      </w:pPr>
      <w:r>
        <w:rPr>
          <w:rFonts w:ascii="宋体" w:hAnsi="宋体" w:cs="宋体" w:hint="eastAsia"/>
          <w:kern w:val="0"/>
        </w:rPr>
        <w:t>（</w:t>
      </w:r>
      <w:r>
        <w:rPr>
          <w:rFonts w:ascii="宋体" w:hAnsi="宋体" w:cs="宋体"/>
          <w:kern w:val="0"/>
        </w:rPr>
        <w:t>2</w:t>
      </w:r>
      <w:r>
        <w:rPr>
          <w:rFonts w:ascii="宋体" w:hAnsi="宋体" w:cs="宋体" w:hint="eastAsia"/>
          <w:kern w:val="0"/>
        </w:rPr>
        <w:t>）成绩信息表如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5</w:t>
      </w:r>
      <w:r>
        <w:rPr>
          <w:rFonts w:ascii="宋体" w:hAnsi="宋体" w:cs="宋体" w:hint="eastAsia"/>
          <w:kern w:val="0"/>
        </w:rPr>
        <w:t>所示。</w:t>
      </w:r>
    </w:p>
    <w:p w14:paraId="6CA6BD0B" w14:textId="77777777" w:rsidR="0047272F" w:rsidRDefault="0047272F" w:rsidP="00D872EA">
      <w:pPr>
        <w:pStyle w:val="a2"/>
        <w:spacing w:line="460" w:lineRule="exact"/>
        <w:ind w:firstLine="482"/>
        <w:rPr>
          <w:rFonts w:ascii="宋体" w:hAnsi="宋体" w:cs="宋体"/>
          <w:kern w:val="0"/>
        </w:rPr>
      </w:pPr>
    </w:p>
    <w:p w14:paraId="4CCF604C" w14:textId="2C0B6394" w:rsidR="00E758D8" w:rsidRDefault="00E758D8" w:rsidP="00E758D8">
      <w:pPr>
        <w:jc w:val="center"/>
        <w:rPr>
          <w:color w:val="000000"/>
          <w:sz w:val="21"/>
          <w:szCs w:val="22"/>
        </w:rPr>
      </w:pPr>
      <w:r>
        <w:rPr>
          <w:noProof/>
        </w:rPr>
        <w:drawing>
          <wp:inline distT="0" distB="0" distL="0" distR="0" wp14:anchorId="14096489" wp14:editId="30BAE592">
            <wp:extent cx="4328698" cy="1813560"/>
            <wp:effectExtent l="0" t="0" r="0" b="0"/>
            <wp:docPr id="15770058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698" cy="1813560"/>
                    </a:xfrm>
                    <a:prstGeom prst="rect">
                      <a:avLst/>
                    </a:prstGeom>
                    <a:noFill/>
                    <a:ln>
                      <a:noFill/>
                    </a:ln>
                  </pic:spPr>
                </pic:pic>
              </a:graphicData>
            </a:graphic>
          </wp:inline>
        </w:drawing>
      </w:r>
    </w:p>
    <w:p w14:paraId="02150753" w14:textId="7705FC08"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5</w:t>
      </w:r>
      <w:r w:rsidRPr="00317EF8">
        <w:rPr>
          <w:color w:val="000000"/>
          <w:sz w:val="21"/>
          <w:szCs w:val="22"/>
        </w:rPr>
        <w:t xml:space="preserve"> </w:t>
      </w:r>
      <w:r>
        <w:rPr>
          <w:rFonts w:hint="eastAsia"/>
          <w:color w:val="000000"/>
          <w:sz w:val="21"/>
          <w:szCs w:val="22"/>
        </w:rPr>
        <w:t>成绩</w:t>
      </w:r>
      <w:r w:rsidRPr="00317EF8">
        <w:rPr>
          <w:rFonts w:hint="eastAsia"/>
          <w:color w:val="000000"/>
          <w:sz w:val="21"/>
          <w:szCs w:val="22"/>
        </w:rPr>
        <w:t>信息</w:t>
      </w:r>
    </w:p>
    <w:p w14:paraId="640271AA" w14:textId="77777777" w:rsidR="00E758D8" w:rsidRPr="0047272F" w:rsidRDefault="00E758D8" w:rsidP="00D872EA">
      <w:pPr>
        <w:pStyle w:val="a2"/>
        <w:spacing w:line="460" w:lineRule="exact"/>
        <w:ind w:firstLine="482"/>
        <w:rPr>
          <w:rFonts w:ascii="宋体" w:hAnsi="宋体" w:cs="宋体"/>
          <w:kern w:val="0"/>
        </w:rPr>
      </w:pPr>
    </w:p>
    <w:p w14:paraId="1DB5D7BA" w14:textId="15D555E7" w:rsidR="0047272F" w:rsidRPr="00E758D8"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3</w:t>
      </w:r>
      <w:r>
        <w:rPr>
          <w:rFonts w:ascii="宋体" w:hAnsi="宋体" w:cs="宋体" w:hint="eastAsia"/>
          <w:kern w:val="0"/>
        </w:rPr>
        <w:t>）课程信息如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6</w:t>
      </w:r>
      <w:r>
        <w:rPr>
          <w:rFonts w:ascii="宋体" w:hAnsi="宋体" w:cs="宋体" w:hint="eastAsia"/>
          <w:kern w:val="0"/>
        </w:rPr>
        <w:t>所示</w:t>
      </w:r>
    </w:p>
    <w:p w14:paraId="5070CF5C" w14:textId="3F7050DC" w:rsidR="00E758D8" w:rsidRDefault="00E758D8" w:rsidP="00E758D8">
      <w:pPr>
        <w:pStyle w:val="a2"/>
        <w:ind w:firstLine="482"/>
        <w:jc w:val="center"/>
        <w:rPr>
          <w:rFonts w:ascii="宋体" w:hAnsi="宋体" w:cs="宋体"/>
          <w:kern w:val="0"/>
        </w:rPr>
      </w:pPr>
      <w:r>
        <w:rPr>
          <w:noProof/>
        </w:rPr>
        <w:drawing>
          <wp:inline distT="0" distB="0" distL="0" distR="0" wp14:anchorId="52DADE77" wp14:editId="53D79A84">
            <wp:extent cx="3950417" cy="1760220"/>
            <wp:effectExtent l="0" t="0" r="0" b="0"/>
            <wp:docPr id="132161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1684" name=""/>
                    <pic:cNvPicPr/>
                  </pic:nvPicPr>
                  <pic:blipFill>
                    <a:blip r:embed="rId25"/>
                    <a:stretch>
                      <a:fillRect/>
                    </a:stretch>
                  </pic:blipFill>
                  <pic:spPr>
                    <a:xfrm>
                      <a:off x="0" y="0"/>
                      <a:ext cx="3952834" cy="1761297"/>
                    </a:xfrm>
                    <a:prstGeom prst="rect">
                      <a:avLst/>
                    </a:prstGeom>
                  </pic:spPr>
                </pic:pic>
              </a:graphicData>
            </a:graphic>
          </wp:inline>
        </w:drawing>
      </w:r>
    </w:p>
    <w:p w14:paraId="2E429F1E" w14:textId="4A0B72C7"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6</w:t>
      </w:r>
      <w:r w:rsidRPr="00317EF8">
        <w:rPr>
          <w:color w:val="000000"/>
          <w:sz w:val="21"/>
          <w:szCs w:val="22"/>
        </w:rPr>
        <w:t xml:space="preserve"> </w:t>
      </w:r>
      <w:r>
        <w:rPr>
          <w:rFonts w:hint="eastAsia"/>
          <w:color w:val="000000"/>
          <w:sz w:val="21"/>
          <w:szCs w:val="22"/>
        </w:rPr>
        <w:t>课程</w:t>
      </w:r>
      <w:r w:rsidRPr="00317EF8">
        <w:rPr>
          <w:rFonts w:hint="eastAsia"/>
          <w:color w:val="000000"/>
          <w:sz w:val="21"/>
          <w:szCs w:val="22"/>
        </w:rPr>
        <w:t>信息</w:t>
      </w:r>
    </w:p>
    <w:p w14:paraId="23422032" w14:textId="77777777" w:rsidR="00E758D8" w:rsidRPr="00CA52AA" w:rsidRDefault="00E758D8" w:rsidP="0047272F">
      <w:pPr>
        <w:pStyle w:val="a2"/>
        <w:spacing w:line="460" w:lineRule="exact"/>
        <w:ind w:firstLine="482"/>
        <w:rPr>
          <w:rFonts w:ascii="宋体" w:hAnsi="宋体" w:cs="宋体"/>
          <w:kern w:val="0"/>
        </w:rPr>
      </w:pPr>
    </w:p>
    <w:p w14:paraId="50757B75" w14:textId="41BD34DC" w:rsidR="0047272F" w:rsidRDefault="0047272F" w:rsidP="00E758D8">
      <w:pPr>
        <w:pStyle w:val="a2"/>
        <w:ind w:firstLine="482"/>
        <w:rPr>
          <w:rFonts w:ascii="宋体" w:hAnsi="宋体" w:cs="宋体"/>
          <w:kern w:val="0"/>
        </w:rPr>
      </w:pPr>
      <w:r>
        <w:rPr>
          <w:rFonts w:ascii="宋体" w:hAnsi="宋体" w:cs="宋体" w:hint="eastAsia"/>
          <w:kern w:val="0"/>
        </w:rPr>
        <w:lastRenderedPageBreak/>
        <w:t>（</w:t>
      </w:r>
      <w:r>
        <w:rPr>
          <w:rFonts w:ascii="宋体" w:hAnsi="宋体" w:cs="宋体"/>
          <w:kern w:val="0"/>
        </w:rPr>
        <w:t>4</w:t>
      </w:r>
      <w:r>
        <w:rPr>
          <w:rFonts w:ascii="宋体" w:hAnsi="宋体" w:cs="宋体" w:hint="eastAsia"/>
          <w:kern w:val="0"/>
        </w:rPr>
        <w:t>）考试信息</w:t>
      </w:r>
      <w:r w:rsidR="00E758D8">
        <w:rPr>
          <w:rFonts w:ascii="宋体" w:hAnsi="宋体" w:cs="宋体" w:hint="eastAsia"/>
          <w:kern w:val="0"/>
        </w:rPr>
        <w:t>如图</w:t>
      </w:r>
      <w:r>
        <w:rPr>
          <w:rFonts w:ascii="宋体" w:hAnsi="宋体" w:cs="宋体"/>
          <w:kern w:val="0"/>
        </w:rPr>
        <w:t>3-</w:t>
      </w:r>
      <w:r w:rsidR="00AF37D5">
        <w:rPr>
          <w:rFonts w:ascii="宋体" w:hAnsi="宋体" w:cs="宋体"/>
          <w:kern w:val="0"/>
        </w:rPr>
        <w:t>7</w:t>
      </w:r>
      <w:r>
        <w:rPr>
          <w:rFonts w:ascii="宋体" w:hAnsi="宋体" w:cs="宋体" w:hint="eastAsia"/>
          <w:kern w:val="0"/>
        </w:rPr>
        <w:t>所示</w:t>
      </w:r>
    </w:p>
    <w:p w14:paraId="1C53FC82" w14:textId="4DB1330F" w:rsidR="00E758D8" w:rsidRDefault="00E758D8" w:rsidP="00FE3410">
      <w:pPr>
        <w:pStyle w:val="a2"/>
        <w:ind w:firstLine="482"/>
        <w:jc w:val="center"/>
        <w:rPr>
          <w:rFonts w:ascii="宋体" w:hAnsi="宋体" w:cs="宋体"/>
          <w:kern w:val="0"/>
        </w:rPr>
      </w:pPr>
      <w:r>
        <w:rPr>
          <w:noProof/>
        </w:rPr>
        <w:drawing>
          <wp:inline distT="0" distB="0" distL="0" distR="0" wp14:anchorId="2200B7E5" wp14:editId="14F8A8A8">
            <wp:extent cx="3762375" cy="1726785"/>
            <wp:effectExtent l="0" t="0" r="0" b="6985"/>
            <wp:docPr id="138073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9782" name=""/>
                    <pic:cNvPicPr/>
                  </pic:nvPicPr>
                  <pic:blipFill>
                    <a:blip r:embed="rId26"/>
                    <a:stretch>
                      <a:fillRect/>
                    </a:stretch>
                  </pic:blipFill>
                  <pic:spPr>
                    <a:xfrm>
                      <a:off x="0" y="0"/>
                      <a:ext cx="3765249" cy="1728104"/>
                    </a:xfrm>
                    <a:prstGeom prst="rect">
                      <a:avLst/>
                    </a:prstGeom>
                  </pic:spPr>
                </pic:pic>
              </a:graphicData>
            </a:graphic>
          </wp:inline>
        </w:drawing>
      </w:r>
    </w:p>
    <w:p w14:paraId="02BFD980" w14:textId="461F0102" w:rsidR="00E758D8" w:rsidRPr="00996FF9" w:rsidRDefault="00E758D8"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7</w:t>
      </w:r>
      <w:r w:rsidR="005B62F5">
        <w:rPr>
          <w:rFonts w:hint="eastAsia"/>
          <w:color w:val="000000"/>
          <w:sz w:val="21"/>
          <w:szCs w:val="22"/>
        </w:rPr>
        <w:t>考试信息</w:t>
      </w:r>
    </w:p>
    <w:p w14:paraId="460E213A" w14:textId="330C0982" w:rsidR="0047272F" w:rsidRPr="00E758D8" w:rsidRDefault="0047272F" w:rsidP="00E758D8">
      <w:pPr>
        <w:pStyle w:val="a2"/>
        <w:ind w:firstLine="482"/>
        <w:rPr>
          <w:rFonts w:ascii="宋体" w:hAnsi="宋体" w:cs="宋体"/>
          <w:kern w:val="0"/>
        </w:rPr>
      </w:pPr>
      <w:r w:rsidRPr="0047272F">
        <w:rPr>
          <w:rFonts w:ascii="宋体" w:hAnsi="宋体" w:cs="宋体" w:hint="eastAsia"/>
          <w:kern w:val="0"/>
        </w:rPr>
        <w:t>（5）公告信息如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8</w:t>
      </w:r>
      <w:r w:rsidRPr="0047272F">
        <w:rPr>
          <w:rFonts w:ascii="宋体" w:hAnsi="宋体" w:cs="宋体" w:hint="eastAsia"/>
          <w:kern w:val="0"/>
        </w:rPr>
        <w:t>所示</w:t>
      </w:r>
    </w:p>
    <w:p w14:paraId="5FBE688C" w14:textId="520B1403" w:rsidR="00E758D8" w:rsidRDefault="00E758D8" w:rsidP="005B62F5">
      <w:pPr>
        <w:pStyle w:val="a2"/>
        <w:ind w:firstLine="482"/>
        <w:jc w:val="center"/>
        <w:rPr>
          <w:rFonts w:ascii="宋体" w:hAnsi="宋体" w:cs="宋体"/>
          <w:kern w:val="0"/>
        </w:rPr>
      </w:pPr>
      <w:r>
        <w:rPr>
          <w:noProof/>
        </w:rPr>
        <w:drawing>
          <wp:inline distT="0" distB="0" distL="0" distR="0" wp14:anchorId="642D45E6" wp14:editId="4EFF5C0A">
            <wp:extent cx="3267075" cy="1937116"/>
            <wp:effectExtent l="0" t="0" r="0" b="6350"/>
            <wp:docPr id="1274258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2974" cy="1940614"/>
                    </a:xfrm>
                    <a:prstGeom prst="rect">
                      <a:avLst/>
                    </a:prstGeom>
                    <a:noFill/>
                    <a:ln>
                      <a:noFill/>
                    </a:ln>
                  </pic:spPr>
                </pic:pic>
              </a:graphicData>
            </a:graphic>
          </wp:inline>
        </w:drawing>
      </w:r>
    </w:p>
    <w:p w14:paraId="0E21BEF5" w14:textId="09864E54" w:rsidR="005B62F5" w:rsidRPr="00996FF9" w:rsidRDefault="005B62F5"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8</w:t>
      </w:r>
      <w:r>
        <w:rPr>
          <w:color w:val="000000"/>
          <w:sz w:val="21"/>
          <w:szCs w:val="22"/>
        </w:rPr>
        <w:t xml:space="preserve"> </w:t>
      </w:r>
      <w:r>
        <w:rPr>
          <w:rFonts w:hint="eastAsia"/>
          <w:color w:val="000000"/>
          <w:sz w:val="21"/>
          <w:szCs w:val="22"/>
        </w:rPr>
        <w:t>公告信息</w:t>
      </w:r>
    </w:p>
    <w:p w14:paraId="06E46196" w14:textId="77777777" w:rsidR="00996FF9" w:rsidRPr="0047272F" w:rsidRDefault="00996FF9" w:rsidP="00996FF9">
      <w:pPr>
        <w:pStyle w:val="a2"/>
        <w:ind w:firstLine="482"/>
        <w:rPr>
          <w:rFonts w:ascii="宋体" w:hAnsi="宋体" w:cs="宋体"/>
          <w:kern w:val="0"/>
        </w:rPr>
      </w:pPr>
      <w:bookmarkStart w:id="99" w:name="_Toc135873153"/>
      <w:r w:rsidRPr="0047272F">
        <w:rPr>
          <w:rFonts w:ascii="宋体" w:hAnsi="宋体" w:cs="宋体" w:hint="eastAsia"/>
          <w:kern w:val="0"/>
        </w:rPr>
        <w:t>（</w:t>
      </w:r>
      <w:r w:rsidRPr="0047272F">
        <w:rPr>
          <w:rFonts w:ascii="宋体" w:hAnsi="宋体" w:cs="宋体"/>
          <w:kern w:val="0"/>
        </w:rPr>
        <w:t>6</w:t>
      </w:r>
      <w:r w:rsidRPr="0047272F">
        <w:rPr>
          <w:rFonts w:ascii="宋体" w:hAnsi="宋体" w:cs="宋体" w:hint="eastAsia"/>
          <w:kern w:val="0"/>
        </w:rPr>
        <w:t>）教师信息如</w:t>
      </w:r>
      <w:r>
        <w:rPr>
          <w:rFonts w:ascii="宋体" w:hAnsi="宋体" w:cs="宋体" w:hint="eastAsia"/>
          <w:kern w:val="0"/>
        </w:rPr>
        <w:t>图</w:t>
      </w:r>
      <w:r w:rsidRPr="0047272F">
        <w:rPr>
          <w:rFonts w:ascii="宋体" w:hAnsi="宋体" w:cs="宋体"/>
          <w:kern w:val="0"/>
        </w:rPr>
        <w:t>3-</w:t>
      </w:r>
      <w:r>
        <w:rPr>
          <w:rFonts w:ascii="宋体" w:hAnsi="宋体" w:cs="宋体"/>
          <w:kern w:val="0"/>
        </w:rPr>
        <w:t>9</w:t>
      </w:r>
      <w:r w:rsidRPr="0047272F">
        <w:rPr>
          <w:rFonts w:ascii="宋体" w:hAnsi="宋体" w:cs="宋体" w:hint="eastAsia"/>
          <w:kern w:val="0"/>
        </w:rPr>
        <w:t>所示</w:t>
      </w:r>
    </w:p>
    <w:p w14:paraId="02805F95" w14:textId="77777777" w:rsidR="00996FF9" w:rsidRDefault="00996FF9" w:rsidP="00996FF9">
      <w:pPr>
        <w:pStyle w:val="a2"/>
        <w:ind w:firstLine="482"/>
        <w:jc w:val="center"/>
        <w:rPr>
          <w:rFonts w:ascii="宋体" w:hAnsi="宋体" w:cs="宋体"/>
          <w:kern w:val="0"/>
        </w:rPr>
      </w:pPr>
      <w:r>
        <w:rPr>
          <w:noProof/>
        </w:rPr>
        <w:drawing>
          <wp:inline distT="0" distB="0" distL="0" distR="0" wp14:anchorId="48DAC237" wp14:editId="0A63B3D2">
            <wp:extent cx="3286125" cy="1771931"/>
            <wp:effectExtent l="0" t="0" r="0" b="0"/>
            <wp:docPr id="201595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1823" name=""/>
                    <pic:cNvPicPr/>
                  </pic:nvPicPr>
                  <pic:blipFill>
                    <a:blip r:embed="rId28"/>
                    <a:stretch>
                      <a:fillRect/>
                    </a:stretch>
                  </pic:blipFill>
                  <pic:spPr>
                    <a:xfrm>
                      <a:off x="0" y="0"/>
                      <a:ext cx="3288400" cy="1773158"/>
                    </a:xfrm>
                    <a:prstGeom prst="rect">
                      <a:avLst/>
                    </a:prstGeom>
                  </pic:spPr>
                </pic:pic>
              </a:graphicData>
            </a:graphic>
          </wp:inline>
        </w:drawing>
      </w:r>
    </w:p>
    <w:p w14:paraId="11DF916D" w14:textId="77777777" w:rsidR="00996FF9" w:rsidRPr="005B62F5" w:rsidRDefault="00996FF9"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 xml:space="preserve">-9 </w:t>
      </w:r>
      <w:r>
        <w:rPr>
          <w:rFonts w:hint="eastAsia"/>
          <w:color w:val="000000"/>
          <w:sz w:val="21"/>
          <w:szCs w:val="22"/>
        </w:rPr>
        <w:t>教师信息</w:t>
      </w:r>
    </w:p>
    <w:p w14:paraId="51681917" w14:textId="15146B76" w:rsidR="00996FF9" w:rsidRPr="0047272F" w:rsidRDefault="00996FF9" w:rsidP="00996FF9">
      <w:pPr>
        <w:pStyle w:val="a2"/>
        <w:ind w:firstLine="482"/>
        <w:rPr>
          <w:rFonts w:ascii="宋体" w:hAnsi="宋体" w:cs="宋体"/>
          <w:kern w:val="0"/>
        </w:rPr>
      </w:pPr>
      <w:r w:rsidRPr="0047272F">
        <w:rPr>
          <w:rFonts w:ascii="宋体" w:hAnsi="宋体" w:cs="宋体" w:hint="eastAsia"/>
          <w:kern w:val="0"/>
        </w:rPr>
        <w:t>（</w:t>
      </w:r>
      <w:r>
        <w:rPr>
          <w:rFonts w:ascii="宋体" w:hAnsi="宋体" w:cs="宋体"/>
          <w:kern w:val="0"/>
        </w:rPr>
        <w:t>7</w:t>
      </w:r>
      <w:r w:rsidRPr="0047272F">
        <w:rPr>
          <w:rFonts w:ascii="宋体" w:hAnsi="宋体" w:cs="宋体" w:hint="eastAsia"/>
          <w:kern w:val="0"/>
        </w:rPr>
        <w:t>）</w:t>
      </w:r>
      <w:r>
        <w:rPr>
          <w:rFonts w:ascii="宋体" w:hAnsi="宋体" w:cs="宋体" w:hint="eastAsia"/>
          <w:kern w:val="0"/>
        </w:rPr>
        <w:t>成绩</w:t>
      </w:r>
      <w:r w:rsidRPr="0047272F">
        <w:rPr>
          <w:rFonts w:ascii="宋体" w:hAnsi="宋体" w:cs="宋体" w:hint="eastAsia"/>
          <w:kern w:val="0"/>
        </w:rPr>
        <w:t>信息如</w:t>
      </w:r>
      <w:r>
        <w:rPr>
          <w:rFonts w:ascii="宋体" w:hAnsi="宋体" w:cs="宋体" w:hint="eastAsia"/>
          <w:kern w:val="0"/>
        </w:rPr>
        <w:t>图</w:t>
      </w:r>
      <w:r w:rsidRPr="0047272F">
        <w:rPr>
          <w:rFonts w:ascii="宋体" w:hAnsi="宋体" w:cs="宋体"/>
          <w:kern w:val="0"/>
        </w:rPr>
        <w:t>3-</w:t>
      </w:r>
      <w:r>
        <w:rPr>
          <w:rFonts w:ascii="宋体" w:hAnsi="宋体" w:cs="宋体"/>
          <w:kern w:val="0"/>
        </w:rPr>
        <w:t>10</w:t>
      </w:r>
      <w:r w:rsidRPr="0047272F">
        <w:rPr>
          <w:rFonts w:ascii="宋体" w:hAnsi="宋体" w:cs="宋体" w:hint="eastAsia"/>
          <w:kern w:val="0"/>
        </w:rPr>
        <w:t>所示</w:t>
      </w:r>
    </w:p>
    <w:p w14:paraId="21975CC7" w14:textId="3797077A" w:rsidR="00996FF9" w:rsidRDefault="00FE3410" w:rsidP="00996FF9">
      <w:pPr>
        <w:pStyle w:val="a2"/>
        <w:ind w:firstLine="482"/>
        <w:jc w:val="center"/>
        <w:rPr>
          <w:rFonts w:ascii="宋体" w:hAnsi="宋体" w:cs="宋体"/>
          <w:kern w:val="0"/>
        </w:rPr>
      </w:pPr>
      <w:r>
        <w:rPr>
          <w:noProof/>
        </w:rPr>
        <w:drawing>
          <wp:inline distT="0" distB="0" distL="0" distR="0" wp14:anchorId="7BBB594D" wp14:editId="5D5DCCE4">
            <wp:extent cx="2609524" cy="15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9524" cy="1590476"/>
                    </a:xfrm>
                    <a:prstGeom prst="rect">
                      <a:avLst/>
                    </a:prstGeom>
                  </pic:spPr>
                </pic:pic>
              </a:graphicData>
            </a:graphic>
          </wp:inline>
        </w:drawing>
      </w:r>
    </w:p>
    <w:p w14:paraId="46CF02DA" w14:textId="6BAFF6AE" w:rsidR="00996FF9" w:rsidRPr="005B62F5" w:rsidRDefault="00996FF9"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-10</w:t>
      </w:r>
      <w:r>
        <w:rPr>
          <w:rFonts w:hint="eastAsia"/>
          <w:color w:val="000000"/>
          <w:sz w:val="21"/>
          <w:szCs w:val="22"/>
        </w:rPr>
        <w:t>成绩信息</w:t>
      </w:r>
    </w:p>
    <w:p w14:paraId="6754C0BE" w14:textId="75E52FAF" w:rsidR="000E5C98" w:rsidRDefault="001A1D1C" w:rsidP="00B311B3">
      <w:pPr>
        <w:pStyle w:val="31"/>
        <w:spacing w:beforeLines="50" w:before="120" w:afterLines="50" w:after="120" w:line="460" w:lineRule="exact"/>
        <w:rPr>
          <w:kern w:val="0"/>
        </w:rPr>
      </w:pPr>
      <w:r>
        <w:rPr>
          <w:kern w:val="0"/>
        </w:rPr>
        <w:lastRenderedPageBreak/>
        <w:t>3</w:t>
      </w:r>
      <w:r w:rsidR="00E55AF4">
        <w:rPr>
          <w:rFonts w:hint="eastAsia"/>
          <w:kern w:val="0"/>
        </w:rPr>
        <w:t>.</w:t>
      </w:r>
      <w:r w:rsidR="00697679">
        <w:rPr>
          <w:kern w:val="0"/>
        </w:rPr>
        <w:t>3</w:t>
      </w:r>
      <w:r w:rsidR="00E55AF4">
        <w:rPr>
          <w:rFonts w:hint="eastAsia"/>
          <w:kern w:val="0"/>
        </w:rPr>
        <w:t>.</w:t>
      </w:r>
      <w:r w:rsidR="00E55AF4">
        <w:rPr>
          <w:kern w:val="0"/>
        </w:rPr>
        <w:t>2</w:t>
      </w:r>
      <w:r w:rsidR="00E55AF4">
        <w:rPr>
          <w:rFonts w:hint="eastAsia"/>
          <w:kern w:val="0"/>
        </w:rPr>
        <w:t xml:space="preserve"> </w:t>
      </w:r>
      <w:r w:rsidR="00E55AF4">
        <w:rPr>
          <w:rFonts w:hint="eastAsia"/>
          <w:kern w:val="0"/>
        </w:rPr>
        <w:t>数据库结构</w:t>
      </w:r>
      <w:bookmarkEnd w:id="99"/>
    </w:p>
    <w:p w14:paraId="01BD6A77" w14:textId="7CBE7824" w:rsidR="00B14F05" w:rsidRDefault="00E55AF4" w:rsidP="00317EF8">
      <w:pPr>
        <w:pStyle w:val="a2"/>
        <w:spacing w:line="460" w:lineRule="exact"/>
        <w:ind w:firstLine="482"/>
        <w:rPr>
          <w:rFonts w:ascii="宋体" w:hAnsi="宋体" w:cs="宋体"/>
          <w:kern w:val="0"/>
        </w:rPr>
      </w:pPr>
      <w:r>
        <w:rPr>
          <w:rFonts w:ascii="宋体" w:hAnsi="宋体" w:cs="宋体" w:hint="eastAsia"/>
          <w:kern w:val="0"/>
        </w:rPr>
        <w:t>以下介绍</w:t>
      </w:r>
      <w:r w:rsidR="00A53928">
        <w:rPr>
          <w:rFonts w:ascii="宋体" w:hAnsi="宋体" w:cs="宋体" w:hint="eastAsia"/>
          <w:kern w:val="0"/>
        </w:rPr>
        <w:t>C++编程语言在线学习系统</w:t>
      </w:r>
      <w:r>
        <w:rPr>
          <w:rFonts w:ascii="宋体" w:hAnsi="宋体" w:cs="宋体" w:hint="eastAsia"/>
          <w:kern w:val="0"/>
        </w:rPr>
        <w:t>主要数据表的结构：</w:t>
      </w:r>
      <w:bookmarkStart w:id="100" w:name="_Toc294011610"/>
    </w:p>
    <w:p w14:paraId="461EE63A" w14:textId="15AE7366" w:rsidR="00317EF8" w:rsidRDefault="00317EF8" w:rsidP="00317EF8">
      <w:pPr>
        <w:pStyle w:val="a2"/>
        <w:spacing w:line="460" w:lineRule="exact"/>
        <w:ind w:firstLine="482"/>
        <w:rPr>
          <w:rFonts w:ascii="宋体" w:hAnsi="宋体" w:cs="宋体"/>
          <w:kern w:val="0"/>
        </w:rPr>
      </w:pPr>
      <w:r>
        <w:rPr>
          <w:rFonts w:ascii="宋体" w:hAnsi="宋体" w:cs="宋体" w:hint="eastAsia"/>
          <w:kern w:val="0"/>
        </w:rPr>
        <w:t>（1）用户信息表如表</w:t>
      </w:r>
      <w:r>
        <w:rPr>
          <w:rFonts w:ascii="宋体" w:hAnsi="宋体" w:cs="宋体"/>
          <w:kern w:val="0"/>
        </w:rPr>
        <w:t>3-1</w:t>
      </w:r>
      <w:r>
        <w:rPr>
          <w:rFonts w:ascii="宋体" w:hAnsi="宋体" w:cs="宋体" w:hint="eastAsia"/>
          <w:kern w:val="0"/>
        </w:rPr>
        <w:t>所示</w:t>
      </w:r>
      <w:r w:rsidR="00BC0BF6">
        <w:rPr>
          <w:rFonts w:ascii="宋体" w:hAnsi="宋体" w:cs="宋体" w:hint="eastAsia"/>
          <w:kern w:val="0"/>
        </w:rPr>
        <w:t>。</w:t>
      </w:r>
    </w:p>
    <w:p w14:paraId="5AAA18B7" w14:textId="400A6132" w:rsidR="00B14F05" w:rsidRPr="00317EF8" w:rsidRDefault="00317EF8" w:rsidP="00317EF8">
      <w:pPr>
        <w:jc w:val="center"/>
        <w:rPr>
          <w:color w:val="000000"/>
          <w:sz w:val="21"/>
          <w:szCs w:val="22"/>
        </w:rPr>
      </w:pPr>
      <w:r w:rsidRPr="00317EF8">
        <w:rPr>
          <w:rFonts w:hint="eastAsia"/>
          <w:color w:val="000000"/>
          <w:sz w:val="21"/>
          <w:szCs w:val="22"/>
        </w:rPr>
        <w:t>表</w:t>
      </w:r>
      <w:r w:rsidRPr="00317EF8">
        <w:rPr>
          <w:color w:val="000000"/>
          <w:sz w:val="21"/>
          <w:szCs w:val="22"/>
        </w:rPr>
        <w:t xml:space="preserve">3-1 </w:t>
      </w:r>
      <w:r w:rsidRPr="00317EF8">
        <w:rPr>
          <w:rFonts w:hint="eastAsia"/>
          <w:color w:val="000000"/>
          <w:sz w:val="21"/>
          <w:szCs w:val="22"/>
        </w:rPr>
        <w:t>用户信息表</w:t>
      </w:r>
    </w:p>
    <w:tbl>
      <w:tblPr>
        <w:tblStyle w:val="49"/>
        <w:tblW w:w="8960" w:type="dxa"/>
        <w:tblInd w:w="108" w:type="dxa"/>
        <w:tblLook w:val="04A0" w:firstRow="1" w:lastRow="0" w:firstColumn="1" w:lastColumn="0" w:noHBand="0" w:noVBand="1"/>
      </w:tblPr>
      <w:tblGrid>
        <w:gridCol w:w="858"/>
        <w:gridCol w:w="2037"/>
        <w:gridCol w:w="1586"/>
        <w:gridCol w:w="1061"/>
        <w:gridCol w:w="1105"/>
        <w:gridCol w:w="2313"/>
      </w:tblGrid>
      <w:tr w:rsidR="00B14F05" w:rsidRPr="00B14F05" w14:paraId="41C67627" w14:textId="77777777" w:rsidTr="00801360">
        <w:tc>
          <w:tcPr>
            <w:tcW w:w="858" w:type="dxa"/>
            <w:tcBorders>
              <w:top w:val="single" w:sz="12" w:space="0" w:color="auto"/>
              <w:left w:val="nil"/>
              <w:bottom w:val="single" w:sz="2" w:space="0" w:color="auto"/>
              <w:right w:val="nil"/>
            </w:tcBorders>
            <w:shd w:val="clear" w:color="auto" w:fill="FFFFFF"/>
            <w:hideMark/>
          </w:tcPr>
          <w:p w14:paraId="4A831B3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7" w:type="dxa"/>
            <w:tcBorders>
              <w:top w:val="single" w:sz="12" w:space="0" w:color="auto"/>
              <w:left w:val="nil"/>
              <w:bottom w:val="single" w:sz="2" w:space="0" w:color="auto"/>
              <w:right w:val="nil"/>
            </w:tcBorders>
            <w:shd w:val="clear" w:color="auto" w:fill="FFFFFF"/>
            <w:hideMark/>
          </w:tcPr>
          <w:p w14:paraId="22B9068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F3CE75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61" w:type="dxa"/>
            <w:tcBorders>
              <w:top w:val="single" w:sz="12" w:space="0" w:color="auto"/>
              <w:left w:val="nil"/>
              <w:bottom w:val="single" w:sz="2" w:space="0" w:color="auto"/>
              <w:right w:val="nil"/>
            </w:tcBorders>
            <w:shd w:val="clear" w:color="auto" w:fill="FFFFFF"/>
            <w:hideMark/>
          </w:tcPr>
          <w:p w14:paraId="4E842DE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5" w:type="dxa"/>
            <w:tcBorders>
              <w:top w:val="single" w:sz="12" w:space="0" w:color="auto"/>
              <w:left w:val="nil"/>
              <w:bottom w:val="single" w:sz="2" w:space="0" w:color="auto"/>
              <w:right w:val="nil"/>
            </w:tcBorders>
            <w:shd w:val="clear" w:color="auto" w:fill="FFFFFF"/>
            <w:hideMark/>
          </w:tcPr>
          <w:p w14:paraId="3FE1D85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13" w:type="dxa"/>
            <w:tcBorders>
              <w:top w:val="single" w:sz="12" w:space="0" w:color="auto"/>
              <w:left w:val="nil"/>
              <w:bottom w:val="single" w:sz="2" w:space="0" w:color="auto"/>
              <w:right w:val="nil"/>
            </w:tcBorders>
            <w:shd w:val="clear" w:color="auto" w:fill="FFFFFF"/>
            <w:hideMark/>
          </w:tcPr>
          <w:p w14:paraId="5634C7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54E4FF4A" w14:textId="77777777" w:rsidTr="00801360">
        <w:tc>
          <w:tcPr>
            <w:tcW w:w="858" w:type="dxa"/>
            <w:tcBorders>
              <w:top w:val="single" w:sz="2" w:space="0" w:color="auto"/>
              <w:left w:val="nil"/>
              <w:bottom w:val="nil"/>
              <w:right w:val="nil"/>
            </w:tcBorders>
            <w:hideMark/>
          </w:tcPr>
          <w:p w14:paraId="75AF83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7" w:type="dxa"/>
            <w:tcBorders>
              <w:top w:val="single" w:sz="2" w:space="0" w:color="auto"/>
              <w:left w:val="nil"/>
              <w:bottom w:val="nil"/>
              <w:right w:val="nil"/>
            </w:tcBorders>
            <w:hideMark/>
          </w:tcPr>
          <w:p w14:paraId="6962C35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0CED16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61" w:type="dxa"/>
            <w:tcBorders>
              <w:top w:val="single" w:sz="2" w:space="0" w:color="auto"/>
              <w:left w:val="nil"/>
              <w:bottom w:val="nil"/>
              <w:right w:val="nil"/>
            </w:tcBorders>
            <w:hideMark/>
          </w:tcPr>
          <w:p w14:paraId="7E77DAC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5" w:type="dxa"/>
            <w:tcBorders>
              <w:top w:val="single" w:sz="2" w:space="0" w:color="auto"/>
              <w:left w:val="nil"/>
              <w:bottom w:val="nil"/>
              <w:right w:val="nil"/>
            </w:tcBorders>
            <w:hideMark/>
          </w:tcPr>
          <w:p w14:paraId="5711648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single" w:sz="2" w:space="0" w:color="auto"/>
              <w:left w:val="nil"/>
              <w:bottom w:val="nil"/>
              <w:right w:val="nil"/>
            </w:tcBorders>
            <w:hideMark/>
          </w:tcPr>
          <w:p w14:paraId="514B68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5F6ECCE7" w14:textId="77777777" w:rsidTr="00B7555A">
        <w:tc>
          <w:tcPr>
            <w:tcW w:w="858" w:type="dxa"/>
            <w:tcBorders>
              <w:top w:val="nil"/>
              <w:left w:val="nil"/>
              <w:bottom w:val="nil"/>
              <w:right w:val="nil"/>
            </w:tcBorders>
            <w:hideMark/>
          </w:tcPr>
          <w:p w14:paraId="702297E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037" w:type="dxa"/>
            <w:tcBorders>
              <w:top w:val="nil"/>
              <w:left w:val="nil"/>
              <w:bottom w:val="nil"/>
              <w:right w:val="nil"/>
            </w:tcBorders>
            <w:hideMark/>
          </w:tcPr>
          <w:p w14:paraId="7A2AEAA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col_username</w:t>
            </w:r>
          </w:p>
        </w:tc>
        <w:tc>
          <w:tcPr>
            <w:tcW w:w="1586" w:type="dxa"/>
            <w:tcBorders>
              <w:top w:val="nil"/>
              <w:left w:val="nil"/>
              <w:bottom w:val="nil"/>
              <w:right w:val="nil"/>
            </w:tcBorders>
            <w:hideMark/>
          </w:tcPr>
          <w:p w14:paraId="5B784827" w14:textId="6CFF119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74F163"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115D280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3DD640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用户名</w:t>
            </w:r>
          </w:p>
        </w:tc>
      </w:tr>
      <w:tr w:rsidR="00B14F05" w:rsidRPr="00B14F05" w14:paraId="509165C6" w14:textId="77777777" w:rsidTr="00B7555A">
        <w:tc>
          <w:tcPr>
            <w:tcW w:w="858" w:type="dxa"/>
            <w:tcBorders>
              <w:top w:val="nil"/>
              <w:left w:val="nil"/>
              <w:bottom w:val="nil"/>
              <w:right w:val="nil"/>
            </w:tcBorders>
            <w:hideMark/>
          </w:tcPr>
          <w:p w14:paraId="38B7937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037" w:type="dxa"/>
            <w:tcBorders>
              <w:top w:val="nil"/>
              <w:left w:val="nil"/>
              <w:bottom w:val="nil"/>
              <w:right w:val="nil"/>
            </w:tcBorders>
            <w:hideMark/>
          </w:tcPr>
          <w:p w14:paraId="75A0CB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col_password</w:t>
            </w:r>
          </w:p>
        </w:tc>
        <w:tc>
          <w:tcPr>
            <w:tcW w:w="1586" w:type="dxa"/>
            <w:tcBorders>
              <w:top w:val="nil"/>
              <w:left w:val="nil"/>
              <w:bottom w:val="nil"/>
              <w:right w:val="nil"/>
            </w:tcBorders>
            <w:hideMark/>
          </w:tcPr>
          <w:p w14:paraId="34B222A2" w14:textId="31AC6F5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E76DA8"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396680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2C5B95D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603F013C" w14:textId="77777777" w:rsidTr="00B7555A">
        <w:tc>
          <w:tcPr>
            <w:tcW w:w="858" w:type="dxa"/>
            <w:tcBorders>
              <w:top w:val="nil"/>
              <w:left w:val="nil"/>
              <w:bottom w:val="nil"/>
              <w:right w:val="nil"/>
            </w:tcBorders>
            <w:hideMark/>
          </w:tcPr>
          <w:p w14:paraId="74FA4DF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4</w:t>
            </w:r>
          </w:p>
        </w:tc>
        <w:tc>
          <w:tcPr>
            <w:tcW w:w="2037" w:type="dxa"/>
            <w:tcBorders>
              <w:top w:val="nil"/>
              <w:left w:val="nil"/>
              <w:bottom w:val="nil"/>
              <w:right w:val="nil"/>
            </w:tcBorders>
            <w:hideMark/>
          </w:tcPr>
          <w:p w14:paraId="418F0D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col_role</w:t>
            </w:r>
          </w:p>
        </w:tc>
        <w:tc>
          <w:tcPr>
            <w:tcW w:w="1586" w:type="dxa"/>
            <w:tcBorders>
              <w:top w:val="nil"/>
              <w:left w:val="nil"/>
              <w:bottom w:val="nil"/>
              <w:right w:val="nil"/>
            </w:tcBorders>
            <w:hideMark/>
          </w:tcPr>
          <w:p w14:paraId="27F838A8" w14:textId="41947CF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78A2544D"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068914E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13" w:type="dxa"/>
            <w:tcBorders>
              <w:top w:val="nil"/>
              <w:left w:val="nil"/>
              <w:bottom w:val="nil"/>
              <w:right w:val="nil"/>
            </w:tcBorders>
            <w:hideMark/>
          </w:tcPr>
          <w:p w14:paraId="53F45A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角色</w:t>
            </w:r>
          </w:p>
        </w:tc>
      </w:tr>
      <w:tr w:rsidR="00B14F05" w:rsidRPr="00B14F05" w14:paraId="430B4FD8" w14:textId="77777777" w:rsidTr="00B7555A">
        <w:tc>
          <w:tcPr>
            <w:tcW w:w="858" w:type="dxa"/>
            <w:tcBorders>
              <w:top w:val="nil"/>
              <w:left w:val="nil"/>
              <w:bottom w:val="single" w:sz="12" w:space="0" w:color="auto"/>
              <w:right w:val="nil"/>
            </w:tcBorders>
            <w:hideMark/>
          </w:tcPr>
          <w:p w14:paraId="6C1F469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5</w:t>
            </w:r>
          </w:p>
        </w:tc>
        <w:tc>
          <w:tcPr>
            <w:tcW w:w="2037" w:type="dxa"/>
            <w:tcBorders>
              <w:top w:val="nil"/>
              <w:left w:val="nil"/>
              <w:bottom w:val="single" w:sz="12" w:space="0" w:color="auto"/>
              <w:right w:val="nil"/>
            </w:tcBorders>
            <w:hideMark/>
          </w:tcPr>
          <w:p w14:paraId="06E503D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single" w:sz="12" w:space="0" w:color="auto"/>
              <w:right w:val="nil"/>
            </w:tcBorders>
            <w:hideMark/>
          </w:tcPr>
          <w:p w14:paraId="1AD17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1061" w:type="dxa"/>
            <w:tcBorders>
              <w:top w:val="nil"/>
              <w:left w:val="nil"/>
              <w:bottom w:val="single" w:sz="12" w:space="0" w:color="auto"/>
              <w:right w:val="nil"/>
            </w:tcBorders>
          </w:tcPr>
          <w:p w14:paraId="71D28B30"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single" w:sz="12" w:space="0" w:color="auto"/>
              <w:right w:val="nil"/>
            </w:tcBorders>
            <w:hideMark/>
          </w:tcPr>
          <w:p w14:paraId="353299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single" w:sz="12" w:space="0" w:color="auto"/>
              <w:right w:val="nil"/>
            </w:tcBorders>
            <w:hideMark/>
          </w:tcPr>
          <w:p w14:paraId="7128BDE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新增时间</w:t>
            </w:r>
          </w:p>
        </w:tc>
      </w:tr>
    </w:tbl>
    <w:p w14:paraId="04A286FA" w14:textId="32FF5B34" w:rsidR="009A2952" w:rsidRDefault="00B14F05" w:rsidP="009A2952">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9A2952">
        <w:rPr>
          <w:rFonts w:ascii="宋体" w:hAnsi="宋体" w:cs="宋体" w:hint="eastAsia"/>
          <w:kern w:val="0"/>
        </w:rPr>
        <w:t>（</w:t>
      </w:r>
      <w:r w:rsidR="007C7A6A">
        <w:rPr>
          <w:rFonts w:ascii="宋体" w:hAnsi="宋体" w:cs="宋体"/>
          <w:kern w:val="0"/>
        </w:rPr>
        <w:t>2</w:t>
      </w:r>
      <w:r w:rsidR="009A2952">
        <w:rPr>
          <w:rFonts w:ascii="宋体" w:hAnsi="宋体" w:cs="宋体" w:hint="eastAsia"/>
          <w:kern w:val="0"/>
        </w:rPr>
        <w:t>）成绩信息表如表</w:t>
      </w:r>
      <w:r w:rsidR="009A2952">
        <w:rPr>
          <w:rFonts w:ascii="宋体" w:hAnsi="宋体" w:cs="宋体"/>
          <w:kern w:val="0"/>
        </w:rPr>
        <w:t>3-</w:t>
      </w:r>
      <w:r w:rsidR="00F10881">
        <w:rPr>
          <w:rFonts w:ascii="宋体" w:hAnsi="宋体" w:cs="宋体"/>
          <w:kern w:val="0"/>
        </w:rPr>
        <w:t>2</w:t>
      </w:r>
      <w:r w:rsidR="009A2952">
        <w:rPr>
          <w:rFonts w:ascii="宋体" w:hAnsi="宋体" w:cs="宋体" w:hint="eastAsia"/>
          <w:kern w:val="0"/>
        </w:rPr>
        <w:t>所示。</w:t>
      </w:r>
    </w:p>
    <w:p w14:paraId="5CAE7D3D" w14:textId="061BC6EB" w:rsidR="009A2952" w:rsidRPr="00317EF8" w:rsidRDefault="009A2952" w:rsidP="009A2952">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2</w:t>
      </w:r>
      <w:r>
        <w:rPr>
          <w:rFonts w:hint="eastAsia"/>
          <w:color w:val="000000"/>
          <w:sz w:val="21"/>
          <w:szCs w:val="22"/>
        </w:rPr>
        <w:t>成绩</w:t>
      </w:r>
      <w:r w:rsidRPr="00317EF8">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55"/>
        <w:gridCol w:w="2039"/>
        <w:gridCol w:w="1586"/>
        <w:gridCol w:w="1057"/>
        <w:gridCol w:w="1102"/>
        <w:gridCol w:w="2321"/>
      </w:tblGrid>
      <w:tr w:rsidR="00B14F05" w:rsidRPr="00B14F05" w14:paraId="4F7BEDCE" w14:textId="77777777" w:rsidTr="00801360">
        <w:tc>
          <w:tcPr>
            <w:tcW w:w="855" w:type="dxa"/>
            <w:tcBorders>
              <w:top w:val="single" w:sz="12" w:space="0" w:color="auto"/>
              <w:left w:val="nil"/>
              <w:bottom w:val="single" w:sz="2" w:space="0" w:color="auto"/>
              <w:right w:val="nil"/>
            </w:tcBorders>
            <w:shd w:val="clear" w:color="auto" w:fill="FFFFFF"/>
            <w:hideMark/>
          </w:tcPr>
          <w:p w14:paraId="681865F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9" w:type="dxa"/>
            <w:tcBorders>
              <w:top w:val="single" w:sz="12" w:space="0" w:color="auto"/>
              <w:left w:val="nil"/>
              <w:bottom w:val="single" w:sz="2" w:space="0" w:color="auto"/>
              <w:right w:val="nil"/>
            </w:tcBorders>
            <w:shd w:val="clear" w:color="auto" w:fill="FFFFFF"/>
            <w:hideMark/>
          </w:tcPr>
          <w:p w14:paraId="0B0D70B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DA9826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7" w:type="dxa"/>
            <w:tcBorders>
              <w:top w:val="single" w:sz="12" w:space="0" w:color="auto"/>
              <w:left w:val="nil"/>
              <w:bottom w:val="single" w:sz="2" w:space="0" w:color="auto"/>
              <w:right w:val="nil"/>
            </w:tcBorders>
            <w:shd w:val="clear" w:color="auto" w:fill="FFFFFF"/>
            <w:hideMark/>
          </w:tcPr>
          <w:p w14:paraId="0AFCA1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2" w:type="dxa"/>
            <w:tcBorders>
              <w:top w:val="single" w:sz="12" w:space="0" w:color="auto"/>
              <w:left w:val="nil"/>
              <w:bottom w:val="single" w:sz="2" w:space="0" w:color="auto"/>
              <w:right w:val="nil"/>
            </w:tcBorders>
            <w:shd w:val="clear" w:color="auto" w:fill="FFFFFF"/>
            <w:hideMark/>
          </w:tcPr>
          <w:p w14:paraId="18CD986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21" w:type="dxa"/>
            <w:tcBorders>
              <w:top w:val="single" w:sz="12" w:space="0" w:color="auto"/>
              <w:left w:val="nil"/>
              <w:bottom w:val="single" w:sz="2" w:space="0" w:color="auto"/>
              <w:right w:val="nil"/>
            </w:tcBorders>
            <w:shd w:val="clear" w:color="auto" w:fill="FFFFFF"/>
            <w:hideMark/>
          </w:tcPr>
          <w:p w14:paraId="225C71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09053D8B" w14:textId="77777777" w:rsidTr="00801360">
        <w:tc>
          <w:tcPr>
            <w:tcW w:w="855" w:type="dxa"/>
            <w:tcBorders>
              <w:top w:val="single" w:sz="2" w:space="0" w:color="auto"/>
              <w:left w:val="nil"/>
              <w:bottom w:val="nil"/>
              <w:right w:val="nil"/>
            </w:tcBorders>
            <w:hideMark/>
          </w:tcPr>
          <w:p w14:paraId="605EE6A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9" w:type="dxa"/>
            <w:tcBorders>
              <w:top w:val="single" w:sz="2" w:space="0" w:color="auto"/>
              <w:left w:val="nil"/>
              <w:bottom w:val="nil"/>
              <w:right w:val="nil"/>
            </w:tcBorders>
            <w:hideMark/>
          </w:tcPr>
          <w:p w14:paraId="33C3874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2AB8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single" w:sz="2" w:space="0" w:color="auto"/>
              <w:left w:val="nil"/>
              <w:bottom w:val="nil"/>
              <w:right w:val="nil"/>
            </w:tcBorders>
            <w:hideMark/>
          </w:tcPr>
          <w:p w14:paraId="54E534C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2" w:type="dxa"/>
            <w:tcBorders>
              <w:top w:val="single" w:sz="2" w:space="0" w:color="auto"/>
              <w:left w:val="nil"/>
              <w:bottom w:val="nil"/>
              <w:right w:val="nil"/>
            </w:tcBorders>
            <w:hideMark/>
          </w:tcPr>
          <w:p w14:paraId="7825A74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single" w:sz="2" w:space="0" w:color="auto"/>
              <w:left w:val="nil"/>
              <w:bottom w:val="nil"/>
              <w:right w:val="nil"/>
            </w:tcBorders>
            <w:hideMark/>
          </w:tcPr>
          <w:p w14:paraId="578E4BF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28F96AAE" w14:textId="77777777" w:rsidTr="00B7555A">
        <w:tc>
          <w:tcPr>
            <w:tcW w:w="855" w:type="dxa"/>
            <w:tcBorders>
              <w:top w:val="nil"/>
              <w:left w:val="nil"/>
              <w:bottom w:val="nil"/>
              <w:right w:val="nil"/>
            </w:tcBorders>
            <w:hideMark/>
          </w:tcPr>
          <w:p w14:paraId="4356B738" w14:textId="1268312E"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39" w:type="dxa"/>
            <w:tcBorders>
              <w:top w:val="nil"/>
              <w:left w:val="nil"/>
              <w:bottom w:val="nil"/>
              <w:right w:val="nil"/>
            </w:tcBorders>
            <w:hideMark/>
          </w:tcPr>
          <w:p w14:paraId="70BFC94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col_userid</w:t>
            </w:r>
          </w:p>
        </w:tc>
        <w:tc>
          <w:tcPr>
            <w:tcW w:w="1586" w:type="dxa"/>
            <w:tcBorders>
              <w:top w:val="nil"/>
              <w:left w:val="nil"/>
              <w:bottom w:val="nil"/>
              <w:right w:val="nil"/>
            </w:tcBorders>
            <w:hideMark/>
          </w:tcPr>
          <w:p w14:paraId="089A15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nil"/>
              <w:left w:val="nil"/>
              <w:bottom w:val="nil"/>
              <w:right w:val="nil"/>
            </w:tcBorders>
          </w:tcPr>
          <w:p w14:paraId="1A48945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6D6FC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517B14A" w14:textId="221BD6F4" w:rsidR="00B14F05" w:rsidRPr="001E69E4" w:rsidRDefault="00527B4B" w:rsidP="001E69E4">
            <w:pPr>
              <w:widowControl w:val="0"/>
              <w:snapToGrid w:val="0"/>
              <w:jc w:val="center"/>
              <w:rPr>
                <w:rFonts w:eastAsia="宋体"/>
                <w:sz w:val="21"/>
                <w:szCs w:val="32"/>
              </w:rPr>
            </w:pPr>
            <w:r>
              <w:rPr>
                <w:rFonts w:eastAsia="宋体" w:hint="eastAsia"/>
                <w:sz w:val="21"/>
                <w:szCs w:val="32"/>
              </w:rPr>
              <w:t>学生</w:t>
            </w:r>
            <w:r w:rsidR="00B14F05" w:rsidRPr="001E69E4">
              <w:rPr>
                <w:rFonts w:eastAsia="宋体" w:hint="eastAsia"/>
                <w:sz w:val="21"/>
                <w:szCs w:val="32"/>
              </w:rPr>
              <w:t>id</w:t>
            </w:r>
          </w:p>
        </w:tc>
      </w:tr>
      <w:tr w:rsidR="00B14F05" w:rsidRPr="00B14F05" w14:paraId="72CBD918" w14:textId="77777777" w:rsidTr="00B7555A">
        <w:tc>
          <w:tcPr>
            <w:tcW w:w="855" w:type="dxa"/>
            <w:tcBorders>
              <w:top w:val="nil"/>
              <w:left w:val="nil"/>
              <w:bottom w:val="nil"/>
              <w:right w:val="nil"/>
            </w:tcBorders>
            <w:hideMark/>
          </w:tcPr>
          <w:p w14:paraId="60B3D0E5" w14:textId="4AF9428D" w:rsidR="00B14F05" w:rsidRPr="001E69E4" w:rsidRDefault="00FF005C" w:rsidP="001E69E4">
            <w:pPr>
              <w:widowControl w:val="0"/>
              <w:snapToGrid w:val="0"/>
              <w:jc w:val="center"/>
              <w:rPr>
                <w:rFonts w:eastAsia="宋体"/>
                <w:sz w:val="21"/>
                <w:szCs w:val="32"/>
              </w:rPr>
            </w:pPr>
            <w:r>
              <w:rPr>
                <w:rFonts w:eastAsia="宋体" w:hint="eastAsia"/>
                <w:sz w:val="21"/>
                <w:szCs w:val="32"/>
              </w:rPr>
              <w:t>3</w:t>
            </w:r>
          </w:p>
        </w:tc>
        <w:tc>
          <w:tcPr>
            <w:tcW w:w="2039" w:type="dxa"/>
            <w:tcBorders>
              <w:top w:val="nil"/>
              <w:left w:val="nil"/>
              <w:bottom w:val="nil"/>
              <w:right w:val="nil"/>
            </w:tcBorders>
            <w:hideMark/>
          </w:tcPr>
          <w:p w14:paraId="6D61DE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col_picture</w:t>
            </w:r>
          </w:p>
        </w:tc>
        <w:tc>
          <w:tcPr>
            <w:tcW w:w="1586" w:type="dxa"/>
            <w:tcBorders>
              <w:top w:val="nil"/>
              <w:left w:val="nil"/>
              <w:bottom w:val="nil"/>
              <w:right w:val="nil"/>
            </w:tcBorders>
            <w:hideMark/>
          </w:tcPr>
          <w:p w14:paraId="5E980242" w14:textId="320227E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nil"/>
              <w:right w:val="nil"/>
            </w:tcBorders>
          </w:tcPr>
          <w:p w14:paraId="089B830F"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50FF8B3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68BF891" w14:textId="2FF5C18B" w:rsidR="00B14F05" w:rsidRPr="001E69E4" w:rsidRDefault="00527B4B" w:rsidP="001E69E4">
            <w:pPr>
              <w:widowControl w:val="0"/>
              <w:snapToGrid w:val="0"/>
              <w:jc w:val="center"/>
              <w:rPr>
                <w:rFonts w:eastAsia="宋体"/>
                <w:sz w:val="21"/>
                <w:szCs w:val="32"/>
              </w:rPr>
            </w:pPr>
            <w:r>
              <w:rPr>
                <w:rFonts w:eastAsia="宋体" w:hint="eastAsia"/>
                <w:sz w:val="21"/>
                <w:szCs w:val="32"/>
              </w:rPr>
              <w:t>课程</w:t>
            </w:r>
          </w:p>
        </w:tc>
      </w:tr>
      <w:tr w:rsidR="00B14F05" w:rsidRPr="00B14F05" w14:paraId="3EDDA26F" w14:textId="77777777" w:rsidTr="00B7555A">
        <w:tc>
          <w:tcPr>
            <w:tcW w:w="855" w:type="dxa"/>
            <w:tcBorders>
              <w:top w:val="nil"/>
              <w:left w:val="nil"/>
              <w:bottom w:val="single" w:sz="12" w:space="0" w:color="auto"/>
              <w:right w:val="nil"/>
            </w:tcBorders>
            <w:hideMark/>
          </w:tcPr>
          <w:p w14:paraId="2DF585E3" w14:textId="248DE7AD"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039" w:type="dxa"/>
            <w:tcBorders>
              <w:top w:val="nil"/>
              <w:left w:val="nil"/>
              <w:bottom w:val="single" w:sz="12" w:space="0" w:color="auto"/>
              <w:right w:val="nil"/>
            </w:tcBorders>
            <w:hideMark/>
          </w:tcPr>
          <w:p w14:paraId="3F1E2E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col_inteltype</w:t>
            </w:r>
          </w:p>
        </w:tc>
        <w:tc>
          <w:tcPr>
            <w:tcW w:w="1586" w:type="dxa"/>
            <w:tcBorders>
              <w:top w:val="nil"/>
              <w:left w:val="nil"/>
              <w:bottom w:val="single" w:sz="12" w:space="0" w:color="auto"/>
              <w:right w:val="nil"/>
            </w:tcBorders>
            <w:hideMark/>
          </w:tcPr>
          <w:p w14:paraId="03E436B1" w14:textId="264146D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single" w:sz="12" w:space="0" w:color="auto"/>
              <w:right w:val="nil"/>
            </w:tcBorders>
          </w:tcPr>
          <w:p w14:paraId="6512E68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single" w:sz="12" w:space="0" w:color="auto"/>
              <w:right w:val="nil"/>
            </w:tcBorders>
            <w:hideMark/>
          </w:tcPr>
          <w:p w14:paraId="2123057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21" w:type="dxa"/>
            <w:tcBorders>
              <w:top w:val="nil"/>
              <w:left w:val="nil"/>
              <w:bottom w:val="single" w:sz="12" w:space="0" w:color="auto"/>
              <w:right w:val="nil"/>
            </w:tcBorders>
            <w:hideMark/>
          </w:tcPr>
          <w:p w14:paraId="57965F94" w14:textId="39553F73" w:rsidR="00B14F05" w:rsidRPr="001E69E4" w:rsidRDefault="00B9454B" w:rsidP="001E69E4">
            <w:pPr>
              <w:widowControl w:val="0"/>
              <w:snapToGrid w:val="0"/>
              <w:jc w:val="center"/>
              <w:rPr>
                <w:rFonts w:eastAsia="宋体"/>
                <w:sz w:val="21"/>
                <w:szCs w:val="32"/>
              </w:rPr>
            </w:pPr>
            <w:r>
              <w:rPr>
                <w:rFonts w:eastAsia="宋体" w:hint="eastAsia"/>
                <w:sz w:val="21"/>
                <w:szCs w:val="32"/>
              </w:rPr>
              <w:t>成绩</w:t>
            </w:r>
          </w:p>
        </w:tc>
      </w:tr>
    </w:tbl>
    <w:p w14:paraId="44285DFD" w14:textId="3B3A986A" w:rsidR="00B14F05" w:rsidRPr="00CA52AA" w:rsidRDefault="00B14F05" w:rsidP="00CA52AA">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CA52AA" w:rsidRPr="00B14F05">
        <w:rPr>
          <w:rFonts w:ascii="等线" w:eastAsia="等线" w:hAnsi="等线" w:hint="eastAsia"/>
          <w:sz w:val="21"/>
          <w:szCs w:val="21"/>
        </w:rPr>
        <w:t xml:space="preserve"> </w:t>
      </w:r>
      <w:r w:rsidR="00CA52AA">
        <w:rPr>
          <w:rFonts w:ascii="宋体" w:hAnsi="宋体" w:cs="宋体" w:hint="eastAsia"/>
          <w:kern w:val="0"/>
        </w:rPr>
        <w:t>（</w:t>
      </w:r>
      <w:r w:rsidR="00CA52AA">
        <w:rPr>
          <w:rFonts w:ascii="宋体" w:hAnsi="宋体" w:cs="宋体"/>
          <w:kern w:val="0"/>
        </w:rPr>
        <w:t>3</w:t>
      </w:r>
      <w:r w:rsidR="00CA52AA">
        <w:rPr>
          <w:rFonts w:ascii="宋体" w:hAnsi="宋体" w:cs="宋体" w:hint="eastAsia"/>
          <w:kern w:val="0"/>
        </w:rPr>
        <w:t>）课程信息表如表</w:t>
      </w:r>
      <w:r w:rsidR="00CA52AA">
        <w:rPr>
          <w:rFonts w:ascii="宋体" w:hAnsi="宋体" w:cs="宋体"/>
          <w:kern w:val="0"/>
        </w:rPr>
        <w:t>3-3</w:t>
      </w:r>
      <w:r w:rsidR="00CA52AA">
        <w:rPr>
          <w:rFonts w:ascii="宋体" w:hAnsi="宋体" w:cs="宋体" w:hint="eastAsia"/>
          <w:kern w:val="0"/>
        </w:rPr>
        <w:t>所示</w:t>
      </w:r>
    </w:p>
    <w:p w14:paraId="0768D7E8" w14:textId="4C630530" w:rsidR="00CA52AA" w:rsidRPr="00317EF8" w:rsidRDefault="00CA52AA" w:rsidP="00CA52AA">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3</w:t>
      </w:r>
      <w:r>
        <w:rPr>
          <w:rFonts w:hint="eastAsia"/>
          <w:color w:val="000000"/>
          <w:sz w:val="21"/>
          <w:szCs w:val="22"/>
        </w:rPr>
        <w:t>课程信息表</w:t>
      </w:r>
    </w:p>
    <w:tbl>
      <w:tblPr>
        <w:tblStyle w:val="49"/>
        <w:tblW w:w="8960" w:type="dxa"/>
        <w:tblInd w:w="0" w:type="dxa"/>
        <w:tblLook w:val="04A0" w:firstRow="1" w:lastRow="0" w:firstColumn="1" w:lastColumn="0" w:noHBand="0" w:noVBand="1"/>
      </w:tblPr>
      <w:tblGrid>
        <w:gridCol w:w="797"/>
        <w:gridCol w:w="2586"/>
        <w:gridCol w:w="1586"/>
        <w:gridCol w:w="960"/>
        <w:gridCol w:w="133"/>
        <w:gridCol w:w="883"/>
        <w:gridCol w:w="2015"/>
      </w:tblGrid>
      <w:tr w:rsidR="00B14F05" w:rsidRPr="00B14F05" w14:paraId="7B42B774" w14:textId="77777777" w:rsidTr="00801360">
        <w:tc>
          <w:tcPr>
            <w:tcW w:w="797" w:type="dxa"/>
            <w:tcBorders>
              <w:top w:val="single" w:sz="12" w:space="0" w:color="auto"/>
              <w:left w:val="nil"/>
              <w:bottom w:val="single" w:sz="2" w:space="0" w:color="auto"/>
              <w:right w:val="nil"/>
            </w:tcBorders>
            <w:shd w:val="clear" w:color="auto" w:fill="FFFFFF"/>
            <w:hideMark/>
          </w:tcPr>
          <w:p w14:paraId="3825DC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1F7918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03BEFDC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93" w:type="dxa"/>
            <w:gridSpan w:val="2"/>
            <w:tcBorders>
              <w:top w:val="single" w:sz="12" w:space="0" w:color="auto"/>
              <w:left w:val="nil"/>
              <w:bottom w:val="single" w:sz="2" w:space="0" w:color="auto"/>
              <w:right w:val="nil"/>
            </w:tcBorders>
            <w:shd w:val="clear" w:color="auto" w:fill="FFFFFF"/>
            <w:hideMark/>
          </w:tcPr>
          <w:p w14:paraId="511A19B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883" w:type="dxa"/>
            <w:tcBorders>
              <w:top w:val="single" w:sz="12" w:space="0" w:color="auto"/>
              <w:left w:val="nil"/>
              <w:bottom w:val="single" w:sz="2" w:space="0" w:color="auto"/>
              <w:right w:val="nil"/>
            </w:tcBorders>
            <w:shd w:val="clear" w:color="auto" w:fill="FFFFFF"/>
            <w:hideMark/>
          </w:tcPr>
          <w:p w14:paraId="7159C00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1B287CA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18226438" w14:textId="77777777" w:rsidTr="00801360">
        <w:tc>
          <w:tcPr>
            <w:tcW w:w="797" w:type="dxa"/>
            <w:tcBorders>
              <w:top w:val="single" w:sz="2" w:space="0" w:color="auto"/>
              <w:left w:val="nil"/>
              <w:bottom w:val="nil"/>
              <w:right w:val="nil"/>
            </w:tcBorders>
            <w:hideMark/>
          </w:tcPr>
          <w:p w14:paraId="4984E4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0A3D5E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5F5A5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3818E55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gridSpan w:val="2"/>
            <w:tcBorders>
              <w:top w:val="single" w:sz="2" w:space="0" w:color="auto"/>
              <w:left w:val="nil"/>
              <w:bottom w:val="nil"/>
              <w:right w:val="nil"/>
            </w:tcBorders>
            <w:hideMark/>
          </w:tcPr>
          <w:p w14:paraId="2E23F81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34F0E23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2CE6402" w14:textId="77777777" w:rsidTr="00B7555A">
        <w:tc>
          <w:tcPr>
            <w:tcW w:w="797" w:type="dxa"/>
            <w:tcBorders>
              <w:top w:val="nil"/>
              <w:left w:val="nil"/>
              <w:bottom w:val="nil"/>
              <w:right w:val="nil"/>
            </w:tcBorders>
            <w:hideMark/>
          </w:tcPr>
          <w:p w14:paraId="7A6B79D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586" w:type="dxa"/>
            <w:tcBorders>
              <w:top w:val="nil"/>
              <w:left w:val="nil"/>
              <w:bottom w:val="nil"/>
              <w:right w:val="nil"/>
            </w:tcBorders>
            <w:hideMark/>
          </w:tcPr>
          <w:p w14:paraId="082DB0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nil"/>
              <w:right w:val="nil"/>
            </w:tcBorders>
            <w:hideMark/>
          </w:tcPr>
          <w:p w14:paraId="5BE3986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960" w:type="dxa"/>
            <w:tcBorders>
              <w:top w:val="nil"/>
              <w:left w:val="nil"/>
              <w:bottom w:val="nil"/>
              <w:right w:val="nil"/>
            </w:tcBorders>
          </w:tcPr>
          <w:p w14:paraId="4559DC7D"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236C8F0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16B82E2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创建时间</w:t>
            </w:r>
          </w:p>
        </w:tc>
      </w:tr>
      <w:tr w:rsidR="00B14F05" w:rsidRPr="00B14F05" w14:paraId="58D8D24A" w14:textId="77777777" w:rsidTr="00B7555A">
        <w:tc>
          <w:tcPr>
            <w:tcW w:w="797" w:type="dxa"/>
            <w:tcBorders>
              <w:top w:val="nil"/>
              <w:left w:val="nil"/>
              <w:bottom w:val="nil"/>
              <w:right w:val="nil"/>
            </w:tcBorders>
            <w:hideMark/>
          </w:tcPr>
          <w:p w14:paraId="32DF67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586" w:type="dxa"/>
            <w:tcBorders>
              <w:top w:val="nil"/>
              <w:left w:val="nil"/>
              <w:bottom w:val="nil"/>
              <w:right w:val="nil"/>
            </w:tcBorders>
            <w:hideMark/>
          </w:tcPr>
          <w:p w14:paraId="3F855FD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7ABAB409" w14:textId="76364E8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799C3EA"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10FDD19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745E185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4AF94918" w14:textId="77777777" w:rsidTr="00B7555A">
        <w:tc>
          <w:tcPr>
            <w:tcW w:w="797" w:type="dxa"/>
            <w:tcBorders>
              <w:top w:val="nil"/>
              <w:left w:val="nil"/>
              <w:bottom w:val="nil"/>
              <w:right w:val="nil"/>
            </w:tcBorders>
            <w:hideMark/>
          </w:tcPr>
          <w:p w14:paraId="22DCF1EC" w14:textId="03F93F47"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139A20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6B09E8B1" w14:textId="23B34A8D"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7630BBB1"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469D7CF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22D11AA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646203" w14:textId="77777777" w:rsidTr="00B7555A">
        <w:tc>
          <w:tcPr>
            <w:tcW w:w="797" w:type="dxa"/>
            <w:tcBorders>
              <w:top w:val="nil"/>
              <w:left w:val="nil"/>
              <w:bottom w:val="single" w:sz="12" w:space="0" w:color="auto"/>
              <w:right w:val="nil"/>
            </w:tcBorders>
            <w:hideMark/>
          </w:tcPr>
          <w:p w14:paraId="45A38CF3" w14:textId="0AFC4E66" w:rsidR="00B14F05" w:rsidRPr="001E69E4" w:rsidRDefault="00FF005C"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2E6313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col_shhf</w:t>
            </w:r>
          </w:p>
        </w:tc>
        <w:tc>
          <w:tcPr>
            <w:tcW w:w="1586" w:type="dxa"/>
            <w:tcBorders>
              <w:top w:val="nil"/>
              <w:left w:val="nil"/>
              <w:bottom w:val="single" w:sz="12" w:space="0" w:color="auto"/>
              <w:right w:val="nil"/>
            </w:tcBorders>
            <w:hideMark/>
          </w:tcPr>
          <w:p w14:paraId="2A0245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960" w:type="dxa"/>
            <w:tcBorders>
              <w:top w:val="nil"/>
              <w:left w:val="nil"/>
              <w:bottom w:val="single" w:sz="12" w:space="0" w:color="auto"/>
              <w:right w:val="nil"/>
            </w:tcBorders>
          </w:tcPr>
          <w:p w14:paraId="3431E824"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single" w:sz="12" w:space="0" w:color="auto"/>
              <w:right w:val="nil"/>
            </w:tcBorders>
            <w:hideMark/>
          </w:tcPr>
          <w:p w14:paraId="79A38B5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12254F6A" w14:textId="3534A82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审核</w:t>
            </w:r>
          </w:p>
        </w:tc>
      </w:tr>
    </w:tbl>
    <w:p w14:paraId="5DCDDAF2" w14:textId="7FA2F638" w:rsidR="00B14F05" w:rsidRPr="00B94B80" w:rsidRDefault="00B94B80" w:rsidP="00B94B80">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Pr>
          <w:rFonts w:ascii="宋体" w:hAnsi="宋体" w:cs="宋体" w:hint="eastAsia"/>
          <w:kern w:val="0"/>
        </w:rPr>
        <w:t>（</w:t>
      </w:r>
      <w:r>
        <w:rPr>
          <w:rFonts w:ascii="宋体" w:hAnsi="宋体" w:cs="宋体"/>
          <w:kern w:val="0"/>
        </w:rPr>
        <w:t>4</w:t>
      </w:r>
      <w:r>
        <w:rPr>
          <w:rFonts w:ascii="宋体" w:hAnsi="宋体" w:cs="宋体" w:hint="eastAsia"/>
          <w:kern w:val="0"/>
        </w:rPr>
        <w:t>）考试信息表如表</w:t>
      </w:r>
      <w:r>
        <w:rPr>
          <w:rFonts w:ascii="宋体" w:hAnsi="宋体" w:cs="宋体"/>
          <w:kern w:val="0"/>
        </w:rPr>
        <w:t>3-4</w:t>
      </w:r>
      <w:r>
        <w:rPr>
          <w:rFonts w:ascii="宋体" w:hAnsi="宋体" w:cs="宋体" w:hint="eastAsia"/>
          <w:kern w:val="0"/>
        </w:rPr>
        <w:t>所示</w:t>
      </w:r>
    </w:p>
    <w:p w14:paraId="7CA24C1B" w14:textId="2BCA015C" w:rsidR="00B94B80" w:rsidRPr="00317EF8"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4</w:t>
      </w:r>
      <w:r>
        <w:rPr>
          <w:rFonts w:hint="eastAsia"/>
          <w:color w:val="000000"/>
          <w:sz w:val="21"/>
          <w:szCs w:val="22"/>
        </w:rPr>
        <w:t>考试信息表</w:t>
      </w:r>
    </w:p>
    <w:tbl>
      <w:tblPr>
        <w:tblStyle w:val="49"/>
        <w:tblW w:w="8960" w:type="dxa"/>
        <w:tblInd w:w="0" w:type="dxa"/>
        <w:tblLook w:val="04A0" w:firstRow="1" w:lastRow="0" w:firstColumn="1" w:lastColumn="0" w:noHBand="0" w:noVBand="1"/>
      </w:tblPr>
      <w:tblGrid>
        <w:gridCol w:w="797"/>
        <w:gridCol w:w="2586"/>
        <w:gridCol w:w="1586"/>
        <w:gridCol w:w="960"/>
        <w:gridCol w:w="1016"/>
        <w:gridCol w:w="2015"/>
      </w:tblGrid>
      <w:tr w:rsidR="00B14F05" w:rsidRPr="00B14F05" w14:paraId="55FC8115" w14:textId="77777777" w:rsidTr="00801360">
        <w:tc>
          <w:tcPr>
            <w:tcW w:w="797" w:type="dxa"/>
            <w:tcBorders>
              <w:top w:val="single" w:sz="12" w:space="0" w:color="auto"/>
              <w:left w:val="nil"/>
              <w:bottom w:val="single" w:sz="2" w:space="0" w:color="auto"/>
              <w:right w:val="nil"/>
            </w:tcBorders>
            <w:shd w:val="clear" w:color="auto" w:fill="FFFFFF"/>
            <w:hideMark/>
          </w:tcPr>
          <w:p w14:paraId="0C51B74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35EFF9E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251E8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960" w:type="dxa"/>
            <w:tcBorders>
              <w:top w:val="single" w:sz="12" w:space="0" w:color="auto"/>
              <w:left w:val="nil"/>
              <w:bottom w:val="single" w:sz="2" w:space="0" w:color="auto"/>
              <w:right w:val="nil"/>
            </w:tcBorders>
            <w:shd w:val="clear" w:color="auto" w:fill="FFFFFF"/>
            <w:hideMark/>
          </w:tcPr>
          <w:p w14:paraId="2B4701D1" w14:textId="72DE20A2" w:rsidR="00B14F05" w:rsidRPr="001E69E4" w:rsidRDefault="00B7555A" w:rsidP="001E69E4">
            <w:pPr>
              <w:widowControl w:val="0"/>
              <w:snapToGrid w:val="0"/>
              <w:jc w:val="center"/>
              <w:rPr>
                <w:rFonts w:eastAsia="宋体"/>
                <w:sz w:val="21"/>
                <w:szCs w:val="32"/>
              </w:rPr>
            </w:pPr>
            <w:r>
              <w:rPr>
                <w:rFonts w:eastAsia="宋体" w:hint="eastAsia"/>
                <w:sz w:val="21"/>
                <w:szCs w:val="32"/>
              </w:rPr>
              <w:t>非主</w:t>
            </w:r>
            <w:r w:rsidR="00B14F05" w:rsidRPr="001E69E4">
              <w:rPr>
                <w:rFonts w:eastAsia="宋体" w:hint="eastAsia"/>
                <w:sz w:val="21"/>
                <w:szCs w:val="32"/>
              </w:rPr>
              <w:t>键</w:t>
            </w:r>
          </w:p>
        </w:tc>
        <w:tc>
          <w:tcPr>
            <w:tcW w:w="1016" w:type="dxa"/>
            <w:tcBorders>
              <w:top w:val="single" w:sz="12" w:space="0" w:color="auto"/>
              <w:left w:val="nil"/>
              <w:bottom w:val="single" w:sz="2" w:space="0" w:color="auto"/>
              <w:right w:val="nil"/>
            </w:tcBorders>
            <w:shd w:val="clear" w:color="auto" w:fill="FFFFFF"/>
            <w:hideMark/>
          </w:tcPr>
          <w:p w14:paraId="5E1D755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2B2C1A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7F16ED72" w14:textId="77777777" w:rsidTr="00801360">
        <w:tc>
          <w:tcPr>
            <w:tcW w:w="797" w:type="dxa"/>
            <w:tcBorders>
              <w:top w:val="single" w:sz="2" w:space="0" w:color="auto"/>
              <w:left w:val="nil"/>
              <w:bottom w:val="nil"/>
              <w:right w:val="nil"/>
            </w:tcBorders>
            <w:hideMark/>
          </w:tcPr>
          <w:p w14:paraId="52F0E2E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7E3DEE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28E5D1B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13AA3B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tcBorders>
              <w:top w:val="single" w:sz="2" w:space="0" w:color="auto"/>
              <w:left w:val="nil"/>
              <w:bottom w:val="nil"/>
              <w:right w:val="nil"/>
            </w:tcBorders>
            <w:hideMark/>
          </w:tcPr>
          <w:p w14:paraId="04B7CE4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1A7113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6AD1BE1D" w14:textId="77777777" w:rsidTr="00B7555A">
        <w:tc>
          <w:tcPr>
            <w:tcW w:w="797" w:type="dxa"/>
            <w:tcBorders>
              <w:top w:val="nil"/>
              <w:left w:val="nil"/>
              <w:bottom w:val="nil"/>
              <w:right w:val="nil"/>
            </w:tcBorders>
            <w:hideMark/>
          </w:tcPr>
          <w:p w14:paraId="3D1BDD92" w14:textId="58F0D0C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586" w:type="dxa"/>
            <w:tcBorders>
              <w:top w:val="nil"/>
              <w:left w:val="nil"/>
              <w:bottom w:val="nil"/>
              <w:right w:val="nil"/>
            </w:tcBorders>
            <w:hideMark/>
          </w:tcPr>
          <w:p w14:paraId="711009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0F54B632" w14:textId="19A3C7E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3FDE62F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5187B6E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5E7FE06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63F09797" w14:textId="77777777" w:rsidTr="00B7555A">
        <w:tc>
          <w:tcPr>
            <w:tcW w:w="797" w:type="dxa"/>
            <w:tcBorders>
              <w:top w:val="nil"/>
              <w:left w:val="nil"/>
              <w:bottom w:val="nil"/>
              <w:right w:val="nil"/>
            </w:tcBorders>
            <w:hideMark/>
          </w:tcPr>
          <w:p w14:paraId="0B775CCB" w14:textId="499E38CD"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586" w:type="dxa"/>
            <w:tcBorders>
              <w:top w:val="nil"/>
              <w:left w:val="nil"/>
              <w:bottom w:val="nil"/>
              <w:right w:val="nil"/>
            </w:tcBorders>
            <w:hideMark/>
          </w:tcPr>
          <w:p w14:paraId="7D2F8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col_zuoyemingcheng</w:t>
            </w:r>
          </w:p>
        </w:tc>
        <w:tc>
          <w:tcPr>
            <w:tcW w:w="1586" w:type="dxa"/>
            <w:tcBorders>
              <w:top w:val="nil"/>
              <w:left w:val="nil"/>
              <w:bottom w:val="nil"/>
              <w:right w:val="nil"/>
            </w:tcBorders>
            <w:hideMark/>
          </w:tcPr>
          <w:p w14:paraId="245E96FC" w14:textId="32657F12"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5BD301E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48FD229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322581C8" w14:textId="3116D730" w:rsidR="00B14F05" w:rsidRPr="001E69E4" w:rsidRDefault="00635E96" w:rsidP="001E69E4">
            <w:pPr>
              <w:widowControl w:val="0"/>
              <w:snapToGrid w:val="0"/>
              <w:jc w:val="center"/>
              <w:rPr>
                <w:rFonts w:eastAsia="宋体"/>
                <w:sz w:val="21"/>
                <w:szCs w:val="32"/>
              </w:rPr>
            </w:pPr>
            <w:r w:rsidRPr="001E69E4">
              <w:rPr>
                <w:rFonts w:eastAsia="宋体" w:hint="eastAsia"/>
                <w:sz w:val="21"/>
                <w:szCs w:val="32"/>
              </w:rPr>
              <w:t>考试</w:t>
            </w:r>
            <w:r w:rsidR="00B14F05" w:rsidRPr="001E69E4">
              <w:rPr>
                <w:rFonts w:eastAsia="宋体" w:hint="eastAsia"/>
                <w:sz w:val="21"/>
                <w:szCs w:val="32"/>
              </w:rPr>
              <w:t>名称</w:t>
            </w:r>
          </w:p>
        </w:tc>
      </w:tr>
      <w:tr w:rsidR="00B14F05" w:rsidRPr="00B14F05" w14:paraId="3C47E1AD" w14:textId="77777777" w:rsidTr="00B7555A">
        <w:tc>
          <w:tcPr>
            <w:tcW w:w="797" w:type="dxa"/>
            <w:tcBorders>
              <w:top w:val="nil"/>
              <w:left w:val="nil"/>
              <w:bottom w:val="nil"/>
              <w:right w:val="nil"/>
            </w:tcBorders>
            <w:hideMark/>
          </w:tcPr>
          <w:p w14:paraId="3F2BF94F" w14:textId="6BFB813B" w:rsidR="00B14F05" w:rsidRPr="001E69E4" w:rsidRDefault="00447146"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5081E2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col_xuehao</w:t>
            </w:r>
          </w:p>
        </w:tc>
        <w:tc>
          <w:tcPr>
            <w:tcW w:w="1586" w:type="dxa"/>
            <w:tcBorders>
              <w:top w:val="nil"/>
              <w:left w:val="nil"/>
              <w:bottom w:val="nil"/>
              <w:right w:val="nil"/>
            </w:tcBorders>
            <w:hideMark/>
          </w:tcPr>
          <w:p w14:paraId="73785D9B" w14:textId="74872114"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FF005C">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BABF50C"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3EE4C3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6927F0A5" w14:textId="08158A99" w:rsidR="00B14F05" w:rsidRPr="001E69E4" w:rsidRDefault="00FF005C" w:rsidP="001E69E4">
            <w:pPr>
              <w:widowControl w:val="0"/>
              <w:snapToGrid w:val="0"/>
              <w:jc w:val="center"/>
              <w:rPr>
                <w:rFonts w:eastAsia="宋体"/>
                <w:sz w:val="21"/>
                <w:szCs w:val="32"/>
              </w:rPr>
            </w:pPr>
            <w:r>
              <w:rPr>
                <w:rFonts w:eastAsia="宋体" w:hint="eastAsia"/>
                <w:sz w:val="21"/>
                <w:szCs w:val="32"/>
              </w:rPr>
              <w:t>考试时间</w:t>
            </w:r>
          </w:p>
        </w:tc>
      </w:tr>
      <w:tr w:rsidR="00B14F05" w:rsidRPr="00B14F05" w14:paraId="4C3F3339" w14:textId="77777777" w:rsidTr="00B7555A">
        <w:tc>
          <w:tcPr>
            <w:tcW w:w="797" w:type="dxa"/>
            <w:tcBorders>
              <w:top w:val="nil"/>
              <w:left w:val="nil"/>
              <w:bottom w:val="single" w:sz="12" w:space="0" w:color="auto"/>
              <w:right w:val="nil"/>
            </w:tcBorders>
            <w:hideMark/>
          </w:tcPr>
          <w:p w14:paraId="2CA98DBB" w14:textId="65072AB8" w:rsidR="00B14F05" w:rsidRPr="001E69E4" w:rsidRDefault="00447146"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7FAEF74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col_xueshengxingming</w:t>
            </w:r>
          </w:p>
        </w:tc>
        <w:tc>
          <w:tcPr>
            <w:tcW w:w="1586" w:type="dxa"/>
            <w:tcBorders>
              <w:top w:val="nil"/>
              <w:left w:val="nil"/>
              <w:bottom w:val="single" w:sz="12" w:space="0" w:color="auto"/>
              <w:right w:val="nil"/>
            </w:tcBorders>
            <w:hideMark/>
          </w:tcPr>
          <w:p w14:paraId="76514F68" w14:textId="7DDDA65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single" w:sz="12" w:space="0" w:color="auto"/>
              <w:right w:val="nil"/>
            </w:tcBorders>
          </w:tcPr>
          <w:p w14:paraId="2860494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single" w:sz="12" w:space="0" w:color="auto"/>
              <w:right w:val="nil"/>
            </w:tcBorders>
            <w:hideMark/>
          </w:tcPr>
          <w:p w14:paraId="10E83C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38706E2B" w14:textId="39F1DD4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学生</w:t>
            </w:r>
          </w:p>
        </w:tc>
      </w:tr>
    </w:tbl>
    <w:p w14:paraId="04A2D4E3" w14:textId="47EDAAD0" w:rsidR="00B14F05" w:rsidRPr="00EB59E3" w:rsidRDefault="00B94B80" w:rsidP="00EB59E3">
      <w:pPr>
        <w:widowControl w:val="0"/>
        <w:spacing w:line="360" w:lineRule="auto"/>
        <w:ind w:firstLineChars="200" w:firstLine="480"/>
        <w:jc w:val="both"/>
        <w:rPr>
          <w:rFonts w:ascii="宋体" w:hAnsi="宋体"/>
        </w:rPr>
      </w:pPr>
      <w:r w:rsidRPr="00EB59E3">
        <w:rPr>
          <w:rFonts w:ascii="宋体" w:hAnsi="宋体" w:hint="eastAsia"/>
        </w:rPr>
        <w:t>（5）公告信息表如表</w:t>
      </w:r>
      <w:r w:rsidRPr="00EB59E3">
        <w:rPr>
          <w:rFonts w:ascii="宋体" w:hAnsi="宋体"/>
        </w:rPr>
        <w:t>3-</w:t>
      </w:r>
      <w:r w:rsidR="008C0356">
        <w:rPr>
          <w:rFonts w:ascii="宋体" w:hAnsi="宋体"/>
        </w:rPr>
        <w:t>5</w:t>
      </w:r>
      <w:r w:rsidRPr="00EB59E3">
        <w:rPr>
          <w:rFonts w:ascii="宋体" w:hAnsi="宋体" w:hint="eastAsia"/>
        </w:rPr>
        <w:t>所示</w:t>
      </w:r>
    </w:p>
    <w:p w14:paraId="2777E5B8" w14:textId="78BC13DC" w:rsidR="00B94B80" w:rsidRPr="00B94B80"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5</w:t>
      </w:r>
      <w:r>
        <w:rPr>
          <w:rFonts w:hint="eastAsia"/>
          <w:color w:val="000000"/>
          <w:sz w:val="21"/>
          <w:szCs w:val="22"/>
        </w:rPr>
        <w:t>公告信息表</w:t>
      </w:r>
    </w:p>
    <w:tbl>
      <w:tblPr>
        <w:tblStyle w:val="49"/>
        <w:tblW w:w="8960" w:type="dxa"/>
        <w:tblInd w:w="0" w:type="dxa"/>
        <w:tblLook w:val="04A0" w:firstRow="1" w:lastRow="0" w:firstColumn="1" w:lastColumn="0" w:noHBand="0" w:noVBand="1"/>
      </w:tblPr>
      <w:tblGrid>
        <w:gridCol w:w="856"/>
        <w:gridCol w:w="2049"/>
        <w:gridCol w:w="1586"/>
        <w:gridCol w:w="1058"/>
        <w:gridCol w:w="1103"/>
        <w:gridCol w:w="2308"/>
      </w:tblGrid>
      <w:tr w:rsidR="00B14F05" w:rsidRPr="00B14F05" w14:paraId="747ADF75" w14:textId="77777777" w:rsidTr="00801360">
        <w:tc>
          <w:tcPr>
            <w:tcW w:w="856" w:type="dxa"/>
            <w:tcBorders>
              <w:top w:val="single" w:sz="12" w:space="0" w:color="auto"/>
              <w:left w:val="nil"/>
              <w:bottom w:val="single" w:sz="2" w:space="0" w:color="auto"/>
              <w:right w:val="nil"/>
            </w:tcBorders>
            <w:shd w:val="clear" w:color="auto" w:fill="FFFFFF"/>
            <w:hideMark/>
          </w:tcPr>
          <w:p w14:paraId="75CDAAB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49" w:type="dxa"/>
            <w:tcBorders>
              <w:top w:val="single" w:sz="12" w:space="0" w:color="auto"/>
              <w:left w:val="nil"/>
              <w:bottom w:val="single" w:sz="2" w:space="0" w:color="auto"/>
              <w:right w:val="nil"/>
            </w:tcBorders>
            <w:shd w:val="clear" w:color="auto" w:fill="FFFFFF"/>
            <w:hideMark/>
          </w:tcPr>
          <w:p w14:paraId="6E1ABBF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2A9E7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8" w:type="dxa"/>
            <w:tcBorders>
              <w:top w:val="single" w:sz="12" w:space="0" w:color="auto"/>
              <w:left w:val="nil"/>
              <w:bottom w:val="single" w:sz="2" w:space="0" w:color="auto"/>
              <w:right w:val="nil"/>
            </w:tcBorders>
            <w:shd w:val="clear" w:color="auto" w:fill="FFFFFF"/>
            <w:hideMark/>
          </w:tcPr>
          <w:p w14:paraId="1B1920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3" w:type="dxa"/>
            <w:tcBorders>
              <w:top w:val="single" w:sz="12" w:space="0" w:color="auto"/>
              <w:left w:val="nil"/>
              <w:bottom w:val="single" w:sz="2" w:space="0" w:color="auto"/>
              <w:right w:val="nil"/>
            </w:tcBorders>
            <w:shd w:val="clear" w:color="auto" w:fill="FFFFFF"/>
            <w:hideMark/>
          </w:tcPr>
          <w:p w14:paraId="2E0A16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08" w:type="dxa"/>
            <w:tcBorders>
              <w:top w:val="single" w:sz="12" w:space="0" w:color="auto"/>
              <w:left w:val="nil"/>
              <w:bottom w:val="single" w:sz="2" w:space="0" w:color="auto"/>
              <w:right w:val="nil"/>
            </w:tcBorders>
            <w:shd w:val="clear" w:color="auto" w:fill="FFFFFF"/>
            <w:hideMark/>
          </w:tcPr>
          <w:p w14:paraId="540C3C8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2CA6CB50" w14:textId="77777777" w:rsidTr="00801360">
        <w:tc>
          <w:tcPr>
            <w:tcW w:w="856" w:type="dxa"/>
            <w:tcBorders>
              <w:top w:val="single" w:sz="2" w:space="0" w:color="auto"/>
              <w:left w:val="nil"/>
              <w:bottom w:val="nil"/>
              <w:right w:val="nil"/>
            </w:tcBorders>
            <w:hideMark/>
          </w:tcPr>
          <w:p w14:paraId="28DB72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49" w:type="dxa"/>
            <w:tcBorders>
              <w:top w:val="single" w:sz="2" w:space="0" w:color="auto"/>
              <w:left w:val="nil"/>
              <w:bottom w:val="nil"/>
              <w:right w:val="nil"/>
            </w:tcBorders>
            <w:hideMark/>
          </w:tcPr>
          <w:p w14:paraId="05BA1C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4FE31C0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8" w:type="dxa"/>
            <w:tcBorders>
              <w:top w:val="single" w:sz="2" w:space="0" w:color="auto"/>
              <w:left w:val="nil"/>
              <w:bottom w:val="nil"/>
              <w:right w:val="nil"/>
            </w:tcBorders>
            <w:hideMark/>
          </w:tcPr>
          <w:p w14:paraId="56B743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3" w:type="dxa"/>
            <w:tcBorders>
              <w:top w:val="single" w:sz="2" w:space="0" w:color="auto"/>
              <w:left w:val="nil"/>
              <w:bottom w:val="nil"/>
              <w:right w:val="nil"/>
            </w:tcBorders>
            <w:hideMark/>
          </w:tcPr>
          <w:p w14:paraId="4F95773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single" w:sz="2" w:space="0" w:color="auto"/>
              <w:left w:val="nil"/>
              <w:bottom w:val="nil"/>
              <w:right w:val="nil"/>
            </w:tcBorders>
            <w:hideMark/>
          </w:tcPr>
          <w:p w14:paraId="340B32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7B4D543" w14:textId="77777777" w:rsidTr="00B7555A">
        <w:tc>
          <w:tcPr>
            <w:tcW w:w="856" w:type="dxa"/>
            <w:tcBorders>
              <w:top w:val="nil"/>
              <w:left w:val="nil"/>
              <w:bottom w:val="nil"/>
              <w:right w:val="nil"/>
            </w:tcBorders>
            <w:hideMark/>
          </w:tcPr>
          <w:p w14:paraId="3A2503A1" w14:textId="60D3872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49" w:type="dxa"/>
            <w:tcBorders>
              <w:top w:val="nil"/>
              <w:left w:val="nil"/>
              <w:bottom w:val="nil"/>
              <w:right w:val="nil"/>
            </w:tcBorders>
            <w:hideMark/>
          </w:tcPr>
          <w:p w14:paraId="39091A8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col_title</w:t>
            </w:r>
          </w:p>
        </w:tc>
        <w:tc>
          <w:tcPr>
            <w:tcW w:w="1586" w:type="dxa"/>
            <w:tcBorders>
              <w:top w:val="nil"/>
              <w:left w:val="nil"/>
              <w:bottom w:val="nil"/>
              <w:right w:val="nil"/>
            </w:tcBorders>
            <w:hideMark/>
          </w:tcPr>
          <w:p w14:paraId="2D4C2548" w14:textId="2EBB1A1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8" w:type="dxa"/>
            <w:tcBorders>
              <w:top w:val="nil"/>
              <w:left w:val="nil"/>
              <w:bottom w:val="nil"/>
              <w:right w:val="nil"/>
            </w:tcBorders>
          </w:tcPr>
          <w:p w14:paraId="5D3F0C61"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nil"/>
              <w:right w:val="nil"/>
            </w:tcBorders>
            <w:hideMark/>
          </w:tcPr>
          <w:p w14:paraId="56CABB2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nil"/>
              <w:left w:val="nil"/>
              <w:bottom w:val="nil"/>
              <w:right w:val="nil"/>
            </w:tcBorders>
            <w:hideMark/>
          </w:tcPr>
          <w:p w14:paraId="3A7BBA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标题</w:t>
            </w:r>
          </w:p>
        </w:tc>
      </w:tr>
      <w:tr w:rsidR="00B14F05" w:rsidRPr="00B14F05" w14:paraId="416272AF" w14:textId="77777777" w:rsidTr="00B7555A">
        <w:tc>
          <w:tcPr>
            <w:tcW w:w="856" w:type="dxa"/>
            <w:tcBorders>
              <w:top w:val="nil"/>
              <w:left w:val="nil"/>
              <w:bottom w:val="single" w:sz="12" w:space="0" w:color="auto"/>
              <w:right w:val="nil"/>
            </w:tcBorders>
            <w:hideMark/>
          </w:tcPr>
          <w:p w14:paraId="5431A398" w14:textId="332BD648"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049" w:type="dxa"/>
            <w:tcBorders>
              <w:top w:val="nil"/>
              <w:left w:val="nil"/>
              <w:bottom w:val="single" w:sz="12" w:space="0" w:color="auto"/>
              <w:right w:val="nil"/>
            </w:tcBorders>
            <w:hideMark/>
          </w:tcPr>
          <w:p w14:paraId="0F5DE8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col_content</w:t>
            </w:r>
          </w:p>
        </w:tc>
        <w:tc>
          <w:tcPr>
            <w:tcW w:w="1586" w:type="dxa"/>
            <w:tcBorders>
              <w:top w:val="nil"/>
              <w:left w:val="nil"/>
              <w:bottom w:val="single" w:sz="12" w:space="0" w:color="auto"/>
              <w:right w:val="nil"/>
            </w:tcBorders>
            <w:hideMark/>
          </w:tcPr>
          <w:p w14:paraId="20A36D3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1058" w:type="dxa"/>
            <w:tcBorders>
              <w:top w:val="nil"/>
              <w:left w:val="nil"/>
              <w:bottom w:val="single" w:sz="12" w:space="0" w:color="auto"/>
              <w:right w:val="nil"/>
            </w:tcBorders>
          </w:tcPr>
          <w:p w14:paraId="38A09C09"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single" w:sz="12" w:space="0" w:color="auto"/>
              <w:right w:val="nil"/>
            </w:tcBorders>
            <w:hideMark/>
          </w:tcPr>
          <w:p w14:paraId="048ED7B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08" w:type="dxa"/>
            <w:tcBorders>
              <w:top w:val="nil"/>
              <w:left w:val="nil"/>
              <w:bottom w:val="single" w:sz="12" w:space="0" w:color="auto"/>
              <w:right w:val="nil"/>
            </w:tcBorders>
            <w:hideMark/>
          </w:tcPr>
          <w:p w14:paraId="76F573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内容</w:t>
            </w:r>
          </w:p>
        </w:tc>
      </w:tr>
    </w:tbl>
    <w:p w14:paraId="78D67338" w14:textId="11958EA8" w:rsidR="00B14F05" w:rsidRDefault="00B954E4" w:rsidP="007E14FB">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9B0C01">
        <w:rPr>
          <w:rFonts w:ascii="宋体" w:hAnsi="宋体"/>
        </w:rPr>
        <w:t>6</w:t>
      </w:r>
      <w:r w:rsidRPr="00EB59E3">
        <w:rPr>
          <w:rFonts w:ascii="宋体" w:hAnsi="宋体" w:hint="eastAsia"/>
        </w:rPr>
        <w:t>所示</w:t>
      </w:r>
    </w:p>
    <w:p w14:paraId="021B6FAF" w14:textId="77777777" w:rsidR="00F852A6" w:rsidRPr="00F852A6" w:rsidRDefault="00F852A6" w:rsidP="007E14FB">
      <w:pPr>
        <w:widowControl w:val="0"/>
        <w:spacing w:line="360" w:lineRule="auto"/>
        <w:ind w:firstLineChars="200" w:firstLine="480"/>
        <w:jc w:val="both"/>
        <w:rPr>
          <w:rFonts w:ascii="宋体" w:hAnsi="宋体"/>
        </w:rPr>
      </w:pPr>
    </w:p>
    <w:p w14:paraId="167F4828" w14:textId="77777777" w:rsidR="000E53E3" w:rsidRPr="007E14FB" w:rsidRDefault="000E53E3" w:rsidP="000E53E3">
      <w:pPr>
        <w:jc w:val="center"/>
        <w:rPr>
          <w:color w:val="000000"/>
          <w:sz w:val="21"/>
          <w:szCs w:val="22"/>
        </w:rPr>
      </w:pPr>
      <w:r w:rsidRPr="00317EF8">
        <w:rPr>
          <w:rFonts w:hint="eastAsia"/>
          <w:color w:val="000000"/>
          <w:sz w:val="21"/>
          <w:szCs w:val="22"/>
        </w:rPr>
        <w:lastRenderedPageBreak/>
        <w:t>表</w:t>
      </w:r>
      <w:r w:rsidRPr="00317EF8">
        <w:rPr>
          <w:color w:val="000000"/>
          <w:sz w:val="21"/>
          <w:szCs w:val="22"/>
        </w:rPr>
        <w:t>3-</w:t>
      </w:r>
      <w:r>
        <w:rPr>
          <w:color w:val="000000"/>
          <w:sz w:val="21"/>
          <w:szCs w:val="22"/>
        </w:rPr>
        <w:t>6</w:t>
      </w:r>
      <w:r>
        <w:rPr>
          <w:rFonts w:hint="eastAsia"/>
          <w:color w:val="000000"/>
          <w:sz w:val="21"/>
          <w:szCs w:val="22"/>
        </w:rPr>
        <w:t>教师信息表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0E53E3" w:rsidRPr="00B14F05" w14:paraId="48688DEF" w14:textId="77777777" w:rsidTr="0099554F">
        <w:tc>
          <w:tcPr>
            <w:tcW w:w="839" w:type="dxa"/>
            <w:tcBorders>
              <w:top w:val="single" w:sz="12" w:space="0" w:color="auto"/>
              <w:left w:val="nil"/>
              <w:bottom w:val="single" w:sz="2" w:space="0" w:color="auto"/>
              <w:right w:val="nil"/>
            </w:tcBorders>
            <w:shd w:val="clear" w:color="auto" w:fill="FFFFFF"/>
            <w:hideMark/>
          </w:tcPr>
          <w:p w14:paraId="2BFFE75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135AF96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41DD2FC"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2733D1BC"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0A01D804"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03C8C63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说明</w:t>
            </w:r>
          </w:p>
        </w:tc>
      </w:tr>
      <w:tr w:rsidR="000E53E3" w:rsidRPr="00B14F05" w14:paraId="264DD83E" w14:textId="77777777" w:rsidTr="0099554F">
        <w:tc>
          <w:tcPr>
            <w:tcW w:w="839" w:type="dxa"/>
            <w:tcBorders>
              <w:top w:val="single" w:sz="2" w:space="0" w:color="auto"/>
              <w:left w:val="nil"/>
              <w:bottom w:val="nil"/>
              <w:right w:val="nil"/>
            </w:tcBorders>
            <w:hideMark/>
          </w:tcPr>
          <w:p w14:paraId="6E19E9E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732E57B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53E7245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656A5EB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3CBFAFE0"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20CAFCB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r>
      <w:tr w:rsidR="000E53E3" w:rsidRPr="00B14F05" w14:paraId="7710190E" w14:textId="77777777" w:rsidTr="0099554F">
        <w:tc>
          <w:tcPr>
            <w:tcW w:w="839" w:type="dxa"/>
            <w:tcBorders>
              <w:top w:val="nil"/>
              <w:left w:val="nil"/>
              <w:bottom w:val="nil"/>
              <w:right w:val="nil"/>
            </w:tcBorders>
            <w:hideMark/>
          </w:tcPr>
          <w:p w14:paraId="136D7B3F" w14:textId="77777777" w:rsidR="000E53E3" w:rsidRPr="001E69E4" w:rsidRDefault="000E53E3" w:rsidP="0099554F">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6A1DE69E"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col_mima</w:t>
            </w:r>
          </w:p>
        </w:tc>
        <w:tc>
          <w:tcPr>
            <w:tcW w:w="1586" w:type="dxa"/>
            <w:tcBorders>
              <w:top w:val="nil"/>
              <w:left w:val="nil"/>
              <w:bottom w:val="nil"/>
              <w:right w:val="nil"/>
            </w:tcBorders>
            <w:hideMark/>
          </w:tcPr>
          <w:p w14:paraId="1825273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645E77CB"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1726888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3C507E7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密码</w:t>
            </w:r>
          </w:p>
        </w:tc>
      </w:tr>
      <w:tr w:rsidR="000E53E3" w:rsidRPr="00B14F05" w14:paraId="1F055E20" w14:textId="77777777" w:rsidTr="0099554F">
        <w:tc>
          <w:tcPr>
            <w:tcW w:w="839" w:type="dxa"/>
            <w:tcBorders>
              <w:top w:val="nil"/>
              <w:left w:val="nil"/>
              <w:bottom w:val="nil"/>
              <w:right w:val="nil"/>
            </w:tcBorders>
            <w:hideMark/>
          </w:tcPr>
          <w:p w14:paraId="3F9E2406" w14:textId="77777777" w:rsidR="000E53E3" w:rsidRPr="001E69E4" w:rsidRDefault="000E53E3" w:rsidP="0099554F">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nil"/>
              <w:right w:val="nil"/>
            </w:tcBorders>
            <w:hideMark/>
          </w:tcPr>
          <w:p w14:paraId="30D8D06C"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08C09BB3"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6021DB0C"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0DDD3DF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7B9F081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教师姓名</w:t>
            </w:r>
          </w:p>
        </w:tc>
      </w:tr>
      <w:tr w:rsidR="000E53E3" w:rsidRPr="00B14F05" w14:paraId="6D3786F1" w14:textId="77777777" w:rsidTr="0099554F">
        <w:tc>
          <w:tcPr>
            <w:tcW w:w="839" w:type="dxa"/>
            <w:tcBorders>
              <w:top w:val="nil"/>
              <w:left w:val="nil"/>
              <w:bottom w:val="nil"/>
              <w:right w:val="nil"/>
            </w:tcBorders>
            <w:hideMark/>
          </w:tcPr>
          <w:p w14:paraId="2BF8C579"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4</w:t>
            </w:r>
          </w:p>
        </w:tc>
        <w:tc>
          <w:tcPr>
            <w:tcW w:w="2192" w:type="dxa"/>
            <w:tcBorders>
              <w:top w:val="nil"/>
              <w:left w:val="nil"/>
              <w:bottom w:val="nil"/>
              <w:right w:val="nil"/>
            </w:tcBorders>
            <w:hideMark/>
          </w:tcPr>
          <w:p w14:paraId="01BC704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col_xingbie</w:t>
            </w:r>
          </w:p>
        </w:tc>
        <w:tc>
          <w:tcPr>
            <w:tcW w:w="1586" w:type="dxa"/>
            <w:tcBorders>
              <w:top w:val="nil"/>
              <w:left w:val="nil"/>
              <w:bottom w:val="nil"/>
              <w:right w:val="nil"/>
            </w:tcBorders>
            <w:hideMark/>
          </w:tcPr>
          <w:p w14:paraId="352B110E"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503A1CB4"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606C155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2D7B45F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性别</w:t>
            </w:r>
          </w:p>
        </w:tc>
      </w:tr>
      <w:tr w:rsidR="000E53E3" w:rsidRPr="00B14F05" w14:paraId="0A75800C" w14:textId="77777777" w:rsidTr="0099554F">
        <w:tc>
          <w:tcPr>
            <w:tcW w:w="839" w:type="dxa"/>
            <w:tcBorders>
              <w:top w:val="nil"/>
              <w:left w:val="nil"/>
              <w:bottom w:val="nil"/>
              <w:right w:val="nil"/>
            </w:tcBorders>
            <w:hideMark/>
          </w:tcPr>
          <w:p w14:paraId="0640BB93" w14:textId="77777777" w:rsidR="000E53E3" w:rsidRPr="001E69E4" w:rsidRDefault="000E53E3" w:rsidP="0099554F">
            <w:pPr>
              <w:widowControl w:val="0"/>
              <w:snapToGrid w:val="0"/>
              <w:jc w:val="center"/>
              <w:rPr>
                <w:rFonts w:eastAsia="宋体"/>
                <w:sz w:val="21"/>
                <w:szCs w:val="32"/>
              </w:rPr>
            </w:pPr>
            <w:r>
              <w:rPr>
                <w:rFonts w:eastAsia="宋体"/>
                <w:sz w:val="21"/>
                <w:szCs w:val="32"/>
              </w:rPr>
              <w:t>5</w:t>
            </w:r>
          </w:p>
        </w:tc>
        <w:tc>
          <w:tcPr>
            <w:tcW w:w="2192" w:type="dxa"/>
            <w:tcBorders>
              <w:top w:val="nil"/>
              <w:left w:val="nil"/>
              <w:bottom w:val="nil"/>
              <w:right w:val="nil"/>
            </w:tcBorders>
            <w:hideMark/>
          </w:tcPr>
          <w:p w14:paraId="7C6898C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col_lianxishouji</w:t>
            </w:r>
          </w:p>
        </w:tc>
        <w:tc>
          <w:tcPr>
            <w:tcW w:w="1586" w:type="dxa"/>
            <w:tcBorders>
              <w:top w:val="nil"/>
              <w:left w:val="nil"/>
              <w:bottom w:val="nil"/>
              <w:right w:val="nil"/>
            </w:tcBorders>
            <w:hideMark/>
          </w:tcPr>
          <w:p w14:paraId="53BA8BE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695BC9D"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2971A68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080D8A0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联系手机</w:t>
            </w:r>
          </w:p>
        </w:tc>
      </w:tr>
      <w:tr w:rsidR="000E53E3" w:rsidRPr="00B14F05" w14:paraId="76E9D9A3" w14:textId="77777777" w:rsidTr="0099554F">
        <w:tc>
          <w:tcPr>
            <w:tcW w:w="839" w:type="dxa"/>
            <w:tcBorders>
              <w:top w:val="nil"/>
              <w:left w:val="nil"/>
              <w:bottom w:val="single" w:sz="12" w:space="0" w:color="auto"/>
              <w:right w:val="nil"/>
            </w:tcBorders>
            <w:hideMark/>
          </w:tcPr>
          <w:p w14:paraId="58BDFABD" w14:textId="77777777" w:rsidR="000E53E3" w:rsidRPr="001E69E4" w:rsidRDefault="000E53E3" w:rsidP="0099554F">
            <w:pPr>
              <w:widowControl w:val="0"/>
              <w:snapToGrid w:val="0"/>
              <w:jc w:val="center"/>
              <w:rPr>
                <w:rFonts w:eastAsia="宋体"/>
                <w:sz w:val="21"/>
                <w:szCs w:val="32"/>
              </w:rPr>
            </w:pPr>
            <w:r>
              <w:rPr>
                <w:rFonts w:eastAsia="宋体"/>
                <w:sz w:val="21"/>
                <w:szCs w:val="32"/>
              </w:rPr>
              <w:t>6</w:t>
            </w:r>
          </w:p>
        </w:tc>
        <w:tc>
          <w:tcPr>
            <w:tcW w:w="2192" w:type="dxa"/>
            <w:tcBorders>
              <w:top w:val="nil"/>
              <w:left w:val="nil"/>
              <w:bottom w:val="single" w:sz="12" w:space="0" w:color="auto"/>
              <w:right w:val="nil"/>
            </w:tcBorders>
            <w:hideMark/>
          </w:tcPr>
          <w:p w14:paraId="0B490F3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col_xiangpian</w:t>
            </w:r>
          </w:p>
        </w:tc>
        <w:tc>
          <w:tcPr>
            <w:tcW w:w="1586" w:type="dxa"/>
            <w:tcBorders>
              <w:top w:val="nil"/>
              <w:left w:val="nil"/>
              <w:bottom w:val="single" w:sz="12" w:space="0" w:color="auto"/>
              <w:right w:val="nil"/>
            </w:tcBorders>
            <w:hideMark/>
          </w:tcPr>
          <w:p w14:paraId="0CD9495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06DF1CFF"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3868115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0B6D307D"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头像</w:t>
            </w:r>
          </w:p>
        </w:tc>
      </w:tr>
    </w:tbl>
    <w:p w14:paraId="1298B9D7" w14:textId="1F852F8C" w:rsidR="000E53E3" w:rsidRPr="00CB19FF" w:rsidRDefault="00CB19FF" w:rsidP="00CB19FF">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FB5D9C">
        <w:rPr>
          <w:rFonts w:ascii="宋体" w:hAnsi="宋体"/>
        </w:rPr>
        <w:t>7</w:t>
      </w:r>
      <w:r>
        <w:rPr>
          <w:rFonts w:ascii="宋体" w:hAnsi="宋体" w:hint="eastAsia"/>
        </w:rPr>
        <w:t>所示。</w:t>
      </w:r>
    </w:p>
    <w:p w14:paraId="4E587939" w14:textId="5E6BFAE6" w:rsidR="000E53E3" w:rsidRPr="007E14FB" w:rsidRDefault="000E53E3" w:rsidP="000E53E3">
      <w:pPr>
        <w:jc w:val="center"/>
        <w:rPr>
          <w:color w:val="000000"/>
          <w:sz w:val="21"/>
          <w:szCs w:val="22"/>
        </w:rPr>
      </w:pPr>
      <w:r w:rsidRPr="00317EF8">
        <w:rPr>
          <w:rFonts w:hint="eastAsia"/>
          <w:color w:val="000000"/>
          <w:sz w:val="21"/>
          <w:szCs w:val="22"/>
        </w:rPr>
        <w:t>表</w:t>
      </w:r>
      <w:r w:rsidRPr="00317EF8">
        <w:rPr>
          <w:color w:val="000000"/>
          <w:sz w:val="21"/>
          <w:szCs w:val="22"/>
        </w:rPr>
        <w:t>3-</w:t>
      </w:r>
      <w:r w:rsidR="00754D31">
        <w:rPr>
          <w:color w:val="000000"/>
          <w:sz w:val="21"/>
          <w:szCs w:val="22"/>
        </w:rPr>
        <w:t>7</w:t>
      </w:r>
      <w:r w:rsidR="00754D31">
        <w:rPr>
          <w:rFonts w:hint="eastAsia"/>
          <w:color w:val="000000"/>
          <w:sz w:val="21"/>
          <w:szCs w:val="22"/>
        </w:rPr>
        <w:t>成绩</w:t>
      </w:r>
      <w:r>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0E53E3" w:rsidRPr="00B14F05" w14:paraId="4D820249" w14:textId="77777777" w:rsidTr="0099554F">
        <w:tc>
          <w:tcPr>
            <w:tcW w:w="839" w:type="dxa"/>
            <w:tcBorders>
              <w:top w:val="single" w:sz="12" w:space="0" w:color="auto"/>
              <w:left w:val="nil"/>
              <w:bottom w:val="single" w:sz="2" w:space="0" w:color="auto"/>
              <w:right w:val="nil"/>
            </w:tcBorders>
            <w:shd w:val="clear" w:color="auto" w:fill="FFFFFF"/>
            <w:hideMark/>
          </w:tcPr>
          <w:p w14:paraId="332F574D"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3A34E56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A51CF14"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4F81F540"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47AA80ED"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7320D46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说明</w:t>
            </w:r>
          </w:p>
        </w:tc>
      </w:tr>
      <w:tr w:rsidR="000E53E3" w:rsidRPr="00B14F05" w14:paraId="2E6A7810" w14:textId="77777777" w:rsidTr="0099554F">
        <w:tc>
          <w:tcPr>
            <w:tcW w:w="839" w:type="dxa"/>
            <w:tcBorders>
              <w:top w:val="single" w:sz="2" w:space="0" w:color="auto"/>
              <w:left w:val="nil"/>
              <w:bottom w:val="nil"/>
              <w:right w:val="nil"/>
            </w:tcBorders>
            <w:hideMark/>
          </w:tcPr>
          <w:p w14:paraId="0F9E764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4D2C276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31F0A1AA"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7776CB4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23613870"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63BEEBD7" w14:textId="33D17918" w:rsidR="000E53E3" w:rsidRPr="001E69E4" w:rsidRDefault="00A63D9C" w:rsidP="0099554F">
            <w:pPr>
              <w:widowControl w:val="0"/>
              <w:snapToGrid w:val="0"/>
              <w:jc w:val="center"/>
              <w:rPr>
                <w:rFonts w:eastAsia="宋体"/>
                <w:sz w:val="21"/>
                <w:szCs w:val="32"/>
              </w:rPr>
            </w:pPr>
            <w:r>
              <w:rPr>
                <w:rFonts w:eastAsia="宋体" w:hint="eastAsia"/>
                <w:sz w:val="21"/>
                <w:szCs w:val="32"/>
              </w:rPr>
              <w:t>课程</w:t>
            </w:r>
          </w:p>
        </w:tc>
      </w:tr>
      <w:tr w:rsidR="000E53E3" w:rsidRPr="00B14F05" w14:paraId="17574AF4" w14:textId="77777777" w:rsidTr="00A63D9C">
        <w:tc>
          <w:tcPr>
            <w:tcW w:w="839" w:type="dxa"/>
            <w:tcBorders>
              <w:top w:val="nil"/>
              <w:left w:val="nil"/>
              <w:bottom w:val="nil"/>
              <w:right w:val="nil"/>
            </w:tcBorders>
            <w:hideMark/>
          </w:tcPr>
          <w:p w14:paraId="458CD94D" w14:textId="77777777" w:rsidR="000E53E3" w:rsidRPr="001E69E4" w:rsidRDefault="000E53E3" w:rsidP="0099554F">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4779307F" w14:textId="06155220"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w:t>
            </w:r>
            <w:r w:rsidR="00754D31">
              <w:rPr>
                <w:rFonts w:eastAsia="宋体" w:hint="eastAsia"/>
                <w:sz w:val="21"/>
                <w:szCs w:val="32"/>
              </w:rPr>
              <w:t>xuesheng</w:t>
            </w:r>
          </w:p>
        </w:tc>
        <w:tc>
          <w:tcPr>
            <w:tcW w:w="1586" w:type="dxa"/>
            <w:tcBorders>
              <w:top w:val="nil"/>
              <w:left w:val="nil"/>
              <w:bottom w:val="nil"/>
              <w:right w:val="nil"/>
            </w:tcBorders>
            <w:hideMark/>
          </w:tcPr>
          <w:p w14:paraId="0F46439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159BCE53"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1547112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6269FE8D" w14:textId="1A2A6E80" w:rsidR="000E53E3" w:rsidRPr="001E69E4" w:rsidRDefault="00754D31" w:rsidP="0099554F">
            <w:pPr>
              <w:widowControl w:val="0"/>
              <w:snapToGrid w:val="0"/>
              <w:jc w:val="center"/>
              <w:rPr>
                <w:rFonts w:eastAsia="宋体"/>
                <w:sz w:val="21"/>
                <w:szCs w:val="32"/>
              </w:rPr>
            </w:pPr>
            <w:r>
              <w:rPr>
                <w:rFonts w:eastAsia="宋体" w:hint="eastAsia"/>
                <w:sz w:val="21"/>
                <w:szCs w:val="32"/>
              </w:rPr>
              <w:t>学生</w:t>
            </w:r>
            <w:r>
              <w:rPr>
                <w:rFonts w:eastAsia="宋体" w:hint="eastAsia"/>
                <w:sz w:val="21"/>
                <w:szCs w:val="32"/>
              </w:rPr>
              <w:t>id</w:t>
            </w:r>
          </w:p>
        </w:tc>
      </w:tr>
      <w:tr w:rsidR="000E53E3" w:rsidRPr="00B14F05" w14:paraId="26370C8E" w14:textId="77777777" w:rsidTr="00A63D9C">
        <w:tc>
          <w:tcPr>
            <w:tcW w:w="839" w:type="dxa"/>
            <w:tcBorders>
              <w:top w:val="nil"/>
              <w:left w:val="nil"/>
              <w:bottom w:val="single" w:sz="12" w:space="0" w:color="auto"/>
              <w:right w:val="nil"/>
            </w:tcBorders>
            <w:hideMark/>
          </w:tcPr>
          <w:p w14:paraId="5946ACCD" w14:textId="3891D0FC" w:rsidR="000E53E3" w:rsidRPr="001E69E4" w:rsidRDefault="00A63D9C" w:rsidP="0099554F">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single" w:sz="12" w:space="0" w:color="auto"/>
              <w:right w:val="nil"/>
            </w:tcBorders>
            <w:hideMark/>
          </w:tcPr>
          <w:p w14:paraId="07600852" w14:textId="61DF9716" w:rsidR="000E53E3" w:rsidRPr="001E69E4" w:rsidRDefault="00754D31" w:rsidP="0099554F">
            <w:pPr>
              <w:widowControl w:val="0"/>
              <w:snapToGrid w:val="0"/>
              <w:jc w:val="center"/>
              <w:rPr>
                <w:rFonts w:eastAsia="宋体"/>
                <w:sz w:val="21"/>
                <w:szCs w:val="32"/>
              </w:rPr>
            </w:pPr>
            <w:r>
              <w:rPr>
                <w:rFonts w:eastAsia="宋体"/>
                <w:sz w:val="21"/>
                <w:szCs w:val="32"/>
              </w:rPr>
              <w:t>C</w:t>
            </w:r>
            <w:r>
              <w:rPr>
                <w:rFonts w:eastAsia="宋体" w:hint="eastAsia"/>
                <w:sz w:val="21"/>
                <w:szCs w:val="32"/>
              </w:rPr>
              <w:t>ol_</w:t>
            </w:r>
            <w:r>
              <w:rPr>
                <w:rFonts w:eastAsia="宋体"/>
                <w:sz w:val="21"/>
                <w:szCs w:val="32"/>
              </w:rPr>
              <w:t>chengji</w:t>
            </w:r>
          </w:p>
        </w:tc>
        <w:tc>
          <w:tcPr>
            <w:tcW w:w="1586" w:type="dxa"/>
            <w:tcBorders>
              <w:top w:val="nil"/>
              <w:left w:val="nil"/>
              <w:bottom w:val="single" w:sz="12" w:space="0" w:color="auto"/>
              <w:right w:val="nil"/>
            </w:tcBorders>
            <w:hideMark/>
          </w:tcPr>
          <w:p w14:paraId="0A2BEF1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527FC26F"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0A52F2F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2B3EE07E" w14:textId="685E071F" w:rsidR="000E53E3" w:rsidRPr="001E69E4" w:rsidRDefault="00754D31" w:rsidP="0099554F">
            <w:pPr>
              <w:widowControl w:val="0"/>
              <w:snapToGrid w:val="0"/>
              <w:jc w:val="center"/>
              <w:rPr>
                <w:rFonts w:eastAsia="宋体"/>
                <w:sz w:val="21"/>
                <w:szCs w:val="32"/>
              </w:rPr>
            </w:pPr>
            <w:r>
              <w:rPr>
                <w:rFonts w:eastAsia="宋体" w:hint="eastAsia"/>
                <w:sz w:val="21"/>
                <w:szCs w:val="32"/>
              </w:rPr>
              <w:t>成绩</w:t>
            </w:r>
          </w:p>
        </w:tc>
      </w:tr>
    </w:tbl>
    <w:p w14:paraId="535FC7DD" w14:textId="28850836" w:rsidR="0014388C" w:rsidRDefault="00B14F05" w:rsidP="0014388C">
      <w:pPr>
        <w:pStyle w:val="21"/>
        <w:spacing w:line="460" w:lineRule="exact"/>
      </w:pPr>
      <w:r w:rsidRPr="00B14F05">
        <w:rPr>
          <w:rFonts w:ascii="等线" w:eastAsia="等线" w:hAnsi="等线" w:hint="eastAsia"/>
          <w:sz w:val="21"/>
          <w:szCs w:val="21"/>
        </w:rPr>
        <w:t xml:space="preserve"> </w:t>
      </w:r>
      <w:bookmarkStart w:id="101" w:name="_Toc135873154"/>
      <w:r w:rsidR="0014388C">
        <w:t>3</w:t>
      </w:r>
      <w:r w:rsidR="0014388C">
        <w:rPr>
          <w:rFonts w:hint="eastAsia"/>
        </w:rPr>
        <w:t>.</w:t>
      </w:r>
      <w:r w:rsidR="0014388C">
        <w:t xml:space="preserve">4 </w:t>
      </w:r>
      <w:r w:rsidR="0014388C">
        <w:rPr>
          <w:rFonts w:hint="eastAsia"/>
        </w:rPr>
        <w:t>本章小结</w:t>
      </w:r>
      <w:bookmarkEnd w:id="101"/>
    </w:p>
    <w:p w14:paraId="409897CD" w14:textId="2565808C" w:rsidR="0014388C" w:rsidRPr="00E944E1" w:rsidRDefault="0014388C" w:rsidP="00E944E1">
      <w:pPr>
        <w:widowControl w:val="0"/>
        <w:spacing w:line="360" w:lineRule="auto"/>
        <w:ind w:firstLineChars="200" w:firstLine="480"/>
        <w:jc w:val="both"/>
        <w:rPr>
          <w:rFonts w:ascii="宋体" w:hAnsi="宋体"/>
        </w:rPr>
      </w:pPr>
      <w:r w:rsidRPr="00E944E1">
        <w:rPr>
          <w:rFonts w:ascii="宋体" w:hAnsi="宋体" w:hint="eastAsia"/>
        </w:rPr>
        <w:t>本章对系统设计做出了诠释</w:t>
      </w:r>
      <w:r w:rsidR="00AC5C24">
        <w:rPr>
          <w:rFonts w:ascii="宋体" w:hAnsi="宋体" w:hint="eastAsia"/>
        </w:rPr>
        <w:t>，从系统结构设计开始着手，再细化到系统的各个模块的功能设计</w:t>
      </w:r>
      <w:r w:rsidRPr="00E944E1">
        <w:rPr>
          <w:rFonts w:ascii="宋体" w:hAnsi="宋体" w:hint="eastAsia"/>
        </w:rPr>
        <w:t>，然后根据数据库画出三线表展示相关信息，同时画出实体图，并用E</w:t>
      </w:r>
      <w:r w:rsidRPr="00E944E1">
        <w:rPr>
          <w:rFonts w:ascii="宋体" w:hAnsi="宋体"/>
        </w:rPr>
        <w:t>R</w:t>
      </w:r>
      <w:r w:rsidRPr="00E944E1">
        <w:rPr>
          <w:rFonts w:ascii="宋体" w:hAnsi="宋体" w:hint="eastAsia"/>
        </w:rPr>
        <w:t>图展示数据之间的联系</w:t>
      </w:r>
      <w:r w:rsidR="00AC5C24">
        <w:rPr>
          <w:rFonts w:ascii="宋体" w:hAnsi="宋体" w:hint="eastAsia"/>
        </w:rPr>
        <w:t>，将前期做的需求分析做初步的落地。</w:t>
      </w:r>
    </w:p>
    <w:p w14:paraId="1CE6FA75" w14:textId="1C833890" w:rsidR="00B14F05" w:rsidRPr="00B14F05" w:rsidRDefault="00B14F05" w:rsidP="00017F53">
      <w:pPr>
        <w:spacing w:before="120" w:after="360"/>
        <w:rPr>
          <w:rFonts w:ascii="等线" w:eastAsia="等线" w:hAnsi="等线"/>
          <w:sz w:val="21"/>
          <w:szCs w:val="21"/>
        </w:rPr>
      </w:pPr>
    </w:p>
    <w:p w14:paraId="64230A3B" w14:textId="558303D6" w:rsidR="00017F53" w:rsidRDefault="00B14F05" w:rsidP="00017F53">
      <w:pPr>
        <w:spacing w:before="120" w:after="360"/>
      </w:pPr>
      <w:r w:rsidRPr="00B14F05">
        <w:rPr>
          <w:rFonts w:ascii="等线" w:eastAsia="等线" w:hAnsi="等线" w:hint="eastAsia"/>
          <w:sz w:val="21"/>
          <w:szCs w:val="21"/>
        </w:rPr>
        <w:t xml:space="preserve"> </w:t>
      </w:r>
    </w:p>
    <w:p w14:paraId="2AD0939C" w14:textId="2F63ED4B" w:rsidR="000E5C98" w:rsidRDefault="000E5C98">
      <w:pPr>
        <w:spacing w:before="120" w:after="360"/>
        <w:sectPr w:rsidR="000E5C98">
          <w:headerReference w:type="even" r:id="rId30"/>
          <w:endnotePr>
            <w:numFmt w:val="decimal"/>
          </w:endnotePr>
          <w:pgSz w:w="11906" w:h="16838"/>
          <w:pgMar w:top="1418" w:right="1418" w:bottom="1418" w:left="1418" w:header="851" w:footer="992" w:gutter="284"/>
          <w:cols w:space="425"/>
          <w:docGrid w:linePitch="360" w:charSpace="1861"/>
        </w:sectPr>
      </w:pPr>
    </w:p>
    <w:p w14:paraId="1EBB83B1" w14:textId="50CA091B" w:rsidR="000E5C98" w:rsidRDefault="00E55AF4" w:rsidP="00485C86">
      <w:pPr>
        <w:pStyle w:val="1"/>
        <w:spacing w:beforeLines="50" w:before="120" w:afterLines="150" w:after="360" w:line="460" w:lineRule="exact"/>
      </w:pPr>
      <w:bookmarkStart w:id="102" w:name="_Toc135873155"/>
      <w:r>
        <w:rPr>
          <w:rFonts w:hint="eastAsia"/>
        </w:rPr>
        <w:lastRenderedPageBreak/>
        <w:t>第</w:t>
      </w:r>
      <w:r w:rsidR="001A1D1C">
        <w:rPr>
          <w:rFonts w:hint="eastAsia"/>
        </w:rPr>
        <w:t>4</w:t>
      </w:r>
      <w:r>
        <w:rPr>
          <w:rFonts w:hint="eastAsia"/>
        </w:rPr>
        <w:t>章</w:t>
      </w:r>
      <w:r>
        <w:rPr>
          <w:rFonts w:hint="eastAsia"/>
        </w:rPr>
        <w:t xml:space="preserve">  </w:t>
      </w:r>
      <w:r>
        <w:rPr>
          <w:rFonts w:hint="eastAsia"/>
        </w:rPr>
        <w:t>系统</w:t>
      </w:r>
      <w:r w:rsidR="002655CB">
        <w:rPr>
          <w:rFonts w:hint="eastAsia"/>
        </w:rPr>
        <w:t>详细设计与</w:t>
      </w:r>
      <w:r>
        <w:rPr>
          <w:rFonts w:hint="eastAsia"/>
        </w:rPr>
        <w:t>实现</w:t>
      </w:r>
      <w:bookmarkEnd w:id="100"/>
      <w:bookmarkEnd w:id="102"/>
    </w:p>
    <w:p w14:paraId="2578F670" w14:textId="5E9D8568" w:rsidR="00C67CD8" w:rsidRPr="00C67CD8" w:rsidRDefault="00C67CD8" w:rsidP="00EB76F1">
      <w:pPr>
        <w:overflowPunct w:val="0"/>
        <w:spacing w:line="460" w:lineRule="exact"/>
        <w:ind w:firstLineChars="200" w:firstLine="480"/>
      </w:pPr>
      <w:r>
        <w:rPr>
          <w:rFonts w:hint="eastAsia"/>
        </w:rPr>
        <w:t>本章主要介绍系统的实现过程，包括前后端的交互，数据的处理，方法的使用等，同时画出流程图，展示系统实现效果。</w:t>
      </w:r>
    </w:p>
    <w:p w14:paraId="1AB7EF3D" w14:textId="22DC4C96" w:rsidR="000E5C98" w:rsidRDefault="001A1D1C" w:rsidP="00485C86">
      <w:pPr>
        <w:pStyle w:val="21"/>
        <w:spacing w:line="460" w:lineRule="exact"/>
      </w:pPr>
      <w:bookmarkStart w:id="103" w:name="_Toc293698902"/>
      <w:bookmarkStart w:id="104" w:name="_Toc135873156"/>
      <w:r>
        <w:t>4</w:t>
      </w:r>
      <w:r w:rsidR="00E55AF4">
        <w:rPr>
          <w:rFonts w:hint="eastAsia"/>
        </w:rPr>
        <w:t>.1</w:t>
      </w:r>
      <w:r w:rsidR="00E55AF4">
        <w:t xml:space="preserve"> </w:t>
      </w:r>
      <w:bookmarkEnd w:id="103"/>
      <w:r w:rsidR="00097EAD">
        <w:t>用户登录</w:t>
      </w:r>
      <w:r w:rsidR="00E55AF4">
        <w:rPr>
          <w:rFonts w:hint="eastAsia"/>
        </w:rPr>
        <w:t>的</w:t>
      </w:r>
      <w:r w:rsidR="00E55AF4">
        <w:t>实现</w:t>
      </w:r>
      <w:bookmarkEnd w:id="104"/>
    </w:p>
    <w:p w14:paraId="6C0E0D88" w14:textId="79DF7FB4" w:rsidR="00485C86" w:rsidRDefault="002655C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登录</w:t>
      </w:r>
      <w:r w:rsidR="00D824B7" w:rsidRPr="00ED5200">
        <w:rPr>
          <w:rFonts w:eastAsiaTheme="minorEastAsia" w:hint="eastAsia"/>
          <w:szCs w:val="24"/>
        </w:rPr>
        <w:t>是系统安全的第一道防线，用户需要提供凭证才能正确登录，并根据用户对应的权限管理相关的功能。用户</w:t>
      </w:r>
      <w:r w:rsidR="00766477" w:rsidRPr="00ED5200">
        <w:rPr>
          <w:rFonts w:eastAsiaTheme="minorEastAsia" w:hint="eastAsia"/>
          <w:szCs w:val="24"/>
        </w:rPr>
        <w:t>首</w:t>
      </w:r>
      <w:r w:rsidR="00D824B7" w:rsidRPr="00ED5200">
        <w:rPr>
          <w:rFonts w:eastAsiaTheme="minorEastAsia" w:hint="eastAsia"/>
          <w:szCs w:val="24"/>
        </w:rPr>
        <w:t>先输入用户名和密码</w:t>
      </w:r>
      <w:r w:rsidR="00766477" w:rsidRPr="00ED5200">
        <w:rPr>
          <w:rFonts w:eastAsiaTheme="minorEastAsia" w:hint="eastAsia"/>
          <w:szCs w:val="24"/>
        </w:rPr>
        <w:t>，然后点击登录</w:t>
      </w:r>
      <w:r w:rsidR="00D824B7" w:rsidRPr="00ED5200">
        <w:rPr>
          <w:rFonts w:eastAsiaTheme="minorEastAsia" w:hint="eastAsia"/>
          <w:szCs w:val="24"/>
        </w:rPr>
        <w:t>。</w:t>
      </w:r>
    </w:p>
    <w:p w14:paraId="01DD3A63" w14:textId="7A1709EC" w:rsidR="00955E41" w:rsidRDefault="006D2BE8" w:rsidP="00955E41">
      <w:pPr>
        <w:widowControl w:val="0"/>
        <w:ind w:firstLineChars="200" w:firstLine="480"/>
        <w:jc w:val="both"/>
        <w:rPr>
          <w:rFonts w:eastAsiaTheme="minorEastAsia"/>
          <w:szCs w:val="24"/>
        </w:rPr>
      </w:pPr>
      <w:r>
        <w:rPr>
          <w:noProof/>
        </w:rPr>
        <w:drawing>
          <wp:inline distT="0" distB="0" distL="0" distR="0" wp14:anchorId="60E49227" wp14:editId="3EA96681">
            <wp:extent cx="5579110" cy="3156585"/>
            <wp:effectExtent l="0" t="0" r="2540" b="5715"/>
            <wp:docPr id="20095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932" name=""/>
                    <pic:cNvPicPr/>
                  </pic:nvPicPr>
                  <pic:blipFill>
                    <a:blip r:embed="rId31"/>
                    <a:stretch>
                      <a:fillRect/>
                    </a:stretch>
                  </pic:blipFill>
                  <pic:spPr>
                    <a:xfrm>
                      <a:off x="0" y="0"/>
                      <a:ext cx="5579110" cy="3156585"/>
                    </a:xfrm>
                    <a:prstGeom prst="rect">
                      <a:avLst/>
                    </a:prstGeom>
                  </pic:spPr>
                </pic:pic>
              </a:graphicData>
            </a:graphic>
          </wp:inline>
        </w:drawing>
      </w:r>
    </w:p>
    <w:p w14:paraId="1F142CBF" w14:textId="5609CC7A" w:rsidR="009278BF" w:rsidRPr="00290A9A" w:rsidRDefault="009278BF" w:rsidP="00290A9A">
      <w:pPr>
        <w:jc w:val="center"/>
        <w:rPr>
          <w:color w:val="000000"/>
          <w:sz w:val="21"/>
          <w:szCs w:val="22"/>
        </w:rPr>
      </w:pPr>
      <w:r>
        <w:rPr>
          <w:rFonts w:hint="eastAsia"/>
          <w:color w:val="000000"/>
          <w:sz w:val="21"/>
          <w:szCs w:val="22"/>
        </w:rPr>
        <w:t>图</w:t>
      </w:r>
      <w:r>
        <w:rPr>
          <w:color w:val="000000"/>
          <w:sz w:val="21"/>
          <w:szCs w:val="22"/>
        </w:rPr>
        <w:t xml:space="preserve">4-1 </w:t>
      </w:r>
      <w:r>
        <w:rPr>
          <w:rFonts w:hint="eastAsia"/>
          <w:color w:val="000000"/>
          <w:sz w:val="21"/>
          <w:szCs w:val="22"/>
        </w:rPr>
        <w:t>登录时序图</w:t>
      </w:r>
      <w:r>
        <w:rPr>
          <w:color w:val="000000"/>
          <w:sz w:val="21"/>
          <w:szCs w:val="22"/>
        </w:rPr>
        <w:t xml:space="preserve">              </w:t>
      </w:r>
    </w:p>
    <w:p w14:paraId="479288AD" w14:textId="06036EA9" w:rsidR="000E5C98" w:rsidRPr="00ED5200" w:rsidRDefault="00E55AF4"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其中其中界面如下：</w:t>
      </w:r>
    </w:p>
    <w:p w14:paraId="5B9221E9" w14:textId="394C63F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27D4819D" wp14:editId="25181548">
            <wp:extent cx="4907280" cy="263013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3429" cy="2633432"/>
                    </a:xfrm>
                    <a:prstGeom prst="rect">
                      <a:avLst/>
                    </a:prstGeom>
                  </pic:spPr>
                </pic:pic>
              </a:graphicData>
            </a:graphic>
          </wp:inline>
        </w:drawing>
      </w:r>
    </w:p>
    <w:p w14:paraId="102BCDB3" w14:textId="1CAB3886" w:rsidR="000E5C98" w:rsidRPr="00E85020" w:rsidRDefault="00E55AF4" w:rsidP="00E85020">
      <w:pPr>
        <w:widowControl w:val="0"/>
        <w:tabs>
          <w:tab w:val="center" w:pos="2890"/>
          <w:tab w:val="center" w:pos="4802"/>
        </w:tabs>
        <w:snapToGrid w:val="0"/>
        <w:jc w:val="center"/>
        <w:rPr>
          <w:sz w:val="21"/>
          <w:szCs w:val="32"/>
        </w:rPr>
      </w:pPr>
      <w:r w:rsidRPr="00E85020">
        <w:rPr>
          <w:rFonts w:hint="eastAsia"/>
          <w:sz w:val="21"/>
          <w:szCs w:val="32"/>
        </w:rPr>
        <w:t>图</w:t>
      </w:r>
      <w:r w:rsidR="00290A9A">
        <w:rPr>
          <w:sz w:val="21"/>
          <w:szCs w:val="32"/>
        </w:rPr>
        <w:t>4-2</w:t>
      </w:r>
      <w:r w:rsidRPr="00E85020">
        <w:rPr>
          <w:rFonts w:hint="eastAsia"/>
          <w:sz w:val="21"/>
          <w:szCs w:val="32"/>
        </w:rPr>
        <w:t xml:space="preserve"> </w:t>
      </w:r>
      <w:r w:rsidR="002655CB" w:rsidRPr="00E85020">
        <w:rPr>
          <w:rFonts w:hint="eastAsia"/>
          <w:sz w:val="21"/>
          <w:szCs w:val="32"/>
        </w:rPr>
        <w:t>登录</w:t>
      </w:r>
      <w:r w:rsidRPr="00E85020">
        <w:rPr>
          <w:rFonts w:hint="eastAsia"/>
          <w:sz w:val="21"/>
          <w:szCs w:val="32"/>
        </w:rPr>
        <w:t>界面</w:t>
      </w:r>
    </w:p>
    <w:p w14:paraId="7B7F0EA3" w14:textId="7235DFE7" w:rsidR="000E5C98" w:rsidRDefault="00875F37"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管理员点击登录按钮，该按钮先调用</w:t>
      </w:r>
      <w:r w:rsidRPr="00ED5200">
        <w:rPr>
          <w:rFonts w:eastAsiaTheme="minorEastAsia" w:hint="eastAsia"/>
          <w:szCs w:val="24"/>
        </w:rPr>
        <w:t>onclick</w:t>
      </w:r>
      <w:r w:rsidRPr="00ED5200">
        <w:rPr>
          <w:rFonts w:eastAsiaTheme="minorEastAsia" w:hint="eastAsia"/>
          <w:szCs w:val="24"/>
        </w:rPr>
        <w:t>事件，该事件调用</w:t>
      </w:r>
      <w:r w:rsidRPr="00ED5200">
        <w:rPr>
          <w:rFonts w:eastAsiaTheme="minorEastAsia" w:hint="eastAsia"/>
          <w:szCs w:val="24"/>
        </w:rPr>
        <w:t>check</w:t>
      </w:r>
      <w:r w:rsidRPr="00ED5200">
        <w:rPr>
          <w:rFonts w:eastAsiaTheme="minorEastAsia" w:hint="eastAsia"/>
          <w:szCs w:val="24"/>
        </w:rPr>
        <w:t>方法。</w:t>
      </w:r>
      <w:r w:rsidRPr="00ED5200">
        <w:rPr>
          <w:rFonts w:eastAsiaTheme="minorEastAsia" w:hint="eastAsia"/>
          <w:szCs w:val="24"/>
        </w:rPr>
        <w:t>check</w:t>
      </w:r>
      <w:r w:rsidRPr="00ED5200">
        <w:rPr>
          <w:rFonts w:eastAsiaTheme="minorEastAsia" w:hint="eastAsia"/>
          <w:szCs w:val="24"/>
        </w:rPr>
        <w:t>是一个</w:t>
      </w:r>
      <w:r w:rsidRPr="00ED5200">
        <w:rPr>
          <w:rFonts w:eastAsiaTheme="minorEastAsia" w:hint="eastAsia"/>
          <w:szCs w:val="24"/>
        </w:rPr>
        <w:t>javascript</w:t>
      </w:r>
      <w:r w:rsidRPr="00ED5200">
        <w:rPr>
          <w:rFonts w:eastAsiaTheme="minorEastAsia" w:hint="eastAsia"/>
          <w:szCs w:val="24"/>
        </w:rPr>
        <w:t>的方法，该方法验证用户名和密码是否为空。并通过</w:t>
      </w:r>
      <w:r w:rsidRPr="00ED5200">
        <w:rPr>
          <w:rFonts w:eastAsiaTheme="minorEastAsia" w:hint="eastAsia"/>
          <w:szCs w:val="24"/>
        </w:rPr>
        <w:t>alert</w:t>
      </w:r>
      <w:r w:rsidRPr="00ED5200">
        <w:rPr>
          <w:rFonts w:eastAsiaTheme="minorEastAsia" w:hint="eastAsia"/>
          <w:szCs w:val="24"/>
        </w:rPr>
        <w:t>进行提示，通过验证后，执行登录的</w:t>
      </w:r>
      <w:r w:rsidRPr="00ED5200">
        <w:rPr>
          <w:rFonts w:eastAsiaTheme="minorEastAsia" w:hint="eastAsia"/>
          <w:szCs w:val="24"/>
        </w:rPr>
        <w:t>service</w:t>
      </w:r>
      <w:r w:rsidRPr="00ED5200">
        <w:rPr>
          <w:rFonts w:eastAsiaTheme="minorEastAsia" w:hint="eastAsia"/>
          <w:szCs w:val="24"/>
        </w:rPr>
        <w:t>操作方法，该方法参数是用户名和密码。使用</w:t>
      </w:r>
      <w:r w:rsidRPr="00ED5200">
        <w:rPr>
          <w:rFonts w:eastAsiaTheme="minorEastAsia" w:hint="eastAsia"/>
          <w:szCs w:val="24"/>
        </w:rPr>
        <w:t>sql</w:t>
      </w:r>
      <w:r w:rsidRPr="00ED5200">
        <w:rPr>
          <w:rFonts w:eastAsiaTheme="minorEastAsia" w:hint="eastAsia"/>
          <w:szCs w:val="24"/>
        </w:rPr>
        <w:t>语句查询管理员信息表中是否存在当前登录用户，如果查询的结果记录为</w:t>
      </w:r>
      <w:r w:rsidRPr="00ED5200">
        <w:rPr>
          <w:rFonts w:eastAsiaTheme="minorEastAsia" w:hint="eastAsia"/>
          <w:szCs w:val="24"/>
        </w:rPr>
        <w:t>0</w:t>
      </w:r>
      <w:r w:rsidRPr="00ED5200">
        <w:rPr>
          <w:rFonts w:eastAsiaTheme="minorEastAsia" w:hint="eastAsia"/>
          <w:szCs w:val="24"/>
        </w:rPr>
        <w:t>，返回一个</w:t>
      </w:r>
      <w:r w:rsidRPr="00ED5200">
        <w:rPr>
          <w:rFonts w:eastAsiaTheme="minorEastAsia" w:hint="eastAsia"/>
          <w:szCs w:val="24"/>
        </w:rPr>
        <w:t>no</w:t>
      </w:r>
      <w:r w:rsidRPr="00ED5200">
        <w:rPr>
          <w:rFonts w:eastAsiaTheme="minorEastAsia" w:hint="eastAsia"/>
          <w:szCs w:val="24"/>
        </w:rPr>
        <w:t>的状态，如果不为零，它表示存在用户。成功登录后并将当前信息保存在</w:t>
      </w:r>
      <w:r w:rsidRPr="00ED5200">
        <w:rPr>
          <w:rFonts w:eastAsiaTheme="minorEastAsia" w:hint="eastAsia"/>
          <w:szCs w:val="24"/>
        </w:rPr>
        <w:t>session</w:t>
      </w:r>
      <w:r w:rsidRPr="00ED5200">
        <w:rPr>
          <w:rFonts w:eastAsiaTheme="minorEastAsia" w:hint="eastAsia"/>
          <w:szCs w:val="24"/>
        </w:rPr>
        <w:t>中，同时该页面会跳转到管理主页面中，如果为</w:t>
      </w:r>
      <w:r w:rsidRPr="00ED5200">
        <w:rPr>
          <w:rFonts w:eastAsiaTheme="minorEastAsia" w:hint="eastAsia"/>
          <w:szCs w:val="24"/>
        </w:rPr>
        <w:t>no</w:t>
      </w:r>
      <w:r w:rsidRPr="00ED5200">
        <w:rPr>
          <w:rFonts w:eastAsiaTheme="minorEastAsia" w:hint="eastAsia"/>
          <w:szCs w:val="24"/>
        </w:rPr>
        <w:t>，将提示用户不存在输入的用户信息。</w:t>
      </w:r>
    </w:p>
    <w:p w14:paraId="61F26610" w14:textId="2619C639" w:rsidR="00955E41" w:rsidRDefault="00C522CE" w:rsidP="0033772B">
      <w:pPr>
        <w:widowControl w:val="0"/>
        <w:ind w:firstLineChars="200" w:firstLine="480"/>
        <w:jc w:val="center"/>
        <w:rPr>
          <w:rFonts w:eastAsiaTheme="minorEastAsia"/>
          <w:szCs w:val="24"/>
        </w:rPr>
      </w:pPr>
      <w:r>
        <w:rPr>
          <w:noProof/>
        </w:rPr>
        <w:drawing>
          <wp:inline distT="0" distB="0" distL="0" distR="0" wp14:anchorId="45D6468F" wp14:editId="485DAB39">
            <wp:extent cx="3040643" cy="4686706"/>
            <wp:effectExtent l="0" t="0" r="7620" b="0"/>
            <wp:docPr id="222984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764" name=""/>
                    <pic:cNvPicPr/>
                  </pic:nvPicPr>
                  <pic:blipFill>
                    <a:blip r:embed="rId33"/>
                    <a:stretch>
                      <a:fillRect/>
                    </a:stretch>
                  </pic:blipFill>
                  <pic:spPr>
                    <a:xfrm>
                      <a:off x="0" y="0"/>
                      <a:ext cx="3040643" cy="4686706"/>
                    </a:xfrm>
                    <a:prstGeom prst="rect">
                      <a:avLst/>
                    </a:prstGeom>
                  </pic:spPr>
                </pic:pic>
              </a:graphicData>
            </a:graphic>
          </wp:inline>
        </w:drawing>
      </w:r>
    </w:p>
    <w:p w14:paraId="6FDA2FCF" w14:textId="4659EB53" w:rsidR="00C96C2B" w:rsidRPr="0048405F" w:rsidRDefault="00290A9A" w:rsidP="0048405F">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4-3</w:t>
      </w:r>
      <w:r>
        <w:rPr>
          <w:rFonts w:hint="eastAsia"/>
          <w:color w:val="000000"/>
          <w:sz w:val="21"/>
          <w:szCs w:val="22"/>
        </w:rPr>
        <w:t>登录流程图</w:t>
      </w:r>
    </w:p>
    <w:p w14:paraId="54616F69" w14:textId="488C5FE7" w:rsidR="000E5C98" w:rsidRDefault="001A1D1C" w:rsidP="00485C86">
      <w:pPr>
        <w:pStyle w:val="21"/>
        <w:spacing w:line="460" w:lineRule="exact"/>
      </w:pPr>
      <w:bookmarkStart w:id="105" w:name="_Toc135873157"/>
      <w:r>
        <w:t>4.</w:t>
      </w:r>
      <w:r w:rsidR="00E55AF4">
        <w:rPr>
          <w:rFonts w:hint="eastAsia"/>
        </w:rPr>
        <w:t>2</w:t>
      </w:r>
      <w:r w:rsidR="00E55AF4">
        <w:t xml:space="preserve"> </w:t>
      </w:r>
      <w:r w:rsidR="00A338F3">
        <w:rPr>
          <w:rFonts w:hint="eastAsia"/>
        </w:rPr>
        <w:t>公告管理</w:t>
      </w:r>
      <w:r w:rsidR="00E55AF4">
        <w:rPr>
          <w:rFonts w:hint="eastAsia"/>
        </w:rPr>
        <w:t>的实现</w:t>
      </w:r>
      <w:bookmarkEnd w:id="105"/>
    </w:p>
    <w:p w14:paraId="1FAB11F2" w14:textId="33F54569" w:rsidR="0028082B"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公告中，</w:t>
      </w:r>
      <w:r w:rsidR="0028082B" w:rsidRPr="00ED5200">
        <w:rPr>
          <w:rFonts w:eastAsiaTheme="minorEastAsia" w:hint="eastAsia"/>
          <w:szCs w:val="24"/>
        </w:rPr>
        <w:t>再通过查询语句获取到</w:t>
      </w:r>
      <w:r w:rsidRPr="00ED5200">
        <w:rPr>
          <w:rFonts w:eastAsiaTheme="minorEastAsia" w:hint="eastAsia"/>
          <w:szCs w:val="24"/>
        </w:rPr>
        <w:t>公告集合，把集合绑定到界面中，最终显示到公告</w:t>
      </w:r>
      <w:r w:rsidR="0028082B" w:rsidRPr="00ED5200">
        <w:rPr>
          <w:rFonts w:eastAsiaTheme="minorEastAsia" w:hint="eastAsia"/>
          <w:szCs w:val="24"/>
        </w:rPr>
        <w:t>列表中。</w:t>
      </w:r>
      <w:r w:rsidRPr="00ED5200">
        <w:rPr>
          <w:rFonts w:eastAsiaTheme="minorEastAsia" w:hint="eastAsia"/>
          <w:szCs w:val="24"/>
        </w:rPr>
        <w:t>点击公告，可以查看对应的公告详情信息。</w:t>
      </w:r>
    </w:p>
    <w:p w14:paraId="494F010A" w14:textId="77777777" w:rsidR="0033772B" w:rsidRDefault="0033772B" w:rsidP="00ED5200">
      <w:pPr>
        <w:widowControl w:val="0"/>
        <w:spacing w:line="460" w:lineRule="exact"/>
        <w:ind w:firstLineChars="200" w:firstLine="480"/>
        <w:jc w:val="both"/>
        <w:rPr>
          <w:rFonts w:eastAsiaTheme="minorEastAsia"/>
          <w:szCs w:val="24"/>
        </w:rPr>
      </w:pPr>
    </w:p>
    <w:p w14:paraId="01E73911" w14:textId="31390148" w:rsidR="0033772B" w:rsidRDefault="0033772B" w:rsidP="0033772B">
      <w:pPr>
        <w:widowControl w:val="0"/>
        <w:ind w:firstLineChars="200" w:firstLine="480"/>
        <w:jc w:val="both"/>
        <w:rPr>
          <w:rFonts w:eastAsiaTheme="minorEastAsia"/>
          <w:szCs w:val="24"/>
        </w:rPr>
      </w:pPr>
      <w:r>
        <w:rPr>
          <w:noProof/>
        </w:rPr>
        <w:lastRenderedPageBreak/>
        <w:drawing>
          <wp:inline distT="0" distB="0" distL="0" distR="0" wp14:anchorId="72F2F228" wp14:editId="0B4A0E86">
            <wp:extent cx="5579110" cy="3343910"/>
            <wp:effectExtent l="0" t="0" r="2540" b="8890"/>
            <wp:docPr id="4309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136" name=""/>
                    <pic:cNvPicPr/>
                  </pic:nvPicPr>
                  <pic:blipFill>
                    <a:blip r:embed="rId34"/>
                    <a:stretch>
                      <a:fillRect/>
                    </a:stretch>
                  </pic:blipFill>
                  <pic:spPr>
                    <a:xfrm>
                      <a:off x="0" y="0"/>
                      <a:ext cx="5579110" cy="3343910"/>
                    </a:xfrm>
                    <a:prstGeom prst="rect">
                      <a:avLst/>
                    </a:prstGeom>
                  </pic:spPr>
                </pic:pic>
              </a:graphicData>
            </a:graphic>
          </wp:inline>
        </w:drawing>
      </w:r>
    </w:p>
    <w:p w14:paraId="13CBA034" w14:textId="795D9D6B" w:rsidR="00485C86" w:rsidRPr="00ED5200" w:rsidRDefault="003B7715" w:rsidP="003B7715">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BA7BE7">
        <w:rPr>
          <w:color w:val="000000"/>
          <w:sz w:val="21"/>
          <w:szCs w:val="22"/>
        </w:rPr>
        <w:t>-</w:t>
      </w:r>
      <w:r>
        <w:rPr>
          <w:color w:val="000000"/>
          <w:sz w:val="21"/>
          <w:szCs w:val="22"/>
        </w:rPr>
        <w:t>4</w:t>
      </w:r>
      <w:r>
        <w:rPr>
          <w:rFonts w:hint="eastAsia"/>
          <w:color w:val="000000"/>
          <w:sz w:val="21"/>
          <w:szCs w:val="22"/>
        </w:rPr>
        <w:t>公告管理时序图</w:t>
      </w:r>
    </w:p>
    <w:p w14:paraId="13376B0C" w14:textId="3F6791D3" w:rsidR="000E5C98" w:rsidRPr="00ED5200"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公告详情</w:t>
      </w:r>
      <w:r w:rsidR="00E55AF4" w:rsidRPr="00ED5200">
        <w:rPr>
          <w:rFonts w:eastAsiaTheme="minorEastAsia"/>
          <w:szCs w:val="24"/>
        </w:rPr>
        <w:t>信息</w:t>
      </w:r>
      <w:r w:rsidR="00CC419C" w:rsidRPr="00ED5200">
        <w:rPr>
          <w:rFonts w:eastAsiaTheme="minorEastAsia"/>
          <w:szCs w:val="24"/>
        </w:rPr>
        <w:t>列表管理</w:t>
      </w:r>
      <w:r w:rsidR="00E55AF4" w:rsidRPr="00ED5200">
        <w:rPr>
          <w:rFonts w:eastAsiaTheme="minorEastAsia"/>
          <w:szCs w:val="24"/>
        </w:rPr>
        <w:t>如下所示：</w:t>
      </w:r>
    </w:p>
    <w:p w14:paraId="50126475" w14:textId="58004E6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1ECDCABF" wp14:editId="1BF1753F">
            <wp:extent cx="5828223" cy="34594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6936" cy="3470587"/>
                    </a:xfrm>
                    <a:prstGeom prst="rect">
                      <a:avLst/>
                    </a:prstGeom>
                  </pic:spPr>
                </pic:pic>
              </a:graphicData>
            </a:graphic>
          </wp:inline>
        </w:drawing>
      </w:r>
    </w:p>
    <w:p w14:paraId="3A291DFE" w14:textId="3C3EDDA1" w:rsidR="008A55E4" w:rsidRPr="00ED5200" w:rsidRDefault="008A55E4" w:rsidP="008A55E4">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743D17">
        <w:rPr>
          <w:color w:val="000000"/>
          <w:sz w:val="21"/>
          <w:szCs w:val="22"/>
        </w:rPr>
        <w:t>5</w:t>
      </w:r>
      <w:r>
        <w:rPr>
          <w:rFonts w:hint="eastAsia"/>
          <w:color w:val="000000"/>
          <w:sz w:val="21"/>
          <w:szCs w:val="22"/>
        </w:rPr>
        <w:t>公告管理</w:t>
      </w:r>
    </w:p>
    <w:p w14:paraId="60A6DCDB" w14:textId="77777777" w:rsidR="00BA30BE" w:rsidRPr="00ED5200" w:rsidRDefault="00BA30BE" w:rsidP="00BA30BE">
      <w:pPr>
        <w:widowControl w:val="0"/>
        <w:spacing w:line="460" w:lineRule="exact"/>
        <w:ind w:firstLineChars="200" w:firstLine="480"/>
        <w:jc w:val="both"/>
        <w:rPr>
          <w:rFonts w:eastAsiaTheme="minorEastAsia"/>
          <w:szCs w:val="24"/>
        </w:rPr>
      </w:pPr>
      <w:r w:rsidRPr="00ED5200">
        <w:rPr>
          <w:rFonts w:eastAsiaTheme="minorEastAsia" w:hint="eastAsia"/>
          <w:szCs w:val="24"/>
        </w:rPr>
        <w:t>在公告添加中，通过</w:t>
      </w:r>
      <w:r w:rsidRPr="00ED5200">
        <w:rPr>
          <w:rFonts w:eastAsiaTheme="minorEastAsia" w:hint="eastAsia"/>
          <w:szCs w:val="24"/>
        </w:rPr>
        <w:t>form</w:t>
      </w:r>
      <w:r w:rsidRPr="00ED5200">
        <w:rPr>
          <w:rFonts w:eastAsiaTheme="minorEastAsia" w:hint="eastAsia"/>
          <w:szCs w:val="24"/>
        </w:rPr>
        <w:t>表单组建公告信息的收集表单，点击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w:t>
      </w:r>
      <w:r w:rsidRPr="00ED5200">
        <w:rPr>
          <w:rFonts w:eastAsiaTheme="minorEastAsia" w:hint="eastAsia"/>
          <w:szCs w:val="24"/>
        </w:rPr>
        <w:lastRenderedPageBreak/>
        <w:t>果，最后返回到列表页面。在公告列表中显示所有的公告信息，通过点击删除链接获取到公告</w:t>
      </w:r>
      <w:r w:rsidRPr="00ED5200">
        <w:rPr>
          <w:rFonts w:eastAsiaTheme="minorEastAsia" w:hint="eastAsia"/>
          <w:szCs w:val="24"/>
        </w:rPr>
        <w:t>ID</w:t>
      </w:r>
      <w:r w:rsidRPr="00ED5200">
        <w:rPr>
          <w:rFonts w:eastAsiaTheme="minorEastAsia" w:hint="eastAsia"/>
          <w:szCs w:val="24"/>
        </w:rPr>
        <w:t>值，在公告删除的后台方法中，通过</w:t>
      </w:r>
      <w:r w:rsidRPr="00ED5200">
        <w:rPr>
          <w:rFonts w:eastAsiaTheme="minorEastAsia" w:hint="eastAsia"/>
          <w:szCs w:val="24"/>
        </w:rPr>
        <w:t>I</w:t>
      </w:r>
      <w:r w:rsidRPr="00ED5200">
        <w:rPr>
          <w:rFonts w:eastAsiaTheme="minorEastAsia"/>
          <w:szCs w:val="24"/>
        </w:rPr>
        <w:t>D</w:t>
      </w:r>
      <w:r w:rsidRPr="00ED5200">
        <w:rPr>
          <w:rFonts w:eastAsiaTheme="minorEastAsia" w:hint="eastAsia"/>
          <w:szCs w:val="24"/>
        </w:rPr>
        <w:t>查询所有的公告信息，并赋给公告实体类，再将公告实例进行删除，删除完成后提示信息，并返回到公告列表页面。</w:t>
      </w:r>
    </w:p>
    <w:p w14:paraId="484D82FC" w14:textId="77777777" w:rsidR="00BA30BE" w:rsidRPr="00BA30BE" w:rsidRDefault="00BA30BE" w:rsidP="00E85020">
      <w:pPr>
        <w:widowControl w:val="0"/>
        <w:tabs>
          <w:tab w:val="center" w:pos="2890"/>
          <w:tab w:val="center" w:pos="4802"/>
        </w:tabs>
        <w:snapToGrid w:val="0"/>
        <w:jc w:val="center"/>
        <w:rPr>
          <w:sz w:val="21"/>
          <w:szCs w:val="32"/>
        </w:rPr>
      </w:pPr>
    </w:p>
    <w:p w14:paraId="11977808" w14:textId="0E1A245A" w:rsidR="00824466" w:rsidRDefault="00824466" w:rsidP="00E85020">
      <w:pPr>
        <w:widowControl w:val="0"/>
        <w:tabs>
          <w:tab w:val="center" w:pos="2890"/>
          <w:tab w:val="center" w:pos="4802"/>
        </w:tabs>
        <w:snapToGrid w:val="0"/>
        <w:jc w:val="center"/>
        <w:rPr>
          <w:sz w:val="21"/>
          <w:szCs w:val="32"/>
        </w:rPr>
      </w:pPr>
      <w:r>
        <w:rPr>
          <w:noProof/>
        </w:rPr>
        <w:drawing>
          <wp:inline distT="0" distB="0" distL="0" distR="0" wp14:anchorId="1BF1575B" wp14:editId="14B0FC8D">
            <wp:extent cx="1767993" cy="5494496"/>
            <wp:effectExtent l="0" t="0" r="3810" b="0"/>
            <wp:docPr id="40999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1796" name=""/>
                    <pic:cNvPicPr/>
                  </pic:nvPicPr>
                  <pic:blipFill>
                    <a:blip r:embed="rId36"/>
                    <a:stretch>
                      <a:fillRect/>
                    </a:stretch>
                  </pic:blipFill>
                  <pic:spPr>
                    <a:xfrm>
                      <a:off x="0" y="0"/>
                      <a:ext cx="1767993" cy="5494496"/>
                    </a:xfrm>
                    <a:prstGeom prst="rect">
                      <a:avLst/>
                    </a:prstGeom>
                  </pic:spPr>
                </pic:pic>
              </a:graphicData>
            </a:graphic>
          </wp:inline>
        </w:drawing>
      </w:r>
    </w:p>
    <w:p w14:paraId="0CB6C918" w14:textId="3E3A5C8E" w:rsidR="00485C86" w:rsidRPr="00C85B2C" w:rsidRDefault="00E03E8B"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4-6</w:t>
      </w:r>
      <w:r>
        <w:rPr>
          <w:rFonts w:hint="eastAsia"/>
          <w:color w:val="000000"/>
          <w:sz w:val="21"/>
          <w:szCs w:val="22"/>
        </w:rPr>
        <w:t>公告管理</w:t>
      </w:r>
      <w:r>
        <w:rPr>
          <w:rFonts w:eastAsiaTheme="minorEastAsia" w:hint="eastAsia"/>
          <w:szCs w:val="24"/>
        </w:rPr>
        <w:t>流程图</w:t>
      </w:r>
    </w:p>
    <w:p w14:paraId="352A861D" w14:textId="1AE7714F" w:rsidR="004D4C54" w:rsidRPr="00ED5200" w:rsidRDefault="00D66CEF"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31193B" w:rsidRPr="00ED5200">
        <w:rPr>
          <w:rFonts w:eastAsiaTheme="minorEastAsia" w:hint="eastAsia"/>
          <w:szCs w:val="24"/>
        </w:rPr>
        <w:t>公告</w:t>
      </w:r>
      <w:r w:rsidRPr="00ED5200">
        <w:rPr>
          <w:rFonts w:eastAsiaTheme="minorEastAsia" w:hint="eastAsia"/>
          <w:szCs w:val="24"/>
        </w:rPr>
        <w:t>信息管理页面先通过查询条件，获取</w:t>
      </w:r>
      <w:r w:rsidR="004D4C54" w:rsidRPr="00ED5200">
        <w:rPr>
          <w:rFonts w:eastAsiaTheme="minorEastAsia" w:hint="eastAsia"/>
          <w:szCs w:val="24"/>
        </w:rPr>
        <w:t>对应</w:t>
      </w:r>
      <w:r w:rsidRPr="00ED5200">
        <w:rPr>
          <w:rFonts w:eastAsiaTheme="minorEastAsia" w:hint="eastAsia"/>
          <w:szCs w:val="24"/>
        </w:rPr>
        <w:t>的</w:t>
      </w:r>
      <w:r w:rsidR="0031193B" w:rsidRPr="00ED5200">
        <w:rPr>
          <w:rFonts w:eastAsiaTheme="minorEastAsia" w:hint="eastAsia"/>
          <w:szCs w:val="24"/>
        </w:rPr>
        <w:t>公告</w:t>
      </w:r>
      <w:r w:rsidRPr="00ED5200">
        <w:rPr>
          <w:rFonts w:eastAsiaTheme="minorEastAsia" w:hint="eastAsia"/>
          <w:szCs w:val="24"/>
        </w:rPr>
        <w:t>列表，然后在</w:t>
      </w:r>
      <w:r w:rsidR="0031193B" w:rsidRPr="00ED5200">
        <w:rPr>
          <w:rFonts w:eastAsiaTheme="minorEastAsia" w:hint="eastAsia"/>
          <w:szCs w:val="24"/>
        </w:rPr>
        <w:t>公告</w:t>
      </w:r>
      <w:r w:rsidRPr="00ED5200">
        <w:rPr>
          <w:rFonts w:eastAsiaTheme="minorEastAsia" w:hint="eastAsia"/>
          <w:szCs w:val="24"/>
        </w:rPr>
        <w:t>管理页面通过标签，把所有的</w:t>
      </w:r>
      <w:r w:rsidR="0031193B" w:rsidRPr="00ED5200">
        <w:rPr>
          <w:rFonts w:eastAsiaTheme="minorEastAsia" w:hint="eastAsia"/>
          <w:szCs w:val="24"/>
        </w:rPr>
        <w:t>公告</w:t>
      </w:r>
      <w:r w:rsidRPr="00ED5200">
        <w:rPr>
          <w:rFonts w:eastAsiaTheme="minorEastAsia" w:hint="eastAsia"/>
          <w:szCs w:val="24"/>
        </w:rPr>
        <w:t>信息绑定到列表中。</w:t>
      </w:r>
    </w:p>
    <w:p w14:paraId="7D1D95AC" w14:textId="2282F2A8" w:rsidR="000E5C98" w:rsidRDefault="001A1D1C" w:rsidP="00485C86">
      <w:pPr>
        <w:pStyle w:val="21"/>
        <w:spacing w:line="460" w:lineRule="exact"/>
      </w:pPr>
      <w:bookmarkStart w:id="106" w:name="_Toc135873158"/>
      <w:r>
        <w:t>4.</w:t>
      </w:r>
      <w:r w:rsidR="00277130">
        <w:t>3</w:t>
      </w:r>
      <w:r w:rsidR="00E55AF4">
        <w:t xml:space="preserve"> </w:t>
      </w:r>
      <w:r w:rsidR="000E19FD">
        <w:rPr>
          <w:rFonts w:hint="eastAsia"/>
        </w:rPr>
        <w:t>课程</w:t>
      </w:r>
      <w:r w:rsidR="005D4B9D">
        <w:t>管理</w:t>
      </w:r>
      <w:r w:rsidR="00E55AF4">
        <w:rPr>
          <w:rFonts w:hint="eastAsia"/>
        </w:rPr>
        <w:t>的实现</w:t>
      </w:r>
      <w:bookmarkEnd w:id="106"/>
    </w:p>
    <w:p w14:paraId="2E928565" w14:textId="5B77BB55" w:rsidR="0035079E" w:rsidRPr="00ED5200" w:rsidRDefault="000E19FD"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281DE6" w:rsidRPr="00ED5200">
        <w:rPr>
          <w:rFonts w:eastAsiaTheme="minorEastAsia" w:hint="eastAsia"/>
          <w:szCs w:val="24"/>
        </w:rPr>
        <w:t>课程</w:t>
      </w:r>
      <w:r w:rsidRPr="00ED5200">
        <w:rPr>
          <w:rFonts w:eastAsiaTheme="minorEastAsia" w:hint="eastAsia"/>
          <w:szCs w:val="24"/>
        </w:rPr>
        <w:t>管理前需要对</w:t>
      </w:r>
      <w:r w:rsidR="00281DE6" w:rsidRPr="00ED5200">
        <w:rPr>
          <w:rFonts w:eastAsiaTheme="minorEastAsia" w:hint="eastAsia"/>
          <w:szCs w:val="24"/>
        </w:rPr>
        <w:t>课程</w:t>
      </w:r>
      <w:r w:rsidRPr="00ED5200">
        <w:rPr>
          <w:rFonts w:eastAsiaTheme="minorEastAsia" w:hint="eastAsia"/>
          <w:szCs w:val="24"/>
        </w:rPr>
        <w:t>信息进行录入，</w:t>
      </w:r>
      <w:r w:rsidR="00281DE6" w:rsidRPr="00ED5200">
        <w:rPr>
          <w:rFonts w:eastAsiaTheme="minorEastAsia" w:hint="eastAsia"/>
          <w:szCs w:val="24"/>
        </w:rPr>
        <w:t>课程</w:t>
      </w:r>
      <w:r w:rsidRPr="00ED5200">
        <w:rPr>
          <w:rFonts w:eastAsiaTheme="minorEastAsia" w:hint="eastAsia"/>
          <w:szCs w:val="24"/>
        </w:rPr>
        <w:t>信息录入，把信息提交到数据库</w:t>
      </w:r>
      <w:r w:rsidRPr="00ED5200">
        <w:rPr>
          <w:rFonts w:eastAsiaTheme="minorEastAsia" w:hint="eastAsia"/>
          <w:szCs w:val="24"/>
        </w:rPr>
        <w:lastRenderedPageBreak/>
        <w:t>中。</w:t>
      </w:r>
    </w:p>
    <w:p w14:paraId="77A4D579" w14:textId="2CC2DF64" w:rsidR="00485C86" w:rsidRDefault="002D32BA" w:rsidP="002D32BA">
      <w:pPr>
        <w:widowControl w:val="0"/>
        <w:ind w:firstLineChars="200" w:firstLine="480"/>
        <w:jc w:val="both"/>
        <w:rPr>
          <w:rFonts w:eastAsiaTheme="minorEastAsia"/>
          <w:szCs w:val="24"/>
        </w:rPr>
      </w:pPr>
      <w:r>
        <w:rPr>
          <w:noProof/>
        </w:rPr>
        <w:drawing>
          <wp:inline distT="0" distB="0" distL="0" distR="0" wp14:anchorId="4B00D199" wp14:editId="6CA76841">
            <wp:extent cx="5579110" cy="2661920"/>
            <wp:effectExtent l="0" t="0" r="2540" b="5080"/>
            <wp:docPr id="126172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0291" name=""/>
                    <pic:cNvPicPr/>
                  </pic:nvPicPr>
                  <pic:blipFill>
                    <a:blip r:embed="rId37"/>
                    <a:stretch>
                      <a:fillRect/>
                    </a:stretch>
                  </pic:blipFill>
                  <pic:spPr>
                    <a:xfrm>
                      <a:off x="0" y="0"/>
                      <a:ext cx="5579110" cy="2661920"/>
                    </a:xfrm>
                    <a:prstGeom prst="rect">
                      <a:avLst/>
                    </a:prstGeom>
                  </pic:spPr>
                </pic:pic>
              </a:graphicData>
            </a:graphic>
          </wp:inline>
        </w:drawing>
      </w:r>
    </w:p>
    <w:p w14:paraId="1B9D91FD" w14:textId="1002B3AD" w:rsidR="00C85B2C" w:rsidRPr="00ED5200" w:rsidRDefault="00C85B2C"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4-7</w:t>
      </w:r>
      <w:r>
        <w:rPr>
          <w:rFonts w:hint="eastAsia"/>
          <w:color w:val="000000"/>
          <w:sz w:val="21"/>
          <w:szCs w:val="22"/>
        </w:rPr>
        <w:t>课程管理时序图</w:t>
      </w:r>
    </w:p>
    <w:p w14:paraId="74743616" w14:textId="107C56EF" w:rsidR="00764A79" w:rsidRDefault="00281DE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课程录入</w:t>
      </w:r>
      <w:r w:rsidR="00764A79" w:rsidRPr="00ED5200">
        <w:rPr>
          <w:rFonts w:eastAsiaTheme="minorEastAsia" w:hint="eastAsia"/>
          <w:szCs w:val="24"/>
        </w:rPr>
        <w:t>如图</w:t>
      </w:r>
      <w:r w:rsidR="00C85B2C">
        <w:rPr>
          <w:rFonts w:eastAsiaTheme="minorEastAsia"/>
          <w:szCs w:val="24"/>
        </w:rPr>
        <w:t>4-8</w:t>
      </w:r>
      <w:r w:rsidR="00764A79" w:rsidRPr="00ED5200">
        <w:rPr>
          <w:rFonts w:eastAsiaTheme="minorEastAsia" w:hint="eastAsia"/>
          <w:szCs w:val="24"/>
        </w:rPr>
        <w:t>所示。</w:t>
      </w:r>
    </w:p>
    <w:p w14:paraId="264E5EC5" w14:textId="77777777" w:rsidR="002D32BA" w:rsidRPr="00ED5200" w:rsidRDefault="002D32BA" w:rsidP="00ED5200">
      <w:pPr>
        <w:widowControl w:val="0"/>
        <w:spacing w:line="460" w:lineRule="exact"/>
        <w:ind w:firstLineChars="200" w:firstLine="480"/>
        <w:jc w:val="both"/>
        <w:rPr>
          <w:rFonts w:eastAsiaTheme="minorEastAsia"/>
          <w:szCs w:val="24"/>
        </w:rPr>
      </w:pPr>
    </w:p>
    <w:p w14:paraId="294BE447" w14:textId="4D489D71" w:rsidR="00764A79"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75CCE79E" wp14:editId="45B25ED9">
            <wp:extent cx="5579110" cy="3011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110" cy="3011170"/>
                    </a:xfrm>
                    <a:prstGeom prst="rect">
                      <a:avLst/>
                    </a:prstGeom>
                  </pic:spPr>
                </pic:pic>
              </a:graphicData>
            </a:graphic>
          </wp:inline>
        </w:drawing>
      </w:r>
    </w:p>
    <w:p w14:paraId="727AF6E8" w14:textId="083F0345" w:rsidR="00485C86" w:rsidRPr="00ED5200" w:rsidRDefault="00375A6B"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4-8</w:t>
      </w:r>
      <w:r>
        <w:rPr>
          <w:rFonts w:hint="eastAsia"/>
          <w:color w:val="000000"/>
          <w:sz w:val="21"/>
          <w:szCs w:val="22"/>
        </w:rPr>
        <w:t>课程管理</w:t>
      </w:r>
    </w:p>
    <w:p w14:paraId="6110B78E" w14:textId="38406E60" w:rsidR="00764A79"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在课程添加中，通过</w:t>
      </w:r>
      <w:r w:rsidRPr="00ED5200">
        <w:rPr>
          <w:rFonts w:eastAsiaTheme="minorEastAsia" w:hint="eastAsia"/>
          <w:szCs w:val="24"/>
        </w:rPr>
        <w:t>form</w:t>
      </w:r>
      <w:r w:rsidRPr="00ED5200">
        <w:rPr>
          <w:rFonts w:eastAsiaTheme="minorEastAsia" w:hint="eastAsia"/>
          <w:szCs w:val="24"/>
        </w:rPr>
        <w:t>表单组建课程信息的收集表单，点击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方法提示操作结果，最后返回到列表页面。在课程列表中显示所有的课程信息，通过点击删除链接获取到课程</w:t>
      </w:r>
      <w:r w:rsidRPr="00ED5200">
        <w:rPr>
          <w:rFonts w:eastAsiaTheme="minorEastAsia" w:hint="eastAsia"/>
          <w:szCs w:val="24"/>
        </w:rPr>
        <w:t>ID</w:t>
      </w:r>
      <w:r w:rsidRPr="00ED5200">
        <w:rPr>
          <w:rFonts w:eastAsiaTheme="minorEastAsia" w:hint="eastAsia"/>
          <w:szCs w:val="24"/>
        </w:rPr>
        <w:t>值，在课程删除的后台方法中，通过</w:t>
      </w:r>
      <w:r w:rsidRPr="00ED5200">
        <w:rPr>
          <w:rFonts w:eastAsiaTheme="minorEastAsia" w:hint="eastAsia"/>
          <w:szCs w:val="24"/>
        </w:rPr>
        <w:t>ID</w:t>
      </w:r>
      <w:r w:rsidRPr="00ED5200">
        <w:rPr>
          <w:rFonts w:eastAsiaTheme="minorEastAsia" w:hint="eastAsia"/>
          <w:szCs w:val="24"/>
        </w:rPr>
        <w:t>查询所有的课程信息，并赋</w:t>
      </w:r>
      <w:r w:rsidRPr="00ED5200">
        <w:rPr>
          <w:rFonts w:eastAsiaTheme="minorEastAsia" w:hint="eastAsia"/>
          <w:szCs w:val="24"/>
        </w:rPr>
        <w:lastRenderedPageBreak/>
        <w:t>给课程实体类，再将课程实例进行删除，删除完成后提示信息，并返回到课程列表页面。</w:t>
      </w:r>
    </w:p>
    <w:p w14:paraId="3E1C1227" w14:textId="73E0DE5E" w:rsidR="00D27AC5" w:rsidRDefault="00D27AC5" w:rsidP="0060401A">
      <w:pPr>
        <w:widowControl w:val="0"/>
        <w:ind w:firstLineChars="200" w:firstLine="480"/>
        <w:jc w:val="center"/>
        <w:rPr>
          <w:rFonts w:eastAsiaTheme="minorEastAsia"/>
          <w:szCs w:val="24"/>
        </w:rPr>
      </w:pPr>
      <w:r>
        <w:rPr>
          <w:noProof/>
        </w:rPr>
        <w:drawing>
          <wp:inline distT="0" distB="0" distL="0" distR="0" wp14:anchorId="14BFC39F" wp14:editId="76A3EAE5">
            <wp:extent cx="1840983" cy="4541519"/>
            <wp:effectExtent l="0" t="0" r="6985" b="0"/>
            <wp:docPr id="41777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3905" name=""/>
                    <pic:cNvPicPr/>
                  </pic:nvPicPr>
                  <pic:blipFill>
                    <a:blip r:embed="rId39"/>
                    <a:stretch>
                      <a:fillRect/>
                    </a:stretch>
                  </pic:blipFill>
                  <pic:spPr>
                    <a:xfrm>
                      <a:off x="0" y="0"/>
                      <a:ext cx="1845053" cy="4551560"/>
                    </a:xfrm>
                    <a:prstGeom prst="rect">
                      <a:avLst/>
                    </a:prstGeom>
                  </pic:spPr>
                </pic:pic>
              </a:graphicData>
            </a:graphic>
          </wp:inline>
        </w:drawing>
      </w:r>
    </w:p>
    <w:p w14:paraId="262C8A2D" w14:textId="4B5DA108" w:rsidR="0060401A" w:rsidRPr="00ED5200" w:rsidRDefault="0060401A"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4-9</w:t>
      </w:r>
      <w:r>
        <w:rPr>
          <w:rFonts w:hint="eastAsia"/>
          <w:color w:val="000000"/>
          <w:sz w:val="21"/>
          <w:szCs w:val="22"/>
        </w:rPr>
        <w:t>课程管理</w:t>
      </w:r>
      <w:r>
        <w:rPr>
          <w:rFonts w:eastAsiaTheme="minorEastAsia" w:hint="eastAsia"/>
          <w:szCs w:val="24"/>
        </w:rPr>
        <w:t>流程图</w:t>
      </w:r>
    </w:p>
    <w:p w14:paraId="3BEF513A" w14:textId="507F5DA8" w:rsidR="0014109C" w:rsidRDefault="001A1D1C" w:rsidP="001A1D1C">
      <w:pPr>
        <w:pStyle w:val="21"/>
        <w:spacing w:line="460" w:lineRule="exact"/>
      </w:pPr>
      <w:bookmarkStart w:id="107" w:name="_Toc135873159"/>
      <w:r>
        <w:t>4.</w:t>
      </w:r>
      <w:r w:rsidR="0014109C">
        <w:t xml:space="preserve">4 </w:t>
      </w:r>
      <w:r w:rsidR="00BE7BC3">
        <w:t>试题</w:t>
      </w:r>
      <w:r w:rsidR="0014109C">
        <w:rPr>
          <w:rFonts w:hint="eastAsia"/>
        </w:rPr>
        <w:t>管理的实现</w:t>
      </w:r>
      <w:bookmarkEnd w:id="107"/>
    </w:p>
    <w:p w14:paraId="670C0492" w14:textId="6E88E845" w:rsidR="0014109C" w:rsidRDefault="0014109C"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只有登录的</w:t>
      </w:r>
      <w:r w:rsidR="00FE6DBD" w:rsidRPr="00ED5200">
        <w:rPr>
          <w:rFonts w:eastAsiaTheme="minorEastAsia" w:hint="eastAsia"/>
          <w:szCs w:val="24"/>
        </w:rPr>
        <w:t>用户</w:t>
      </w:r>
      <w:r w:rsidRPr="00ED5200">
        <w:rPr>
          <w:rFonts w:eastAsiaTheme="minorEastAsia" w:hint="eastAsia"/>
          <w:szCs w:val="24"/>
        </w:rPr>
        <w:t>才能</w:t>
      </w:r>
      <w:r w:rsidR="00C15B23" w:rsidRPr="00ED5200">
        <w:rPr>
          <w:rFonts w:eastAsiaTheme="minorEastAsia" w:hint="eastAsia"/>
          <w:szCs w:val="24"/>
        </w:rPr>
        <w:t>查看课程</w:t>
      </w:r>
      <w:r w:rsidR="00BE7BC3" w:rsidRPr="00ED5200">
        <w:rPr>
          <w:rFonts w:eastAsiaTheme="minorEastAsia" w:hint="eastAsia"/>
          <w:szCs w:val="24"/>
        </w:rPr>
        <w:t>试题</w:t>
      </w:r>
      <w:r w:rsidRPr="00ED5200">
        <w:rPr>
          <w:rFonts w:eastAsiaTheme="minorEastAsia" w:hint="eastAsia"/>
          <w:szCs w:val="24"/>
        </w:rPr>
        <w:t>，如果没有登录，不能</w:t>
      </w:r>
      <w:r w:rsidR="00CF24C9" w:rsidRPr="00ED5200">
        <w:rPr>
          <w:rFonts w:eastAsiaTheme="minorEastAsia" w:hint="eastAsia"/>
          <w:szCs w:val="24"/>
        </w:rPr>
        <w:t>查看</w:t>
      </w:r>
      <w:r w:rsidR="00BE7BC3" w:rsidRPr="00ED5200">
        <w:rPr>
          <w:rFonts w:eastAsiaTheme="minorEastAsia" w:hint="eastAsia"/>
          <w:szCs w:val="24"/>
        </w:rPr>
        <w:t>试题</w:t>
      </w:r>
      <w:r w:rsidR="00C15B23" w:rsidRPr="00ED5200">
        <w:rPr>
          <w:rFonts w:eastAsiaTheme="minorEastAsia" w:hint="eastAsia"/>
          <w:szCs w:val="24"/>
        </w:rPr>
        <w:t>信息</w:t>
      </w:r>
      <w:r w:rsidRPr="00ED5200">
        <w:rPr>
          <w:rFonts w:eastAsiaTheme="minorEastAsia" w:hint="eastAsia"/>
          <w:szCs w:val="24"/>
        </w:rPr>
        <w:t>。其中</w:t>
      </w:r>
      <w:r w:rsidR="00C15B23" w:rsidRPr="00ED5200">
        <w:rPr>
          <w:rFonts w:eastAsiaTheme="minorEastAsia" w:hint="eastAsia"/>
          <w:szCs w:val="24"/>
        </w:rPr>
        <w:t>课程</w:t>
      </w:r>
      <w:r w:rsidR="00BE7BC3" w:rsidRPr="00ED5200">
        <w:rPr>
          <w:rFonts w:eastAsiaTheme="minorEastAsia" w:hint="eastAsia"/>
          <w:szCs w:val="24"/>
        </w:rPr>
        <w:t>试题</w:t>
      </w:r>
      <w:r w:rsidRPr="00ED5200">
        <w:rPr>
          <w:rFonts w:eastAsiaTheme="minorEastAsia" w:hint="eastAsia"/>
          <w:szCs w:val="24"/>
        </w:rPr>
        <w:t>的</w:t>
      </w:r>
      <w:r w:rsidR="00CF24C9" w:rsidRPr="00ED5200">
        <w:rPr>
          <w:rFonts w:eastAsiaTheme="minorEastAsia" w:hint="eastAsia"/>
          <w:szCs w:val="24"/>
        </w:rPr>
        <w:t>管理</w:t>
      </w:r>
      <w:r w:rsidRPr="00ED5200">
        <w:rPr>
          <w:rFonts w:eastAsiaTheme="minorEastAsia" w:hint="eastAsia"/>
          <w:szCs w:val="24"/>
        </w:rPr>
        <w:t>界面如下：</w:t>
      </w:r>
    </w:p>
    <w:p w14:paraId="61150D71" w14:textId="009965C9" w:rsidR="002B1DEE" w:rsidRPr="00ED5200" w:rsidRDefault="002B1DEE" w:rsidP="002B1DEE">
      <w:pPr>
        <w:widowControl w:val="0"/>
        <w:ind w:firstLineChars="200" w:firstLine="480"/>
        <w:jc w:val="both"/>
        <w:rPr>
          <w:rFonts w:eastAsiaTheme="minorEastAsia"/>
          <w:szCs w:val="24"/>
        </w:rPr>
      </w:pPr>
      <w:r>
        <w:rPr>
          <w:noProof/>
        </w:rPr>
        <w:lastRenderedPageBreak/>
        <w:drawing>
          <wp:inline distT="0" distB="0" distL="0" distR="0" wp14:anchorId="17E27D81" wp14:editId="79BFE447">
            <wp:extent cx="5350000" cy="2743200"/>
            <wp:effectExtent l="0" t="0" r="3175" b="0"/>
            <wp:docPr id="207159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1649" name=""/>
                    <pic:cNvPicPr/>
                  </pic:nvPicPr>
                  <pic:blipFill>
                    <a:blip r:embed="rId40"/>
                    <a:stretch>
                      <a:fillRect/>
                    </a:stretch>
                  </pic:blipFill>
                  <pic:spPr>
                    <a:xfrm>
                      <a:off x="0" y="0"/>
                      <a:ext cx="5373552" cy="2755276"/>
                    </a:xfrm>
                    <a:prstGeom prst="rect">
                      <a:avLst/>
                    </a:prstGeom>
                  </pic:spPr>
                </pic:pic>
              </a:graphicData>
            </a:graphic>
          </wp:inline>
        </w:drawing>
      </w:r>
    </w:p>
    <w:p w14:paraId="53184176" w14:textId="353789AD" w:rsidR="0014109C" w:rsidRDefault="003D123E" w:rsidP="003D123E">
      <w:pPr>
        <w:widowControl w:val="0"/>
        <w:ind w:firstLineChars="200" w:firstLine="420"/>
        <w:jc w:val="center"/>
        <w:rPr>
          <w:color w:val="000000"/>
          <w:sz w:val="21"/>
          <w:szCs w:val="22"/>
        </w:rPr>
      </w:pPr>
      <w:r>
        <w:rPr>
          <w:rFonts w:hint="eastAsia"/>
          <w:color w:val="000000"/>
          <w:sz w:val="21"/>
          <w:szCs w:val="22"/>
        </w:rPr>
        <w:t>图</w:t>
      </w:r>
      <w:r>
        <w:rPr>
          <w:color w:val="000000"/>
          <w:sz w:val="21"/>
          <w:szCs w:val="22"/>
        </w:rPr>
        <w:t>4-10</w:t>
      </w:r>
      <w:r>
        <w:rPr>
          <w:rFonts w:hint="eastAsia"/>
          <w:color w:val="000000"/>
          <w:sz w:val="21"/>
          <w:szCs w:val="22"/>
        </w:rPr>
        <w:t>试题管理时序图</w:t>
      </w:r>
    </w:p>
    <w:p w14:paraId="51BE53E1" w14:textId="53B1DB53" w:rsidR="00D32258" w:rsidRPr="003D123E" w:rsidRDefault="00D32258" w:rsidP="00D32258">
      <w:pPr>
        <w:widowControl w:val="0"/>
        <w:spacing w:line="460" w:lineRule="exact"/>
        <w:ind w:firstLineChars="200" w:firstLine="480"/>
        <w:jc w:val="both"/>
        <w:rPr>
          <w:rFonts w:eastAsiaTheme="minorEastAsia"/>
          <w:szCs w:val="24"/>
        </w:rPr>
      </w:pPr>
      <w:r w:rsidRPr="00D32258">
        <w:rPr>
          <w:rFonts w:eastAsiaTheme="minorEastAsia" w:hint="eastAsia"/>
          <w:szCs w:val="24"/>
        </w:rPr>
        <w:t>实体管理效果如下图：</w:t>
      </w:r>
    </w:p>
    <w:p w14:paraId="64941F56" w14:textId="07D2CDE6" w:rsidR="0014109C" w:rsidRPr="00E85020" w:rsidRDefault="00FE6DBD" w:rsidP="00E85020">
      <w:pPr>
        <w:widowControl w:val="0"/>
        <w:tabs>
          <w:tab w:val="center" w:pos="2890"/>
          <w:tab w:val="center" w:pos="4802"/>
        </w:tabs>
        <w:snapToGrid w:val="0"/>
        <w:jc w:val="center"/>
        <w:rPr>
          <w:sz w:val="21"/>
          <w:szCs w:val="32"/>
        </w:rPr>
      </w:pPr>
      <w:r>
        <w:rPr>
          <w:noProof/>
        </w:rPr>
        <w:drawing>
          <wp:inline distT="0" distB="0" distL="0" distR="0" wp14:anchorId="40818414" wp14:editId="43B4D486">
            <wp:extent cx="5579110" cy="2853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110" cy="2853690"/>
                    </a:xfrm>
                    <a:prstGeom prst="rect">
                      <a:avLst/>
                    </a:prstGeom>
                  </pic:spPr>
                </pic:pic>
              </a:graphicData>
            </a:graphic>
          </wp:inline>
        </w:drawing>
      </w:r>
    </w:p>
    <w:p w14:paraId="32546B51" w14:textId="7CFEDBED" w:rsidR="00D32258" w:rsidRPr="003D123E"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4-11</w:t>
      </w:r>
      <w:r>
        <w:rPr>
          <w:rFonts w:hint="eastAsia"/>
          <w:color w:val="000000"/>
          <w:sz w:val="21"/>
          <w:szCs w:val="22"/>
        </w:rPr>
        <w:t>试题管理</w:t>
      </w:r>
    </w:p>
    <w:p w14:paraId="1C5DC0F7" w14:textId="77777777" w:rsidR="00FE6DBD"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完成</w:t>
      </w:r>
      <w:r w:rsidR="00BE7BC3" w:rsidRPr="00ED5200">
        <w:rPr>
          <w:rFonts w:eastAsiaTheme="minorEastAsia" w:hint="eastAsia"/>
          <w:szCs w:val="24"/>
        </w:rPr>
        <w:t>试题</w:t>
      </w:r>
      <w:r w:rsidRPr="00ED5200">
        <w:rPr>
          <w:rFonts w:eastAsiaTheme="minorEastAsia" w:hint="eastAsia"/>
          <w:szCs w:val="24"/>
        </w:rPr>
        <w:t>后，上传</w:t>
      </w:r>
      <w:r w:rsidR="00BE7BC3" w:rsidRPr="00ED5200">
        <w:rPr>
          <w:rFonts w:eastAsiaTheme="minorEastAsia" w:hint="eastAsia"/>
          <w:szCs w:val="24"/>
        </w:rPr>
        <w:t>试题</w:t>
      </w:r>
      <w:r w:rsidR="0014109C" w:rsidRPr="00ED5200">
        <w:rPr>
          <w:rFonts w:eastAsiaTheme="minorEastAsia"/>
          <w:szCs w:val="24"/>
        </w:rPr>
        <w:t>，填写</w:t>
      </w:r>
      <w:r w:rsidR="00BE7BC3" w:rsidRPr="00ED5200">
        <w:rPr>
          <w:rFonts w:eastAsiaTheme="minorEastAsia"/>
          <w:szCs w:val="24"/>
        </w:rPr>
        <w:t>试题</w:t>
      </w:r>
      <w:r w:rsidRPr="00ED5200">
        <w:rPr>
          <w:rFonts w:eastAsiaTheme="minorEastAsia"/>
          <w:szCs w:val="24"/>
        </w:rPr>
        <w:t>信息</w:t>
      </w:r>
      <w:r w:rsidR="0014109C" w:rsidRPr="00ED5200">
        <w:rPr>
          <w:rFonts w:eastAsiaTheme="minorEastAsia"/>
          <w:szCs w:val="24"/>
        </w:rPr>
        <w:t>后，通过客户端验证后，提交</w:t>
      </w:r>
      <w:r w:rsidR="00BE7BC3" w:rsidRPr="00ED5200">
        <w:rPr>
          <w:rFonts w:eastAsiaTheme="minorEastAsia"/>
          <w:szCs w:val="24"/>
        </w:rPr>
        <w:t>试题</w:t>
      </w:r>
      <w:r w:rsidR="0014109C" w:rsidRPr="00ED5200">
        <w:rPr>
          <w:rFonts w:eastAsiaTheme="minorEastAsia"/>
          <w:szCs w:val="24"/>
        </w:rPr>
        <w:t>数据</w:t>
      </w:r>
      <w:r w:rsidRPr="00ED5200">
        <w:rPr>
          <w:rFonts w:eastAsiaTheme="minorEastAsia"/>
          <w:szCs w:val="24"/>
        </w:rPr>
        <w:t>到后台</w:t>
      </w:r>
      <w:r w:rsidRPr="00ED5200">
        <w:rPr>
          <w:rFonts w:eastAsiaTheme="minorEastAsia" w:hint="eastAsia"/>
          <w:szCs w:val="24"/>
        </w:rPr>
        <w:t>，</w:t>
      </w:r>
      <w:r w:rsidRPr="00ED5200">
        <w:rPr>
          <w:rFonts w:eastAsiaTheme="minorEastAsia"/>
          <w:szCs w:val="24"/>
        </w:rPr>
        <w:t>验证</w:t>
      </w:r>
      <w:r w:rsidR="00BE7BC3" w:rsidRPr="00ED5200">
        <w:rPr>
          <w:rFonts w:eastAsiaTheme="minorEastAsia"/>
          <w:szCs w:val="24"/>
        </w:rPr>
        <w:t>试题</w:t>
      </w:r>
      <w:r w:rsidRPr="00ED5200">
        <w:rPr>
          <w:rFonts w:eastAsiaTheme="minorEastAsia"/>
          <w:szCs w:val="24"/>
        </w:rPr>
        <w:t>文件的大小和格式</w:t>
      </w:r>
      <w:r w:rsidRPr="00ED5200">
        <w:rPr>
          <w:rFonts w:eastAsiaTheme="minorEastAsia" w:hint="eastAsia"/>
          <w:szCs w:val="24"/>
        </w:rPr>
        <w:t>，</w:t>
      </w:r>
      <w:r w:rsidRPr="00ED5200">
        <w:rPr>
          <w:rFonts w:eastAsiaTheme="minorEastAsia"/>
          <w:szCs w:val="24"/>
        </w:rPr>
        <w:t>满足要求后</w:t>
      </w:r>
      <w:r w:rsidRPr="00ED5200">
        <w:rPr>
          <w:rFonts w:eastAsiaTheme="minorEastAsia" w:hint="eastAsia"/>
          <w:szCs w:val="24"/>
        </w:rPr>
        <w:t>，</w:t>
      </w:r>
      <w:r w:rsidRPr="00ED5200">
        <w:rPr>
          <w:rFonts w:eastAsiaTheme="minorEastAsia"/>
          <w:szCs w:val="24"/>
        </w:rPr>
        <w:t>上传到服务器指定的路径中</w:t>
      </w:r>
      <w:r w:rsidRPr="00ED5200">
        <w:rPr>
          <w:rFonts w:eastAsiaTheme="minorEastAsia" w:hint="eastAsia"/>
          <w:szCs w:val="24"/>
        </w:rPr>
        <w:t>，</w:t>
      </w:r>
      <w:r w:rsidRPr="00ED5200">
        <w:rPr>
          <w:rFonts w:eastAsiaTheme="minorEastAsia"/>
          <w:szCs w:val="24"/>
        </w:rPr>
        <w:t>然后保存信息到</w:t>
      </w:r>
      <w:r w:rsidR="0014109C" w:rsidRPr="00ED5200">
        <w:rPr>
          <w:rFonts w:eastAsiaTheme="minorEastAsia"/>
          <w:szCs w:val="24"/>
        </w:rPr>
        <w:t>数据库。</w:t>
      </w:r>
      <w:r w:rsidRPr="00ED5200">
        <w:rPr>
          <w:rFonts w:eastAsiaTheme="minorEastAsia"/>
          <w:szCs w:val="24"/>
        </w:rPr>
        <w:t>在</w:t>
      </w:r>
      <w:r w:rsidR="00BE7BC3" w:rsidRPr="00ED5200">
        <w:rPr>
          <w:rFonts w:eastAsiaTheme="minorEastAsia"/>
          <w:szCs w:val="24"/>
        </w:rPr>
        <w:t>试题</w:t>
      </w:r>
      <w:r w:rsidRPr="00ED5200">
        <w:rPr>
          <w:rFonts w:eastAsiaTheme="minorEastAsia"/>
          <w:szCs w:val="24"/>
        </w:rPr>
        <w:t>列表界面</w:t>
      </w:r>
      <w:r w:rsidRPr="00ED5200">
        <w:rPr>
          <w:rFonts w:eastAsiaTheme="minorEastAsia" w:hint="eastAsia"/>
          <w:szCs w:val="24"/>
        </w:rPr>
        <w:t>，</w:t>
      </w:r>
      <w:r w:rsidRPr="00ED5200">
        <w:rPr>
          <w:rFonts w:eastAsiaTheme="minorEastAsia"/>
          <w:szCs w:val="24"/>
        </w:rPr>
        <w:t>可以查询到所有的</w:t>
      </w:r>
      <w:r w:rsidR="00BE7BC3" w:rsidRPr="00ED5200">
        <w:rPr>
          <w:rFonts w:eastAsiaTheme="minorEastAsia"/>
          <w:szCs w:val="24"/>
        </w:rPr>
        <w:t>试题</w:t>
      </w:r>
      <w:r w:rsidRPr="00ED5200">
        <w:rPr>
          <w:rFonts w:eastAsiaTheme="minorEastAsia"/>
          <w:szCs w:val="24"/>
        </w:rPr>
        <w:t>信息</w:t>
      </w:r>
      <w:r w:rsidRPr="00ED5200">
        <w:rPr>
          <w:rFonts w:eastAsiaTheme="minorEastAsia" w:hint="eastAsia"/>
          <w:szCs w:val="24"/>
        </w:rPr>
        <w:t>，</w:t>
      </w:r>
      <w:r w:rsidRPr="00ED5200">
        <w:rPr>
          <w:rFonts w:eastAsiaTheme="minorEastAsia"/>
          <w:szCs w:val="24"/>
        </w:rPr>
        <w:t>并将</w:t>
      </w:r>
      <w:r w:rsidR="00BE7BC3" w:rsidRPr="00ED5200">
        <w:rPr>
          <w:rFonts w:eastAsiaTheme="minorEastAsia"/>
          <w:szCs w:val="24"/>
        </w:rPr>
        <w:t>试题</w:t>
      </w:r>
      <w:r w:rsidRPr="00ED5200">
        <w:rPr>
          <w:rFonts w:eastAsiaTheme="minorEastAsia"/>
          <w:szCs w:val="24"/>
        </w:rPr>
        <w:t>信息集合列表绑定到界面上</w:t>
      </w:r>
      <w:r w:rsidR="001D651B" w:rsidRPr="00ED5200">
        <w:rPr>
          <w:rFonts w:eastAsiaTheme="minorEastAsia" w:hint="eastAsia"/>
          <w:szCs w:val="24"/>
        </w:rPr>
        <w:t>。</w:t>
      </w:r>
    </w:p>
    <w:p w14:paraId="3285F817" w14:textId="0FACFB14" w:rsidR="007C22B1" w:rsidRDefault="007C22B1" w:rsidP="00D32258">
      <w:pPr>
        <w:widowControl w:val="0"/>
        <w:ind w:firstLineChars="200" w:firstLine="480"/>
        <w:jc w:val="center"/>
        <w:rPr>
          <w:rFonts w:eastAsiaTheme="minorEastAsia"/>
          <w:szCs w:val="24"/>
        </w:rPr>
      </w:pPr>
      <w:r>
        <w:rPr>
          <w:noProof/>
        </w:rPr>
        <w:lastRenderedPageBreak/>
        <w:drawing>
          <wp:inline distT="0" distB="0" distL="0" distR="0" wp14:anchorId="7A28D500" wp14:editId="062C23E3">
            <wp:extent cx="2164080" cy="3983990"/>
            <wp:effectExtent l="0" t="0" r="7620" b="0"/>
            <wp:docPr id="10334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6261" name=""/>
                    <pic:cNvPicPr/>
                  </pic:nvPicPr>
                  <pic:blipFill>
                    <a:blip r:embed="rId42"/>
                    <a:stretch>
                      <a:fillRect/>
                    </a:stretch>
                  </pic:blipFill>
                  <pic:spPr>
                    <a:xfrm>
                      <a:off x="0" y="0"/>
                      <a:ext cx="2169785" cy="3994493"/>
                    </a:xfrm>
                    <a:prstGeom prst="rect">
                      <a:avLst/>
                    </a:prstGeom>
                  </pic:spPr>
                </pic:pic>
              </a:graphicData>
            </a:graphic>
          </wp:inline>
        </w:drawing>
      </w:r>
    </w:p>
    <w:p w14:paraId="2467D30A" w14:textId="0596DD88" w:rsidR="00D32258" w:rsidRPr="00ED5200"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4-12</w:t>
      </w:r>
      <w:r>
        <w:rPr>
          <w:rFonts w:hint="eastAsia"/>
          <w:color w:val="000000"/>
          <w:sz w:val="21"/>
          <w:szCs w:val="22"/>
        </w:rPr>
        <w:t>试题管理流程图</w:t>
      </w:r>
    </w:p>
    <w:p w14:paraId="348B713E" w14:textId="78ED051C" w:rsidR="000E5C98" w:rsidRDefault="001A1D1C" w:rsidP="00485C86">
      <w:pPr>
        <w:pStyle w:val="21"/>
        <w:spacing w:line="460" w:lineRule="exact"/>
      </w:pPr>
      <w:bookmarkStart w:id="108" w:name="_Toc135873160"/>
      <w:r>
        <w:t>4.</w:t>
      </w:r>
      <w:r w:rsidR="00277130">
        <w:t>5</w:t>
      </w:r>
      <w:r w:rsidR="00E55AF4">
        <w:t xml:space="preserve"> </w:t>
      </w:r>
      <w:r w:rsidR="00FE6DBD">
        <w:t>论坛</w:t>
      </w:r>
      <w:r w:rsidR="00277130">
        <w:rPr>
          <w:rFonts w:hint="eastAsia"/>
        </w:rPr>
        <w:t>管理</w:t>
      </w:r>
      <w:r w:rsidR="006A5F4F">
        <w:rPr>
          <w:rFonts w:hint="eastAsia"/>
        </w:rPr>
        <w:t>的实现</w:t>
      </w:r>
      <w:bookmarkEnd w:id="108"/>
    </w:p>
    <w:p w14:paraId="64841809" w14:textId="36903319" w:rsidR="000E5C98" w:rsidRPr="00ED5200" w:rsidRDefault="005B1F7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FE6DBD" w:rsidRPr="00ED5200">
        <w:rPr>
          <w:rFonts w:eastAsiaTheme="minorEastAsia" w:hint="eastAsia"/>
          <w:szCs w:val="24"/>
        </w:rPr>
        <w:t>首页连接中</w:t>
      </w:r>
      <w:r w:rsidRPr="00ED5200">
        <w:rPr>
          <w:rFonts w:eastAsiaTheme="minorEastAsia" w:hint="eastAsia"/>
          <w:szCs w:val="24"/>
        </w:rPr>
        <w:t>，可以进行</w:t>
      </w:r>
      <w:r w:rsidR="00FE6DBD" w:rsidRPr="00ED5200">
        <w:rPr>
          <w:rFonts w:eastAsiaTheme="minorEastAsia" w:hint="eastAsia"/>
          <w:szCs w:val="24"/>
        </w:rPr>
        <w:t>咨询论坛</w:t>
      </w:r>
      <w:r w:rsidRPr="00ED5200">
        <w:rPr>
          <w:rFonts w:eastAsiaTheme="minorEastAsia" w:hint="eastAsia"/>
          <w:szCs w:val="24"/>
        </w:rPr>
        <w:t>，点击</w:t>
      </w:r>
      <w:r w:rsidR="00FE6DBD" w:rsidRPr="00ED5200">
        <w:rPr>
          <w:rFonts w:eastAsiaTheme="minorEastAsia" w:hint="eastAsia"/>
          <w:szCs w:val="24"/>
        </w:rPr>
        <w:t>咨询论坛</w:t>
      </w:r>
      <w:r w:rsidRPr="00ED5200">
        <w:rPr>
          <w:rFonts w:eastAsiaTheme="minorEastAsia" w:hint="eastAsia"/>
          <w:szCs w:val="24"/>
        </w:rPr>
        <w:t>后，把信息提交到数据库中，然后查询</w:t>
      </w:r>
      <w:r w:rsidR="00FE6DBD" w:rsidRPr="00ED5200">
        <w:rPr>
          <w:rFonts w:eastAsiaTheme="minorEastAsia" w:hint="eastAsia"/>
          <w:szCs w:val="24"/>
        </w:rPr>
        <w:t>咨询论坛</w:t>
      </w:r>
      <w:r w:rsidRPr="00ED5200">
        <w:rPr>
          <w:rFonts w:eastAsiaTheme="minorEastAsia" w:hint="eastAsia"/>
          <w:szCs w:val="24"/>
        </w:rPr>
        <w:t>内容，把</w:t>
      </w:r>
      <w:r w:rsidR="00FE6DBD" w:rsidRPr="00ED5200">
        <w:rPr>
          <w:rFonts w:eastAsiaTheme="minorEastAsia" w:hint="eastAsia"/>
          <w:szCs w:val="24"/>
        </w:rPr>
        <w:t>咨询论坛</w:t>
      </w:r>
      <w:r w:rsidRPr="00ED5200">
        <w:rPr>
          <w:rFonts w:eastAsiaTheme="minorEastAsia" w:hint="eastAsia"/>
          <w:szCs w:val="24"/>
        </w:rPr>
        <w:t>内容集合显示到</w:t>
      </w:r>
      <w:r w:rsidR="00FE6DBD" w:rsidRPr="00ED5200">
        <w:rPr>
          <w:rFonts w:eastAsiaTheme="minorEastAsia" w:hint="eastAsia"/>
          <w:szCs w:val="24"/>
        </w:rPr>
        <w:t>咨询论坛</w:t>
      </w:r>
      <w:r w:rsidRPr="00ED5200">
        <w:rPr>
          <w:rFonts w:eastAsiaTheme="minorEastAsia" w:hint="eastAsia"/>
          <w:szCs w:val="24"/>
        </w:rPr>
        <w:t>列表中。</w:t>
      </w:r>
      <w:r w:rsidR="00FE6DBD" w:rsidRPr="00ED5200">
        <w:rPr>
          <w:rFonts w:eastAsiaTheme="minorEastAsia" w:hint="eastAsia"/>
          <w:szCs w:val="24"/>
        </w:rPr>
        <w:t>咨询论坛</w:t>
      </w:r>
      <w:r w:rsidR="00E55AF4" w:rsidRPr="00ED5200">
        <w:rPr>
          <w:rFonts w:eastAsiaTheme="minorEastAsia" w:hint="eastAsia"/>
          <w:szCs w:val="24"/>
        </w:rPr>
        <w:t>模块部分功能实现界面如下：</w:t>
      </w:r>
    </w:p>
    <w:p w14:paraId="11B1DE2C" w14:textId="00436DA9" w:rsidR="007D459C" w:rsidRDefault="007D459C" w:rsidP="007D459C">
      <w:pPr>
        <w:spacing w:before="120" w:after="360"/>
        <w:jc w:val="center"/>
        <w:rPr>
          <w:rFonts w:ascii="Arial" w:hAnsi="Arial" w:cs="Arial"/>
        </w:rPr>
      </w:pPr>
      <w:r>
        <w:rPr>
          <w:noProof/>
        </w:rPr>
        <w:lastRenderedPageBreak/>
        <w:drawing>
          <wp:inline distT="0" distB="0" distL="0" distR="0" wp14:anchorId="35D2AAE3" wp14:editId="7F112224">
            <wp:extent cx="5579110" cy="3249930"/>
            <wp:effectExtent l="0" t="0" r="2540" b="7620"/>
            <wp:docPr id="11432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573" name=""/>
                    <pic:cNvPicPr/>
                  </pic:nvPicPr>
                  <pic:blipFill>
                    <a:blip r:embed="rId43"/>
                    <a:stretch>
                      <a:fillRect/>
                    </a:stretch>
                  </pic:blipFill>
                  <pic:spPr>
                    <a:xfrm>
                      <a:off x="0" y="0"/>
                      <a:ext cx="5579110" cy="3249930"/>
                    </a:xfrm>
                    <a:prstGeom prst="rect">
                      <a:avLst/>
                    </a:prstGeom>
                  </pic:spPr>
                </pic:pic>
              </a:graphicData>
            </a:graphic>
          </wp:inline>
        </w:drawing>
      </w:r>
    </w:p>
    <w:p w14:paraId="0E073F15" w14:textId="7CDF6C7F" w:rsidR="0055548C" w:rsidRDefault="0055548C" w:rsidP="0055548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4-13</w:t>
      </w:r>
      <w:r>
        <w:rPr>
          <w:rFonts w:hint="eastAsia"/>
          <w:color w:val="000000"/>
          <w:sz w:val="21"/>
          <w:szCs w:val="22"/>
        </w:rPr>
        <w:t>论坛管理时序图</w:t>
      </w:r>
      <w:r w:rsidRPr="0055548C">
        <w:rPr>
          <w:rFonts w:eastAsiaTheme="minorEastAsia" w:hint="eastAsia"/>
          <w:szCs w:val="24"/>
        </w:rPr>
        <w:t xml:space="preserve"> </w:t>
      </w:r>
    </w:p>
    <w:p w14:paraId="12F52C9D" w14:textId="38C0FC83" w:rsidR="001F6AE7" w:rsidRPr="001F6AE7" w:rsidRDefault="001F6AE7" w:rsidP="001F6AE7">
      <w:pPr>
        <w:widowControl w:val="0"/>
        <w:spacing w:line="460" w:lineRule="exact"/>
        <w:ind w:firstLineChars="200" w:firstLine="480"/>
        <w:jc w:val="both"/>
        <w:rPr>
          <w:rFonts w:eastAsiaTheme="minorEastAsia"/>
          <w:szCs w:val="24"/>
        </w:rPr>
      </w:pPr>
      <w:r>
        <w:rPr>
          <w:rFonts w:eastAsiaTheme="minorEastAsia" w:hint="eastAsia"/>
          <w:szCs w:val="24"/>
        </w:rPr>
        <w:t>管理员</w:t>
      </w:r>
      <w:r w:rsidRPr="00ED5200">
        <w:rPr>
          <w:rFonts w:eastAsiaTheme="minorEastAsia" w:hint="eastAsia"/>
          <w:szCs w:val="24"/>
        </w:rPr>
        <w:t>登录后，可以对咨询论坛进行管理，对信息进行回复管理。其中咨询论坛管理的界面如</w:t>
      </w:r>
      <w:r>
        <w:rPr>
          <w:rFonts w:eastAsiaTheme="minorEastAsia" w:hint="eastAsia"/>
          <w:szCs w:val="24"/>
        </w:rPr>
        <w:t>下图</w:t>
      </w:r>
      <w:r w:rsidRPr="00ED5200">
        <w:rPr>
          <w:rFonts w:eastAsiaTheme="minorEastAsia"/>
          <w:szCs w:val="24"/>
        </w:rPr>
        <w:t>所示</w:t>
      </w:r>
      <w:r w:rsidRPr="00ED5200">
        <w:rPr>
          <w:rFonts w:eastAsiaTheme="minorEastAsia" w:hint="eastAsia"/>
          <w:szCs w:val="24"/>
        </w:rPr>
        <w:t>。</w:t>
      </w:r>
    </w:p>
    <w:p w14:paraId="667C28D9" w14:textId="73B716FC" w:rsidR="000E5C98" w:rsidRDefault="00FE6DBD"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51F9B71C" wp14:editId="74DFD7BD">
            <wp:extent cx="5463540" cy="2971181"/>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3913" cy="2976822"/>
                    </a:xfrm>
                    <a:prstGeom prst="rect">
                      <a:avLst/>
                    </a:prstGeom>
                  </pic:spPr>
                </pic:pic>
              </a:graphicData>
            </a:graphic>
          </wp:inline>
        </w:drawing>
      </w:r>
    </w:p>
    <w:p w14:paraId="5378BDCD" w14:textId="77777777" w:rsidR="00327E61" w:rsidRPr="0055548C" w:rsidRDefault="00327E61" w:rsidP="00327E6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p>
    <w:p w14:paraId="12180E5F" w14:textId="77777777" w:rsidR="003E7228" w:rsidRPr="00ED5200" w:rsidRDefault="003E7228" w:rsidP="00650B54">
      <w:pPr>
        <w:widowControl w:val="0"/>
        <w:spacing w:line="460" w:lineRule="exact"/>
        <w:ind w:firstLineChars="200" w:firstLine="480"/>
        <w:jc w:val="both"/>
        <w:rPr>
          <w:rFonts w:eastAsiaTheme="minorEastAsia"/>
          <w:szCs w:val="24"/>
        </w:rPr>
      </w:pPr>
      <w:r w:rsidRPr="00ED5200">
        <w:rPr>
          <w:rFonts w:eastAsiaTheme="minorEastAsia" w:hint="eastAsia"/>
          <w:szCs w:val="24"/>
        </w:rPr>
        <w:t>在咨询论坛列表中显示所有的咨询论坛信息，通过点击删除链接获取到咨询论坛</w:t>
      </w:r>
      <w:r w:rsidRPr="00ED5200">
        <w:rPr>
          <w:rFonts w:eastAsiaTheme="minorEastAsia" w:hint="eastAsia"/>
          <w:szCs w:val="24"/>
        </w:rPr>
        <w:t>ID</w:t>
      </w:r>
      <w:r w:rsidRPr="00ED5200">
        <w:rPr>
          <w:rFonts w:eastAsiaTheme="minorEastAsia" w:hint="eastAsia"/>
          <w:szCs w:val="24"/>
        </w:rPr>
        <w:t>值，在咨询论坛删除的后台方法中，通过</w:t>
      </w:r>
      <w:r w:rsidRPr="00ED5200">
        <w:rPr>
          <w:rFonts w:eastAsiaTheme="minorEastAsia" w:hint="eastAsia"/>
          <w:szCs w:val="24"/>
        </w:rPr>
        <w:t>ID</w:t>
      </w:r>
      <w:r w:rsidRPr="00ED5200">
        <w:rPr>
          <w:rFonts w:eastAsiaTheme="minorEastAsia" w:hint="eastAsia"/>
          <w:szCs w:val="24"/>
        </w:rPr>
        <w:t>查询所有的咨询论坛信息，并赋给咨询论坛实体类，再将咨询论坛实例进行删除，删除完成后提示信息，并返回到咨询论坛列表页面。</w:t>
      </w:r>
    </w:p>
    <w:p w14:paraId="7294CF7E" w14:textId="77777777" w:rsidR="003E7228" w:rsidRPr="003E7228" w:rsidRDefault="003E7228" w:rsidP="00E85020">
      <w:pPr>
        <w:widowControl w:val="0"/>
        <w:tabs>
          <w:tab w:val="center" w:pos="2890"/>
          <w:tab w:val="center" w:pos="4802"/>
        </w:tabs>
        <w:snapToGrid w:val="0"/>
        <w:jc w:val="center"/>
        <w:rPr>
          <w:sz w:val="21"/>
          <w:szCs w:val="32"/>
        </w:rPr>
      </w:pPr>
    </w:p>
    <w:p w14:paraId="6D0E4945" w14:textId="7878A28D" w:rsidR="00336C4C" w:rsidRDefault="00336C4C" w:rsidP="00860ED1">
      <w:pPr>
        <w:widowControl w:val="0"/>
        <w:ind w:firstLineChars="200" w:firstLine="480"/>
        <w:jc w:val="center"/>
        <w:rPr>
          <w:rFonts w:eastAsiaTheme="minorEastAsia"/>
          <w:szCs w:val="24"/>
        </w:rPr>
      </w:pPr>
      <w:r>
        <w:rPr>
          <w:noProof/>
        </w:rPr>
        <w:drawing>
          <wp:inline distT="0" distB="0" distL="0" distR="0" wp14:anchorId="4700F907" wp14:editId="0B5E5A7D">
            <wp:extent cx="1920406" cy="5509737"/>
            <wp:effectExtent l="0" t="0" r="3810" b="0"/>
            <wp:docPr id="213416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584" name=""/>
                    <pic:cNvPicPr/>
                  </pic:nvPicPr>
                  <pic:blipFill>
                    <a:blip r:embed="rId45"/>
                    <a:stretch>
                      <a:fillRect/>
                    </a:stretch>
                  </pic:blipFill>
                  <pic:spPr>
                    <a:xfrm>
                      <a:off x="0" y="0"/>
                      <a:ext cx="1920406" cy="5509737"/>
                    </a:xfrm>
                    <a:prstGeom prst="rect">
                      <a:avLst/>
                    </a:prstGeom>
                  </pic:spPr>
                </pic:pic>
              </a:graphicData>
            </a:graphic>
          </wp:inline>
        </w:drawing>
      </w:r>
    </w:p>
    <w:p w14:paraId="5CCF6C2E" w14:textId="087B6060" w:rsidR="00860ED1" w:rsidRPr="0055548C" w:rsidRDefault="00860ED1" w:rsidP="00860ED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r w:rsidR="000C43EF">
        <w:rPr>
          <w:rFonts w:hint="eastAsia"/>
          <w:color w:val="000000"/>
          <w:sz w:val="21"/>
          <w:szCs w:val="22"/>
        </w:rPr>
        <w:t>流程图</w:t>
      </w:r>
    </w:p>
    <w:p w14:paraId="691B711E" w14:textId="77777777" w:rsidR="00860ED1" w:rsidRPr="00ED5200" w:rsidRDefault="00860ED1" w:rsidP="00860ED1">
      <w:pPr>
        <w:widowControl w:val="0"/>
        <w:ind w:firstLineChars="200" w:firstLine="480"/>
        <w:jc w:val="center"/>
        <w:rPr>
          <w:rFonts w:eastAsiaTheme="minorEastAsia"/>
          <w:szCs w:val="24"/>
        </w:rPr>
      </w:pPr>
    </w:p>
    <w:p w14:paraId="132F9DBA" w14:textId="5413E4CE" w:rsidR="000E5C98" w:rsidRDefault="001A1D1C" w:rsidP="00485C86">
      <w:pPr>
        <w:pStyle w:val="21"/>
        <w:spacing w:line="460" w:lineRule="exact"/>
      </w:pPr>
      <w:bookmarkStart w:id="109" w:name="_Toc135873161"/>
      <w:r>
        <w:t>4.</w:t>
      </w:r>
      <w:r w:rsidR="007D48A1">
        <w:t>6</w:t>
      </w:r>
      <w:r w:rsidR="00E55AF4">
        <w:t xml:space="preserve"> </w:t>
      </w:r>
      <w:r w:rsidR="000305F5">
        <w:rPr>
          <w:rFonts w:hint="eastAsia"/>
        </w:rPr>
        <w:t>本章小结</w:t>
      </w:r>
      <w:bookmarkEnd w:id="109"/>
    </w:p>
    <w:p w14:paraId="7F5FE86C" w14:textId="22747E0B" w:rsidR="008E0400" w:rsidRPr="008E0400" w:rsidRDefault="005646E6" w:rsidP="008E0400">
      <w:pPr>
        <w:widowControl w:val="0"/>
        <w:spacing w:line="360" w:lineRule="auto"/>
        <w:ind w:firstLineChars="200" w:firstLine="480"/>
        <w:jc w:val="both"/>
        <w:rPr>
          <w:rFonts w:hAnsi="宋体"/>
          <w:szCs w:val="24"/>
        </w:rPr>
        <w:sectPr w:rsidR="008E0400" w:rsidRPr="008E0400">
          <w:endnotePr>
            <w:numFmt w:val="decimal"/>
          </w:endnotePr>
          <w:pgSz w:w="11906" w:h="16838"/>
          <w:pgMar w:top="1418" w:right="1418" w:bottom="1418" w:left="1418" w:header="851" w:footer="992" w:gutter="284"/>
          <w:cols w:space="425"/>
          <w:docGrid w:linePitch="360" w:charSpace="1861"/>
        </w:sectPr>
      </w:pPr>
      <w:r>
        <w:rPr>
          <w:rFonts w:hAnsi="宋体" w:hint="eastAsia"/>
          <w:szCs w:val="24"/>
        </w:rPr>
        <w:t>本章着重讲述了系统的主要功能的设计与实现，从用户登录开始，将公告、乐成、实体、论坛等各个模块做了深入的剖析，根据内在逻辑画出时序图，然后展示实现效果的截图，最后根据程序流程画出流程图</w:t>
      </w:r>
    </w:p>
    <w:p w14:paraId="1D647EC8" w14:textId="466C1C2F" w:rsidR="000E5C98" w:rsidRDefault="00E55AF4" w:rsidP="00485C86">
      <w:pPr>
        <w:pStyle w:val="1"/>
        <w:spacing w:beforeLines="50" w:before="120" w:afterLines="150" w:after="360" w:line="460" w:lineRule="exact"/>
      </w:pPr>
      <w:bookmarkStart w:id="110" w:name="_Toc135873162"/>
      <w:r>
        <w:rPr>
          <w:rFonts w:hint="eastAsia"/>
        </w:rPr>
        <w:lastRenderedPageBreak/>
        <w:t>第</w:t>
      </w:r>
      <w:r w:rsidR="001A1D1C">
        <w:rPr>
          <w:rFonts w:hint="eastAsia"/>
        </w:rPr>
        <w:t>5</w:t>
      </w:r>
      <w:r>
        <w:rPr>
          <w:rFonts w:hint="eastAsia"/>
        </w:rPr>
        <w:t>章</w:t>
      </w:r>
      <w:r>
        <w:rPr>
          <w:rFonts w:hint="eastAsia"/>
        </w:rPr>
        <w:t xml:space="preserve">  </w:t>
      </w:r>
      <w:r>
        <w:rPr>
          <w:rFonts w:hint="eastAsia"/>
        </w:rPr>
        <w:t>系统测试</w:t>
      </w:r>
      <w:bookmarkEnd w:id="110"/>
    </w:p>
    <w:p w14:paraId="3C8222E6" w14:textId="0F35F3E5" w:rsidR="001112A6" w:rsidRPr="00F4196E" w:rsidRDefault="001112A6" w:rsidP="00F4196E">
      <w:pPr>
        <w:widowControl w:val="0"/>
        <w:spacing w:line="460" w:lineRule="exact"/>
        <w:ind w:firstLineChars="200" w:firstLine="480"/>
        <w:jc w:val="both"/>
        <w:rPr>
          <w:rFonts w:eastAsiaTheme="minorEastAsia"/>
          <w:szCs w:val="24"/>
        </w:rPr>
      </w:pPr>
      <w:r w:rsidRPr="00ED5200">
        <w:rPr>
          <w:rFonts w:eastAsiaTheme="minorEastAsia" w:hint="eastAsia"/>
          <w:szCs w:val="24"/>
        </w:rPr>
        <w:t>在软件开发中，从需求分析、系统设计到系统实现，最后的系统测试都是必不可少的过程。其中，系统测试在</w:t>
      </w:r>
      <w:r w:rsidRPr="00ED5200">
        <w:rPr>
          <w:rFonts w:eastAsiaTheme="minorEastAsia" w:hint="eastAsia"/>
          <w:szCs w:val="24"/>
        </w:rPr>
        <w:t>C++</w:t>
      </w:r>
      <w:r w:rsidRPr="00ED5200">
        <w:rPr>
          <w:rFonts w:eastAsiaTheme="minorEastAsia" w:hint="eastAsia"/>
          <w:szCs w:val="24"/>
        </w:rPr>
        <w:t>编程语言在线学习系统中占据很大的作用，通过设计测试用例，完成测试内容，并形成测试文档，才算一个系统的完结。</w:t>
      </w:r>
    </w:p>
    <w:p w14:paraId="336088C3" w14:textId="156D0A0D" w:rsidR="000E5C98" w:rsidRDefault="001A1D1C" w:rsidP="00485C86">
      <w:pPr>
        <w:pStyle w:val="21"/>
        <w:spacing w:line="460" w:lineRule="exact"/>
      </w:pPr>
      <w:bookmarkStart w:id="111" w:name="_Toc294011631"/>
      <w:bookmarkStart w:id="112" w:name="_Toc135873163"/>
      <w:r>
        <w:t>5</w:t>
      </w:r>
      <w:r w:rsidR="00E55AF4">
        <w:rPr>
          <w:rFonts w:hint="eastAsia"/>
        </w:rPr>
        <w:t xml:space="preserve">.1 </w:t>
      </w:r>
      <w:r w:rsidR="00E55AF4">
        <w:rPr>
          <w:rFonts w:hint="eastAsia"/>
        </w:rPr>
        <w:t>测试</w:t>
      </w:r>
      <w:r w:rsidR="00E55AF4">
        <w:t>说明</w:t>
      </w:r>
      <w:bookmarkEnd w:id="111"/>
      <w:bookmarkEnd w:id="112"/>
    </w:p>
    <w:p w14:paraId="49402E8D" w14:textId="4417F7A3" w:rsidR="000E5C98" w:rsidRPr="00ED5200" w:rsidRDefault="005F68A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对于</w:t>
      </w:r>
      <w:r w:rsidR="00A53928" w:rsidRPr="00ED5200">
        <w:rPr>
          <w:rFonts w:eastAsiaTheme="minorEastAsia" w:hint="eastAsia"/>
          <w:szCs w:val="24"/>
        </w:rPr>
        <w:t>C++</w:t>
      </w:r>
      <w:r w:rsidR="00A53928" w:rsidRPr="00ED5200">
        <w:rPr>
          <w:rFonts w:eastAsiaTheme="minorEastAsia" w:hint="eastAsia"/>
          <w:szCs w:val="24"/>
        </w:rPr>
        <w:t>编程语言在线学习系统</w:t>
      </w:r>
      <w:r w:rsidRPr="00ED5200">
        <w:rPr>
          <w:rFonts w:eastAsiaTheme="minorEastAsia" w:hint="eastAsia"/>
          <w:szCs w:val="24"/>
        </w:rPr>
        <w:t>来说，每一个功能模块都可以单独进行测试，使用需求规格来设计测试，然后逐条进行测试，输入内容，查看是否存在</w:t>
      </w:r>
      <w:r w:rsidRPr="00ED5200">
        <w:rPr>
          <w:rFonts w:eastAsiaTheme="minorEastAsia" w:hint="eastAsia"/>
          <w:szCs w:val="24"/>
        </w:rPr>
        <w:t>bug</w:t>
      </w:r>
      <w:r w:rsidRPr="00ED5200">
        <w:rPr>
          <w:rFonts w:eastAsiaTheme="minorEastAsia" w:hint="eastAsia"/>
          <w:szCs w:val="24"/>
        </w:rPr>
        <w:t>，并完善修复。测试过程不单单是软件界面的测试，也需要对数据库进行测试。数据库是系统的重要组成部分，通过测试数据库中表的数据和数据类型以及数据存储来确定数据的正确与否。数据库错误主要是一致性错误和输出错误。如果用户主观输入引起的错误，相应的系统需要给出正确的反馈，避免错误发生。所以这个环节非常重要而且有必要的。在界面可视化测试中，通过收集用户的输入数据和系统查询的输出数据来直观的判定是否存在错误，特别是边界值的设定</w:t>
      </w:r>
      <w:r w:rsidR="003863DD" w:rsidRPr="00326840">
        <w:rPr>
          <w:rFonts w:hint="eastAsia"/>
          <w:vertAlign w:val="superscript"/>
        </w:rPr>
        <w:t>[</w:t>
      </w:r>
      <w:r w:rsidR="003863DD">
        <w:rPr>
          <w:vertAlign w:val="superscript"/>
        </w:rPr>
        <w:t>20</w:t>
      </w:r>
      <w:r w:rsidR="003863DD" w:rsidRPr="00326840">
        <w:rPr>
          <w:vertAlign w:val="superscript"/>
        </w:rPr>
        <w:t>]</w:t>
      </w:r>
      <w:r w:rsidRPr="00ED5200">
        <w:rPr>
          <w:rFonts w:eastAsiaTheme="minorEastAsia" w:hint="eastAsia"/>
          <w:szCs w:val="24"/>
        </w:rPr>
        <w:t>。</w:t>
      </w:r>
      <w:r w:rsidR="000E3E90" w:rsidRPr="00ED5200">
        <w:rPr>
          <w:rFonts w:eastAsiaTheme="minorEastAsia"/>
          <w:szCs w:val="24"/>
        </w:rPr>
        <w:t xml:space="preserve"> </w:t>
      </w:r>
    </w:p>
    <w:p w14:paraId="3E46A380" w14:textId="6443471F" w:rsidR="000E5C98" w:rsidRDefault="001A1D1C" w:rsidP="00485C86">
      <w:pPr>
        <w:pStyle w:val="21"/>
        <w:spacing w:line="460" w:lineRule="exact"/>
      </w:pPr>
      <w:bookmarkStart w:id="113" w:name="_Toc135873164"/>
      <w:r>
        <w:t>5</w:t>
      </w:r>
      <w:r w:rsidR="00E55AF4">
        <w:rPr>
          <w:rFonts w:hint="eastAsia"/>
        </w:rPr>
        <w:t>.</w:t>
      </w:r>
      <w:r w:rsidR="00E55AF4">
        <w:t>2</w:t>
      </w:r>
      <w:r w:rsidR="00E55AF4">
        <w:rPr>
          <w:rFonts w:hint="eastAsia"/>
        </w:rPr>
        <w:t xml:space="preserve"> </w:t>
      </w:r>
      <w:r w:rsidR="00E55AF4">
        <w:rPr>
          <w:rFonts w:hint="eastAsia"/>
        </w:rPr>
        <w:t>测试实例</w:t>
      </w:r>
      <w:bookmarkEnd w:id="113"/>
    </w:p>
    <w:p w14:paraId="0ADB32AF" w14:textId="3F44BA44" w:rsidR="00E56470" w:rsidRPr="00ED13ED" w:rsidRDefault="00A53928" w:rsidP="00485C86">
      <w:pPr>
        <w:spacing w:line="460" w:lineRule="exact"/>
        <w:ind w:firstLineChars="200" w:firstLine="480"/>
      </w:pPr>
      <w:r>
        <w:rPr>
          <w:rFonts w:hAnsi="宋体" w:hint="eastAsia"/>
        </w:rPr>
        <w:t>C++</w:t>
      </w:r>
      <w:r>
        <w:rPr>
          <w:rFonts w:hAnsi="宋体" w:hint="eastAsia"/>
        </w:rPr>
        <w:t>编程语言在线学习系统</w:t>
      </w:r>
      <w:r w:rsidR="00E56470" w:rsidRPr="00ED13ED">
        <w:rPr>
          <w:rFonts w:hAnsi="宋体" w:hint="eastAsia"/>
        </w:rPr>
        <w:t>设计了多个测试用例，由于篇幅有限，下面对系统部分的测试用例进行介绍。</w:t>
      </w:r>
    </w:p>
    <w:p w14:paraId="163409DE" w14:textId="2E3D8CAF" w:rsidR="00E56470" w:rsidRPr="00ED13ED" w:rsidRDefault="00E56470" w:rsidP="00485C86">
      <w:pPr>
        <w:spacing w:line="460" w:lineRule="exact"/>
      </w:pPr>
      <w:r w:rsidRPr="00ED13ED">
        <w:rPr>
          <w:rFonts w:hAnsi="宋体"/>
        </w:rPr>
        <w:t>（</w:t>
      </w:r>
      <w:r w:rsidRPr="00ED13ED">
        <w:t>1</w:t>
      </w:r>
      <w:r w:rsidRPr="00ED13ED">
        <w:rPr>
          <w:rFonts w:hAnsi="宋体"/>
        </w:rPr>
        <w:t>）</w:t>
      </w:r>
      <w:r w:rsidR="00A53928">
        <w:rPr>
          <w:rFonts w:hAnsi="宋体" w:hint="eastAsia"/>
        </w:rPr>
        <w:t>C++</w:t>
      </w:r>
      <w:r w:rsidR="00A53928">
        <w:rPr>
          <w:rFonts w:hAnsi="宋体" w:hint="eastAsia"/>
        </w:rPr>
        <w:t>编程语言在线学习系统</w:t>
      </w:r>
      <w:r w:rsidRPr="00ED13ED">
        <w:rPr>
          <w:rFonts w:hAnsi="宋体" w:hint="eastAsia"/>
        </w:rPr>
        <w:t>登录测试用例</w:t>
      </w:r>
      <w:r w:rsidRPr="00ED13ED">
        <w:rPr>
          <w:rFonts w:hAnsi="宋体"/>
        </w:rPr>
        <w:t>，如表</w:t>
      </w:r>
      <w:r w:rsidR="003D71E5">
        <w:t>5-1</w:t>
      </w:r>
      <w:r w:rsidRPr="00ED13ED">
        <w:rPr>
          <w:rFonts w:hAnsi="宋体"/>
        </w:rPr>
        <w:t>所示。</w:t>
      </w:r>
    </w:p>
    <w:p w14:paraId="656B3627" w14:textId="7179049F"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5-1</w:t>
      </w:r>
      <w:r w:rsidRPr="00822462">
        <w:rPr>
          <w:rFonts w:ascii="宋体" w:hAnsi="宋体"/>
          <w:sz w:val="21"/>
          <w:szCs w:val="21"/>
        </w:rPr>
        <w:t>用户登录测试</w:t>
      </w:r>
      <w:r w:rsidRPr="00822462">
        <w:rPr>
          <w:rFonts w:ascii="宋体" w:hAnsi="宋体" w:hint="eastAsia"/>
          <w:sz w:val="21"/>
          <w:szCs w:val="21"/>
        </w:rPr>
        <w:t>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120BD54" w14:textId="77777777" w:rsidTr="00827C9D">
        <w:trPr>
          <w:jc w:val="center"/>
        </w:trPr>
        <w:tc>
          <w:tcPr>
            <w:tcW w:w="1705" w:type="dxa"/>
            <w:tcBorders>
              <w:top w:val="single" w:sz="12" w:space="0" w:color="auto"/>
              <w:left w:val="nil"/>
              <w:bottom w:val="single" w:sz="2" w:space="0" w:color="auto"/>
              <w:right w:val="nil"/>
            </w:tcBorders>
            <w:vAlign w:val="center"/>
          </w:tcPr>
          <w:p w14:paraId="5D097253"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4E73B32B"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7AD4A5E"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E0AD881"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6D771E6A" w14:textId="77777777" w:rsidTr="00827C9D">
        <w:trPr>
          <w:jc w:val="center"/>
        </w:trPr>
        <w:tc>
          <w:tcPr>
            <w:tcW w:w="1705" w:type="dxa"/>
            <w:tcBorders>
              <w:top w:val="single" w:sz="2" w:space="0" w:color="auto"/>
              <w:left w:val="nil"/>
              <w:bottom w:val="nil"/>
              <w:right w:val="nil"/>
            </w:tcBorders>
            <w:vAlign w:val="center"/>
          </w:tcPr>
          <w:p w14:paraId="400C3202" w14:textId="77777777" w:rsidR="00E56470" w:rsidRPr="003D71E5" w:rsidRDefault="00E56470" w:rsidP="003D71E5">
            <w:pPr>
              <w:widowControl w:val="0"/>
              <w:snapToGrid w:val="0"/>
              <w:jc w:val="center"/>
              <w:rPr>
                <w:sz w:val="21"/>
                <w:szCs w:val="32"/>
              </w:rPr>
            </w:pPr>
            <w:r w:rsidRPr="003D71E5">
              <w:rPr>
                <w:sz w:val="21"/>
                <w:szCs w:val="32"/>
              </w:rPr>
              <w:t>System001</w:t>
            </w:r>
          </w:p>
          <w:p w14:paraId="2EE73F2F" w14:textId="77777777" w:rsidR="00E56470" w:rsidRPr="003D71E5" w:rsidRDefault="00E56470" w:rsidP="003D71E5">
            <w:pPr>
              <w:widowControl w:val="0"/>
              <w:snapToGrid w:val="0"/>
              <w:jc w:val="center"/>
              <w:rPr>
                <w:sz w:val="21"/>
                <w:szCs w:val="32"/>
              </w:rPr>
            </w:pPr>
            <w:r w:rsidRPr="003D71E5">
              <w:rPr>
                <w:sz w:val="21"/>
                <w:szCs w:val="32"/>
              </w:rPr>
              <w:t>001</w:t>
            </w:r>
          </w:p>
        </w:tc>
        <w:tc>
          <w:tcPr>
            <w:tcW w:w="2484" w:type="dxa"/>
            <w:tcBorders>
              <w:top w:val="single" w:sz="2" w:space="0" w:color="auto"/>
              <w:left w:val="nil"/>
              <w:bottom w:val="nil"/>
              <w:right w:val="nil"/>
            </w:tcBorders>
            <w:vAlign w:val="center"/>
          </w:tcPr>
          <w:p w14:paraId="786FBA59" w14:textId="77777777" w:rsidR="00E56470" w:rsidRPr="003D71E5" w:rsidRDefault="00E56470" w:rsidP="003D71E5">
            <w:pPr>
              <w:widowControl w:val="0"/>
              <w:snapToGrid w:val="0"/>
              <w:jc w:val="center"/>
              <w:rPr>
                <w:sz w:val="21"/>
                <w:szCs w:val="32"/>
              </w:rPr>
            </w:pPr>
            <w:r w:rsidRPr="003D71E5">
              <w:rPr>
                <w:sz w:val="21"/>
                <w:szCs w:val="32"/>
              </w:rPr>
              <w:t>使用错误的密码</w:t>
            </w:r>
          </w:p>
        </w:tc>
        <w:tc>
          <w:tcPr>
            <w:tcW w:w="1751" w:type="dxa"/>
            <w:tcBorders>
              <w:top w:val="single" w:sz="2" w:space="0" w:color="auto"/>
              <w:left w:val="nil"/>
              <w:bottom w:val="nil"/>
              <w:right w:val="nil"/>
            </w:tcBorders>
            <w:vAlign w:val="center"/>
          </w:tcPr>
          <w:p w14:paraId="714CE516" w14:textId="77777777" w:rsidR="00E56470" w:rsidRPr="003D71E5" w:rsidRDefault="00E56470" w:rsidP="003D71E5">
            <w:pPr>
              <w:widowControl w:val="0"/>
              <w:snapToGrid w:val="0"/>
              <w:jc w:val="center"/>
              <w:rPr>
                <w:sz w:val="21"/>
                <w:szCs w:val="32"/>
              </w:rPr>
            </w:pPr>
            <w:r w:rsidRPr="003D71E5">
              <w:rPr>
                <w:sz w:val="21"/>
                <w:szCs w:val="32"/>
              </w:rPr>
              <w:t>提示密码错误</w:t>
            </w:r>
          </w:p>
        </w:tc>
        <w:tc>
          <w:tcPr>
            <w:tcW w:w="1984" w:type="dxa"/>
            <w:tcBorders>
              <w:top w:val="single" w:sz="2" w:space="0" w:color="auto"/>
              <w:left w:val="nil"/>
              <w:bottom w:val="nil"/>
              <w:right w:val="nil"/>
            </w:tcBorders>
            <w:vAlign w:val="center"/>
          </w:tcPr>
          <w:p w14:paraId="2DFD6777"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43D90BE" w14:textId="77777777" w:rsidTr="00827C9D">
        <w:trPr>
          <w:jc w:val="center"/>
        </w:trPr>
        <w:tc>
          <w:tcPr>
            <w:tcW w:w="1705" w:type="dxa"/>
            <w:tcBorders>
              <w:top w:val="nil"/>
              <w:left w:val="nil"/>
              <w:bottom w:val="nil"/>
              <w:right w:val="nil"/>
            </w:tcBorders>
            <w:vAlign w:val="center"/>
          </w:tcPr>
          <w:p w14:paraId="0DD6AEB7" w14:textId="77777777" w:rsidR="00E56470" w:rsidRPr="003D71E5" w:rsidRDefault="00E56470" w:rsidP="003D71E5">
            <w:pPr>
              <w:widowControl w:val="0"/>
              <w:snapToGrid w:val="0"/>
              <w:jc w:val="center"/>
              <w:rPr>
                <w:sz w:val="21"/>
                <w:szCs w:val="32"/>
              </w:rPr>
            </w:pPr>
            <w:r w:rsidRPr="003D71E5">
              <w:rPr>
                <w:sz w:val="21"/>
                <w:szCs w:val="32"/>
              </w:rPr>
              <w:t>001</w:t>
            </w:r>
          </w:p>
          <w:p w14:paraId="7FF94CA9"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nil"/>
              <w:right w:val="nil"/>
            </w:tcBorders>
            <w:vAlign w:val="center"/>
          </w:tcPr>
          <w:p w14:paraId="19FEF9B7" w14:textId="77777777" w:rsidR="00E56470" w:rsidRPr="003D71E5" w:rsidRDefault="00E56470" w:rsidP="003D71E5">
            <w:pPr>
              <w:widowControl w:val="0"/>
              <w:snapToGrid w:val="0"/>
              <w:jc w:val="center"/>
              <w:rPr>
                <w:sz w:val="21"/>
                <w:szCs w:val="32"/>
              </w:rPr>
            </w:pPr>
            <w:r w:rsidRPr="003D71E5">
              <w:rPr>
                <w:rFonts w:hint="eastAsia"/>
                <w:sz w:val="21"/>
                <w:szCs w:val="32"/>
              </w:rPr>
              <w:t>使用不存在的用户名</w:t>
            </w:r>
          </w:p>
        </w:tc>
        <w:tc>
          <w:tcPr>
            <w:tcW w:w="1751" w:type="dxa"/>
            <w:tcBorders>
              <w:top w:val="nil"/>
              <w:left w:val="nil"/>
              <w:bottom w:val="nil"/>
              <w:right w:val="nil"/>
            </w:tcBorders>
            <w:vAlign w:val="center"/>
          </w:tcPr>
          <w:p w14:paraId="65BEA0F1" w14:textId="77777777" w:rsidR="00E56470" w:rsidRPr="003D71E5" w:rsidRDefault="00E56470" w:rsidP="003D71E5">
            <w:pPr>
              <w:widowControl w:val="0"/>
              <w:snapToGrid w:val="0"/>
              <w:jc w:val="center"/>
              <w:rPr>
                <w:sz w:val="21"/>
                <w:szCs w:val="32"/>
              </w:rPr>
            </w:pPr>
            <w:r w:rsidRPr="003D71E5">
              <w:rPr>
                <w:sz w:val="21"/>
                <w:szCs w:val="32"/>
              </w:rPr>
              <w:t>提示不存在用户</w:t>
            </w:r>
          </w:p>
        </w:tc>
        <w:tc>
          <w:tcPr>
            <w:tcW w:w="1984" w:type="dxa"/>
            <w:tcBorders>
              <w:top w:val="nil"/>
              <w:left w:val="nil"/>
              <w:bottom w:val="nil"/>
              <w:right w:val="nil"/>
            </w:tcBorders>
            <w:vAlign w:val="center"/>
          </w:tcPr>
          <w:p w14:paraId="5D3137FB"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6D1CA28" w14:textId="77777777" w:rsidTr="003D71E5">
        <w:trPr>
          <w:jc w:val="center"/>
        </w:trPr>
        <w:tc>
          <w:tcPr>
            <w:tcW w:w="1705" w:type="dxa"/>
            <w:tcBorders>
              <w:top w:val="nil"/>
              <w:left w:val="nil"/>
              <w:bottom w:val="single" w:sz="12" w:space="0" w:color="auto"/>
              <w:right w:val="nil"/>
            </w:tcBorders>
            <w:vAlign w:val="center"/>
          </w:tcPr>
          <w:p w14:paraId="08E6ACD5" w14:textId="77777777" w:rsidR="00E56470" w:rsidRPr="003D71E5" w:rsidRDefault="00E56470" w:rsidP="003D71E5">
            <w:pPr>
              <w:widowControl w:val="0"/>
              <w:snapToGrid w:val="0"/>
              <w:jc w:val="center"/>
              <w:rPr>
                <w:sz w:val="21"/>
                <w:szCs w:val="32"/>
              </w:rPr>
            </w:pPr>
            <w:r w:rsidRPr="003D71E5">
              <w:rPr>
                <w:sz w:val="21"/>
                <w:szCs w:val="32"/>
              </w:rPr>
              <w:t>System001</w:t>
            </w:r>
          </w:p>
          <w:p w14:paraId="148118C2"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single" w:sz="12" w:space="0" w:color="auto"/>
              <w:right w:val="nil"/>
            </w:tcBorders>
            <w:vAlign w:val="center"/>
          </w:tcPr>
          <w:p w14:paraId="379F98DA" w14:textId="77777777" w:rsidR="00E56470" w:rsidRPr="003D71E5" w:rsidRDefault="00E56470" w:rsidP="003D71E5">
            <w:pPr>
              <w:widowControl w:val="0"/>
              <w:snapToGrid w:val="0"/>
              <w:jc w:val="center"/>
              <w:rPr>
                <w:sz w:val="21"/>
                <w:szCs w:val="32"/>
              </w:rPr>
            </w:pPr>
            <w:r w:rsidRPr="003D71E5">
              <w:rPr>
                <w:rFonts w:hint="eastAsia"/>
                <w:sz w:val="21"/>
                <w:szCs w:val="32"/>
              </w:rPr>
              <w:t>使用正确的用户名和密码</w:t>
            </w:r>
          </w:p>
        </w:tc>
        <w:tc>
          <w:tcPr>
            <w:tcW w:w="1751" w:type="dxa"/>
            <w:tcBorders>
              <w:top w:val="nil"/>
              <w:left w:val="nil"/>
              <w:bottom w:val="single" w:sz="12" w:space="0" w:color="auto"/>
              <w:right w:val="nil"/>
            </w:tcBorders>
            <w:vAlign w:val="center"/>
          </w:tcPr>
          <w:p w14:paraId="00B7BCE3" w14:textId="77777777" w:rsidR="00E56470" w:rsidRPr="003D71E5" w:rsidRDefault="00E56470" w:rsidP="003D71E5">
            <w:pPr>
              <w:widowControl w:val="0"/>
              <w:snapToGrid w:val="0"/>
              <w:jc w:val="center"/>
              <w:rPr>
                <w:sz w:val="21"/>
                <w:szCs w:val="32"/>
              </w:rPr>
            </w:pPr>
            <w:r w:rsidRPr="003D71E5">
              <w:rPr>
                <w:sz w:val="21"/>
                <w:szCs w:val="32"/>
              </w:rPr>
              <w:t>正确登录</w:t>
            </w:r>
          </w:p>
        </w:tc>
        <w:tc>
          <w:tcPr>
            <w:tcW w:w="1984" w:type="dxa"/>
            <w:tcBorders>
              <w:top w:val="nil"/>
              <w:left w:val="nil"/>
              <w:bottom w:val="single" w:sz="12" w:space="0" w:color="auto"/>
              <w:right w:val="nil"/>
            </w:tcBorders>
            <w:vAlign w:val="center"/>
          </w:tcPr>
          <w:p w14:paraId="23D6143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19455FE0" w14:textId="4516E2A8" w:rsidR="00E56470" w:rsidRPr="00B60A06" w:rsidRDefault="00E56470" w:rsidP="00485C86">
      <w:pPr>
        <w:spacing w:line="460" w:lineRule="exact"/>
      </w:pPr>
      <w:r w:rsidRPr="00B60A06">
        <w:rPr>
          <w:rFonts w:hAnsi="宋体"/>
        </w:rPr>
        <w:t>（</w:t>
      </w:r>
      <w:r w:rsidRPr="00B60A06">
        <w:t>2</w:t>
      </w:r>
      <w:r w:rsidRPr="00B60A06">
        <w:rPr>
          <w:rFonts w:hAnsi="宋体"/>
        </w:rPr>
        <w:t>）</w:t>
      </w:r>
      <w:r w:rsidR="00A53928">
        <w:rPr>
          <w:rFonts w:hAnsi="宋体" w:hint="eastAsia"/>
        </w:rPr>
        <w:t>C++</w:t>
      </w:r>
      <w:r w:rsidR="00A53928">
        <w:rPr>
          <w:rFonts w:hAnsi="宋体" w:hint="eastAsia"/>
        </w:rPr>
        <w:t>编程语言在线学习系统</w:t>
      </w:r>
      <w:r w:rsidR="00287852">
        <w:rPr>
          <w:rFonts w:hAnsi="宋体" w:hint="eastAsia"/>
        </w:rPr>
        <w:t>课程</w:t>
      </w:r>
      <w:r w:rsidRPr="00B60A06">
        <w:rPr>
          <w:rFonts w:hAnsi="宋体"/>
        </w:rPr>
        <w:t>测试用例，如表</w:t>
      </w:r>
      <w:r w:rsidR="00AF37D5">
        <w:t>5-2</w:t>
      </w:r>
      <w:r w:rsidRPr="00B60A06">
        <w:rPr>
          <w:rFonts w:hAnsi="宋体"/>
        </w:rPr>
        <w:t>所示。</w:t>
      </w:r>
    </w:p>
    <w:p w14:paraId="157BCF6C" w14:textId="610628ED"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5-2</w:t>
      </w:r>
      <w:r w:rsidRPr="00822462">
        <w:rPr>
          <w:rFonts w:ascii="宋体" w:hAnsi="宋体" w:hint="eastAsia"/>
          <w:sz w:val="21"/>
          <w:szCs w:val="21"/>
        </w:rPr>
        <w:t xml:space="preserve"> </w:t>
      </w:r>
      <w:r w:rsidRPr="00822462">
        <w:rPr>
          <w:rFonts w:ascii="宋体" w:hAnsi="宋体"/>
          <w:sz w:val="21"/>
          <w:szCs w:val="21"/>
        </w:rPr>
        <w:t xml:space="preserve"> </w:t>
      </w:r>
      <w:r w:rsidR="00287852"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83F573E" w14:textId="77777777" w:rsidTr="003158DA">
        <w:trPr>
          <w:jc w:val="center"/>
        </w:trPr>
        <w:tc>
          <w:tcPr>
            <w:tcW w:w="1705" w:type="dxa"/>
            <w:tcBorders>
              <w:top w:val="single" w:sz="12" w:space="0" w:color="auto"/>
              <w:left w:val="nil"/>
              <w:bottom w:val="single" w:sz="2" w:space="0" w:color="auto"/>
              <w:right w:val="nil"/>
            </w:tcBorders>
            <w:vAlign w:val="center"/>
          </w:tcPr>
          <w:p w14:paraId="49D11ACE"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5FE2FFE"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3841757"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6D802604"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1CE30F07" w14:textId="77777777" w:rsidTr="003158DA">
        <w:trPr>
          <w:jc w:val="center"/>
        </w:trPr>
        <w:tc>
          <w:tcPr>
            <w:tcW w:w="1705" w:type="dxa"/>
            <w:tcBorders>
              <w:top w:val="single" w:sz="2" w:space="0" w:color="auto"/>
              <w:left w:val="nil"/>
              <w:bottom w:val="single" w:sz="12" w:space="0" w:color="auto"/>
              <w:right w:val="nil"/>
            </w:tcBorders>
            <w:vAlign w:val="center"/>
          </w:tcPr>
          <w:p w14:paraId="4ACF281B" w14:textId="77777777" w:rsidR="00E56470"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添加：输入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w:t>
            </w:r>
          </w:p>
          <w:p w14:paraId="1E8CABFB" w14:textId="77777777" w:rsidR="003158DA" w:rsidRDefault="003158DA" w:rsidP="003D71E5">
            <w:pPr>
              <w:widowControl w:val="0"/>
              <w:snapToGrid w:val="0"/>
              <w:jc w:val="center"/>
              <w:rPr>
                <w:sz w:val="21"/>
                <w:szCs w:val="32"/>
              </w:rPr>
            </w:pPr>
          </w:p>
          <w:p w14:paraId="7FDF8538" w14:textId="77777777" w:rsidR="003158DA" w:rsidRDefault="003158DA" w:rsidP="003D71E5">
            <w:pPr>
              <w:widowControl w:val="0"/>
              <w:snapToGrid w:val="0"/>
              <w:jc w:val="center"/>
              <w:rPr>
                <w:sz w:val="21"/>
                <w:szCs w:val="32"/>
              </w:rPr>
            </w:pPr>
          </w:p>
          <w:p w14:paraId="6102E606" w14:textId="11297E50" w:rsidR="003158DA" w:rsidRPr="003D71E5" w:rsidRDefault="003158DA" w:rsidP="003D71E5">
            <w:pPr>
              <w:widowControl w:val="0"/>
              <w:snapToGrid w:val="0"/>
              <w:jc w:val="center"/>
              <w:rPr>
                <w:sz w:val="21"/>
                <w:szCs w:val="32"/>
              </w:rPr>
            </w:pPr>
          </w:p>
        </w:tc>
        <w:tc>
          <w:tcPr>
            <w:tcW w:w="2484" w:type="dxa"/>
            <w:tcBorders>
              <w:top w:val="single" w:sz="2" w:space="0" w:color="auto"/>
              <w:left w:val="nil"/>
              <w:bottom w:val="single" w:sz="12" w:space="0" w:color="auto"/>
              <w:right w:val="nil"/>
            </w:tcBorders>
            <w:vAlign w:val="center"/>
          </w:tcPr>
          <w:p w14:paraId="473F61BA" w14:textId="78D7D29E" w:rsidR="00E56470" w:rsidRPr="003D71E5" w:rsidRDefault="00E56470" w:rsidP="003D71E5">
            <w:pPr>
              <w:widowControl w:val="0"/>
              <w:snapToGrid w:val="0"/>
              <w:jc w:val="center"/>
              <w:rPr>
                <w:sz w:val="21"/>
                <w:szCs w:val="32"/>
              </w:rPr>
            </w:pPr>
            <w:r w:rsidRPr="003D71E5">
              <w:rPr>
                <w:rFonts w:hint="eastAsia"/>
                <w:sz w:val="21"/>
                <w:szCs w:val="32"/>
              </w:rPr>
              <w:t>添加</w:t>
            </w:r>
            <w:r w:rsidRPr="003D71E5">
              <w:rPr>
                <w:sz w:val="21"/>
                <w:szCs w:val="32"/>
              </w:rPr>
              <w:t>后进行</w:t>
            </w:r>
            <w:r w:rsidR="00287852" w:rsidRPr="003D71E5">
              <w:rPr>
                <w:sz w:val="21"/>
                <w:szCs w:val="32"/>
              </w:rPr>
              <w:t>课程</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single" w:sz="12" w:space="0" w:color="auto"/>
              <w:right w:val="nil"/>
            </w:tcBorders>
            <w:vAlign w:val="center"/>
          </w:tcPr>
          <w:p w14:paraId="6594E579" w14:textId="77777777" w:rsidR="00E56470" w:rsidRPr="003D71E5" w:rsidRDefault="00E56470" w:rsidP="003D71E5">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single" w:sz="12" w:space="0" w:color="auto"/>
              <w:right w:val="nil"/>
            </w:tcBorders>
            <w:vAlign w:val="center"/>
          </w:tcPr>
          <w:p w14:paraId="1C34490C"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64456A25" w14:textId="1FC29FF4" w:rsidR="003158DA" w:rsidRPr="00626487" w:rsidRDefault="00626487" w:rsidP="00626487">
      <w:pPr>
        <w:jc w:val="center"/>
        <w:rPr>
          <w:rFonts w:ascii="宋体" w:hAnsi="宋体"/>
          <w:sz w:val="21"/>
          <w:szCs w:val="21"/>
        </w:rPr>
      </w:pPr>
      <w:r w:rsidRPr="00822462">
        <w:rPr>
          <w:rFonts w:ascii="宋体" w:hAnsi="宋体"/>
          <w:sz w:val="21"/>
          <w:szCs w:val="21"/>
        </w:rPr>
        <w:lastRenderedPageBreak/>
        <w:t>表5-2</w:t>
      </w:r>
      <w:r>
        <w:rPr>
          <w:rFonts w:ascii="宋体" w:hAnsi="宋体" w:hint="eastAsia"/>
          <w:sz w:val="21"/>
          <w:szCs w:val="21"/>
        </w:rPr>
        <w:t>（续）</w:t>
      </w:r>
      <w:r w:rsidRPr="00822462">
        <w:rPr>
          <w:rFonts w:ascii="宋体" w:hAnsi="宋体" w:hint="eastAsia"/>
          <w:sz w:val="21"/>
          <w:szCs w:val="21"/>
        </w:rPr>
        <w:t xml:space="preserve"> </w:t>
      </w:r>
      <w:r w:rsidRPr="00822462">
        <w:rPr>
          <w:rFonts w:ascii="宋体" w:hAnsi="宋体"/>
          <w:sz w:val="21"/>
          <w:szCs w:val="21"/>
        </w:rPr>
        <w:t xml:space="preserve"> </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3158DA" w:rsidRPr="00287852" w14:paraId="16E7E210" w14:textId="77777777" w:rsidTr="003158DA">
        <w:trPr>
          <w:jc w:val="center"/>
        </w:trPr>
        <w:tc>
          <w:tcPr>
            <w:tcW w:w="1705" w:type="dxa"/>
            <w:tcBorders>
              <w:top w:val="single" w:sz="12" w:space="0" w:color="auto"/>
              <w:left w:val="nil"/>
              <w:bottom w:val="single" w:sz="6" w:space="0" w:color="auto"/>
              <w:right w:val="nil"/>
            </w:tcBorders>
            <w:vAlign w:val="center"/>
          </w:tcPr>
          <w:p w14:paraId="43E7700B" w14:textId="6A126343" w:rsidR="003158DA" w:rsidRPr="003D71E5" w:rsidRDefault="003158DA" w:rsidP="003158DA">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6" w:space="0" w:color="auto"/>
              <w:right w:val="nil"/>
            </w:tcBorders>
            <w:vAlign w:val="center"/>
          </w:tcPr>
          <w:p w14:paraId="20C22C9E" w14:textId="5E76DED9" w:rsidR="003158DA" w:rsidRPr="003D71E5" w:rsidRDefault="003158DA" w:rsidP="003158DA">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6" w:space="0" w:color="auto"/>
              <w:right w:val="nil"/>
            </w:tcBorders>
            <w:vAlign w:val="center"/>
          </w:tcPr>
          <w:p w14:paraId="54365BF9" w14:textId="11501F0D" w:rsidR="003158DA" w:rsidRPr="003D71E5" w:rsidRDefault="003158DA" w:rsidP="003158DA">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6" w:space="0" w:color="auto"/>
              <w:right w:val="nil"/>
            </w:tcBorders>
            <w:vAlign w:val="center"/>
          </w:tcPr>
          <w:p w14:paraId="44735099" w14:textId="49C3DEA2" w:rsidR="003158DA" w:rsidRPr="003D71E5" w:rsidRDefault="003158DA" w:rsidP="003158DA">
            <w:pPr>
              <w:widowControl w:val="0"/>
              <w:snapToGrid w:val="0"/>
              <w:jc w:val="center"/>
              <w:rPr>
                <w:sz w:val="21"/>
                <w:szCs w:val="32"/>
              </w:rPr>
            </w:pPr>
            <w:r w:rsidRPr="003D71E5">
              <w:rPr>
                <w:rFonts w:hint="eastAsia"/>
                <w:sz w:val="21"/>
                <w:szCs w:val="32"/>
              </w:rPr>
              <w:t>实际结果分析</w:t>
            </w:r>
          </w:p>
        </w:tc>
      </w:tr>
      <w:tr w:rsidR="00E56470" w:rsidRPr="00287852" w14:paraId="68DC2265" w14:textId="77777777" w:rsidTr="003158DA">
        <w:trPr>
          <w:jc w:val="center"/>
        </w:trPr>
        <w:tc>
          <w:tcPr>
            <w:tcW w:w="1705" w:type="dxa"/>
            <w:tcBorders>
              <w:top w:val="single" w:sz="6" w:space="0" w:color="auto"/>
              <w:left w:val="nil"/>
              <w:bottom w:val="nil"/>
              <w:right w:val="nil"/>
            </w:tcBorders>
            <w:vAlign w:val="center"/>
          </w:tcPr>
          <w:p w14:paraId="4DC445D3" w14:textId="2154F5FD"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修改：获取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rFonts w:hint="eastAsia"/>
                <w:sz w:val="21"/>
                <w:szCs w:val="32"/>
              </w:rPr>
              <w:t>，</w:t>
            </w:r>
            <w:r w:rsidR="00E56470" w:rsidRPr="003D71E5">
              <w:rPr>
                <w:sz w:val="21"/>
                <w:szCs w:val="32"/>
              </w:rPr>
              <w:t>然后</w:t>
            </w:r>
            <w:r w:rsidR="00E56470" w:rsidRPr="003D71E5">
              <w:rPr>
                <w:rFonts w:hint="eastAsia"/>
                <w:sz w:val="21"/>
                <w:szCs w:val="32"/>
              </w:rPr>
              <w:t>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、日期、内容的修改内容</w:t>
            </w:r>
          </w:p>
        </w:tc>
        <w:tc>
          <w:tcPr>
            <w:tcW w:w="2484" w:type="dxa"/>
            <w:tcBorders>
              <w:top w:val="single" w:sz="6" w:space="0" w:color="auto"/>
              <w:left w:val="nil"/>
              <w:bottom w:val="nil"/>
              <w:right w:val="nil"/>
            </w:tcBorders>
            <w:vAlign w:val="center"/>
          </w:tcPr>
          <w:p w14:paraId="7DB79806" w14:textId="32BD86F8" w:rsidR="00E56470" w:rsidRPr="003D71E5" w:rsidRDefault="00E56470" w:rsidP="003D71E5">
            <w:pPr>
              <w:widowControl w:val="0"/>
              <w:snapToGrid w:val="0"/>
              <w:jc w:val="center"/>
              <w:rPr>
                <w:sz w:val="21"/>
                <w:szCs w:val="32"/>
              </w:rPr>
            </w:pPr>
            <w:r w:rsidRPr="003D71E5">
              <w:rPr>
                <w:rFonts w:hint="eastAsia"/>
                <w:sz w:val="21"/>
                <w:szCs w:val="32"/>
              </w:rPr>
              <w:t>修改</w:t>
            </w:r>
            <w:r w:rsidRPr="003D71E5">
              <w:rPr>
                <w:sz w:val="21"/>
                <w:szCs w:val="32"/>
              </w:rPr>
              <w:t>后进行</w:t>
            </w:r>
            <w:r w:rsidR="00287852" w:rsidRPr="003D71E5">
              <w:rPr>
                <w:sz w:val="21"/>
                <w:szCs w:val="32"/>
              </w:rPr>
              <w:t>课程</w:t>
            </w:r>
            <w:r w:rsidRPr="003D71E5">
              <w:rPr>
                <w:sz w:val="21"/>
                <w:szCs w:val="32"/>
              </w:rPr>
              <w:t>数据库信息</w:t>
            </w:r>
            <w:r w:rsidRPr="003D71E5">
              <w:rPr>
                <w:rFonts w:hint="eastAsia"/>
                <w:sz w:val="21"/>
                <w:szCs w:val="32"/>
              </w:rPr>
              <w:t>更新。数据库更新一条记录。</w:t>
            </w:r>
          </w:p>
        </w:tc>
        <w:tc>
          <w:tcPr>
            <w:tcW w:w="1751" w:type="dxa"/>
            <w:tcBorders>
              <w:top w:val="single" w:sz="6" w:space="0" w:color="auto"/>
              <w:left w:val="nil"/>
              <w:bottom w:val="nil"/>
              <w:right w:val="nil"/>
            </w:tcBorders>
            <w:vAlign w:val="center"/>
          </w:tcPr>
          <w:p w14:paraId="07501F5C" w14:textId="77777777" w:rsidR="00E56470" w:rsidRPr="003D71E5" w:rsidRDefault="00E56470" w:rsidP="003D71E5">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single" w:sz="6" w:space="0" w:color="auto"/>
              <w:left w:val="nil"/>
              <w:bottom w:val="nil"/>
              <w:right w:val="nil"/>
            </w:tcBorders>
            <w:vAlign w:val="center"/>
          </w:tcPr>
          <w:p w14:paraId="27CFC598"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FAEB172" w14:textId="77777777" w:rsidTr="003D71E5">
        <w:trPr>
          <w:jc w:val="center"/>
        </w:trPr>
        <w:tc>
          <w:tcPr>
            <w:tcW w:w="1705" w:type="dxa"/>
            <w:tcBorders>
              <w:top w:val="nil"/>
              <w:left w:val="nil"/>
              <w:bottom w:val="nil"/>
              <w:right w:val="nil"/>
            </w:tcBorders>
            <w:vAlign w:val="center"/>
          </w:tcPr>
          <w:p w14:paraId="60207626" w14:textId="73E26FAE"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删除：获取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sz w:val="21"/>
                <w:szCs w:val="32"/>
              </w:rPr>
              <w:t>后</w:t>
            </w:r>
            <w:r w:rsidR="00E56470" w:rsidRPr="003D71E5">
              <w:rPr>
                <w:rFonts w:hint="eastAsia"/>
                <w:sz w:val="21"/>
                <w:szCs w:val="32"/>
              </w:rPr>
              <w:t>，</w:t>
            </w:r>
            <w:r w:rsidR="00E56470" w:rsidRPr="003D71E5">
              <w:rPr>
                <w:sz w:val="21"/>
                <w:szCs w:val="32"/>
              </w:rPr>
              <w:t>进行删除</w:t>
            </w:r>
          </w:p>
        </w:tc>
        <w:tc>
          <w:tcPr>
            <w:tcW w:w="2484" w:type="dxa"/>
            <w:tcBorders>
              <w:top w:val="nil"/>
              <w:left w:val="nil"/>
              <w:bottom w:val="nil"/>
              <w:right w:val="nil"/>
            </w:tcBorders>
            <w:vAlign w:val="center"/>
          </w:tcPr>
          <w:p w14:paraId="58617A80" w14:textId="77777777" w:rsidR="00E56470" w:rsidRPr="003D71E5" w:rsidRDefault="00E56470" w:rsidP="003D71E5">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2EA57384" w14:textId="77777777" w:rsidR="00E56470" w:rsidRPr="003D71E5" w:rsidRDefault="00E56470" w:rsidP="003D71E5">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1C4D61D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37465C8" w14:textId="77777777" w:rsidTr="003D71E5">
        <w:trPr>
          <w:jc w:val="center"/>
        </w:trPr>
        <w:tc>
          <w:tcPr>
            <w:tcW w:w="1705" w:type="dxa"/>
            <w:tcBorders>
              <w:top w:val="nil"/>
              <w:left w:val="nil"/>
              <w:bottom w:val="single" w:sz="12" w:space="0" w:color="auto"/>
              <w:right w:val="nil"/>
            </w:tcBorders>
            <w:vAlign w:val="center"/>
          </w:tcPr>
          <w:p w14:paraId="4BDA3B6E" w14:textId="05E8452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列表：获取数据库</w:t>
            </w:r>
            <w:r w:rsidRPr="003D71E5">
              <w:rPr>
                <w:rFonts w:hint="eastAsia"/>
                <w:sz w:val="21"/>
                <w:szCs w:val="32"/>
              </w:rPr>
              <w:t>课程</w:t>
            </w:r>
            <w:r w:rsidR="00E56470"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0E26BCB6" w14:textId="77777777" w:rsidR="00E56470" w:rsidRPr="003D71E5" w:rsidRDefault="00E56470" w:rsidP="003D71E5">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7F224C1C" w14:textId="77777777" w:rsidR="00E56470" w:rsidRPr="003D71E5" w:rsidRDefault="00E56470" w:rsidP="003D71E5">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1CEBEA3" w14:textId="77777777" w:rsidR="00E56470" w:rsidRPr="003D71E5" w:rsidRDefault="00E56470" w:rsidP="003D71E5">
            <w:pPr>
              <w:widowControl w:val="0"/>
              <w:snapToGrid w:val="0"/>
              <w:jc w:val="center"/>
              <w:rPr>
                <w:sz w:val="21"/>
                <w:szCs w:val="32"/>
              </w:rPr>
            </w:pPr>
            <w:r w:rsidRPr="003D71E5">
              <w:rPr>
                <w:rFonts w:hint="eastAsia"/>
                <w:sz w:val="21"/>
                <w:szCs w:val="32"/>
              </w:rPr>
              <w:t>正确显示</w:t>
            </w:r>
          </w:p>
        </w:tc>
      </w:tr>
    </w:tbl>
    <w:p w14:paraId="4BAEF166" w14:textId="77777777" w:rsidR="007A2075" w:rsidRPr="00B60A06" w:rsidRDefault="007A2075" w:rsidP="007A2075">
      <w:pPr>
        <w:spacing w:line="460" w:lineRule="exact"/>
      </w:pPr>
      <w:bookmarkStart w:id="114" w:name="_Toc135214831"/>
      <w:bookmarkStart w:id="115" w:name="_Toc135408776"/>
      <w:bookmarkStart w:id="116" w:name="_Toc135873165"/>
      <w:bookmarkStart w:id="117" w:name="_Toc105965"/>
      <w:r w:rsidRPr="00B60A06">
        <w:rPr>
          <w:rFonts w:hAnsi="宋体"/>
        </w:rPr>
        <w:t>（</w:t>
      </w:r>
      <w:r>
        <w:t>3</w:t>
      </w:r>
      <w:r w:rsidRPr="00B60A06">
        <w:rPr>
          <w:rFonts w:hAnsi="宋体"/>
        </w:rPr>
        <w:t>）</w:t>
      </w:r>
      <w:r>
        <w:rPr>
          <w:rFonts w:hAnsi="宋体" w:hint="eastAsia"/>
        </w:rPr>
        <w:t>C++</w:t>
      </w:r>
      <w:r>
        <w:rPr>
          <w:rFonts w:hAnsi="宋体" w:hint="eastAsia"/>
        </w:rPr>
        <w:t>编程语言在线学习系统学生</w:t>
      </w:r>
      <w:r w:rsidRPr="00B60A06">
        <w:rPr>
          <w:rFonts w:hAnsi="宋体"/>
        </w:rPr>
        <w:t>测试用例，如表</w:t>
      </w:r>
      <w:r>
        <w:t>5-3</w:t>
      </w:r>
      <w:r w:rsidRPr="00B60A06">
        <w:rPr>
          <w:rFonts w:hAnsi="宋体"/>
        </w:rPr>
        <w:t>所示。</w:t>
      </w:r>
    </w:p>
    <w:p w14:paraId="116FB61E" w14:textId="77777777" w:rsidR="007A2075" w:rsidRPr="00822462" w:rsidRDefault="007A2075" w:rsidP="00822462">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-3</w:t>
      </w:r>
      <w:r w:rsidRPr="00822462">
        <w:rPr>
          <w:rFonts w:ascii="宋体" w:hAnsi="宋体" w:hint="eastAsia"/>
          <w:sz w:val="21"/>
          <w:szCs w:val="21"/>
        </w:rPr>
        <w:t>学生</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7A2075" w:rsidRPr="00287852" w14:paraId="32BE891D" w14:textId="77777777" w:rsidTr="002953D4">
        <w:trPr>
          <w:jc w:val="center"/>
        </w:trPr>
        <w:tc>
          <w:tcPr>
            <w:tcW w:w="1705" w:type="dxa"/>
            <w:tcBorders>
              <w:top w:val="single" w:sz="12" w:space="0" w:color="auto"/>
              <w:left w:val="nil"/>
              <w:bottom w:val="single" w:sz="2" w:space="0" w:color="auto"/>
              <w:right w:val="nil"/>
            </w:tcBorders>
            <w:vAlign w:val="center"/>
          </w:tcPr>
          <w:p w14:paraId="05AA4B22" w14:textId="77777777" w:rsidR="007A2075" w:rsidRPr="003D71E5" w:rsidRDefault="007A2075" w:rsidP="002953D4">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1110D99" w14:textId="77777777" w:rsidR="007A2075" w:rsidRPr="003D71E5" w:rsidRDefault="007A2075" w:rsidP="002953D4">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64393E7" w14:textId="77777777" w:rsidR="007A2075" w:rsidRPr="003D71E5" w:rsidRDefault="007A2075" w:rsidP="002953D4">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98DDF5B" w14:textId="77777777" w:rsidR="007A2075" w:rsidRPr="003D71E5" w:rsidRDefault="007A2075" w:rsidP="002953D4">
            <w:pPr>
              <w:widowControl w:val="0"/>
              <w:snapToGrid w:val="0"/>
              <w:jc w:val="center"/>
              <w:rPr>
                <w:sz w:val="21"/>
                <w:szCs w:val="32"/>
              </w:rPr>
            </w:pPr>
            <w:r w:rsidRPr="003D71E5">
              <w:rPr>
                <w:rFonts w:hint="eastAsia"/>
                <w:sz w:val="21"/>
                <w:szCs w:val="32"/>
              </w:rPr>
              <w:t>实际结果分析</w:t>
            </w:r>
          </w:p>
        </w:tc>
      </w:tr>
      <w:tr w:rsidR="007A2075" w:rsidRPr="00287852" w14:paraId="5B1B6A93" w14:textId="77777777" w:rsidTr="002953D4">
        <w:trPr>
          <w:jc w:val="center"/>
        </w:trPr>
        <w:tc>
          <w:tcPr>
            <w:tcW w:w="1705" w:type="dxa"/>
            <w:tcBorders>
              <w:top w:val="single" w:sz="2" w:space="0" w:color="auto"/>
              <w:left w:val="nil"/>
              <w:bottom w:val="nil"/>
              <w:right w:val="nil"/>
            </w:tcBorders>
            <w:vAlign w:val="center"/>
          </w:tcPr>
          <w:p w14:paraId="529EFC52" w14:textId="77777777" w:rsidR="007A2075" w:rsidRPr="003D71E5" w:rsidRDefault="007A2075" w:rsidP="002953D4">
            <w:pPr>
              <w:widowControl w:val="0"/>
              <w:snapToGrid w:val="0"/>
              <w:jc w:val="center"/>
              <w:rPr>
                <w:sz w:val="21"/>
                <w:szCs w:val="32"/>
              </w:rPr>
            </w:pPr>
            <w:r w:rsidRPr="003D71E5">
              <w:rPr>
                <w:rFonts w:hint="eastAsia"/>
                <w:sz w:val="21"/>
                <w:szCs w:val="32"/>
              </w:rPr>
              <w:t>学生添加：输入学生</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3842A703" w14:textId="77777777" w:rsidR="007A2075" w:rsidRPr="003D71E5" w:rsidRDefault="007A2075" w:rsidP="002953D4">
            <w:pPr>
              <w:widowControl w:val="0"/>
              <w:snapToGrid w:val="0"/>
              <w:jc w:val="center"/>
              <w:rPr>
                <w:sz w:val="21"/>
                <w:szCs w:val="32"/>
              </w:rPr>
            </w:pPr>
            <w:r w:rsidRPr="003D71E5">
              <w:rPr>
                <w:rFonts w:hint="eastAsia"/>
                <w:sz w:val="21"/>
                <w:szCs w:val="32"/>
              </w:rPr>
              <w:t>添加</w:t>
            </w:r>
            <w:r w:rsidRPr="003D71E5">
              <w:rPr>
                <w:sz w:val="21"/>
                <w:szCs w:val="32"/>
              </w:rPr>
              <w:t>后进行学生数据库信息保存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00DF408" w14:textId="77777777" w:rsidR="007A2075" w:rsidRPr="003D71E5" w:rsidRDefault="007A2075" w:rsidP="002953D4">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6257BDDB"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413572BE" w14:textId="77777777" w:rsidTr="002953D4">
        <w:trPr>
          <w:jc w:val="center"/>
        </w:trPr>
        <w:tc>
          <w:tcPr>
            <w:tcW w:w="1705" w:type="dxa"/>
            <w:tcBorders>
              <w:top w:val="nil"/>
              <w:left w:val="nil"/>
              <w:bottom w:val="nil"/>
              <w:right w:val="nil"/>
            </w:tcBorders>
            <w:vAlign w:val="center"/>
          </w:tcPr>
          <w:p w14:paraId="45D47872" w14:textId="77777777" w:rsidR="007A2075" w:rsidRPr="003D71E5" w:rsidRDefault="007A2075" w:rsidP="002953D4">
            <w:pPr>
              <w:widowControl w:val="0"/>
              <w:snapToGrid w:val="0"/>
              <w:jc w:val="center"/>
              <w:rPr>
                <w:sz w:val="21"/>
                <w:szCs w:val="32"/>
              </w:rPr>
            </w:pPr>
            <w:r w:rsidRPr="003D71E5">
              <w:rPr>
                <w:rFonts w:hint="eastAsia"/>
                <w:sz w:val="21"/>
                <w:szCs w:val="32"/>
              </w:rPr>
              <w:t>学生修改：获取学生</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输入学生</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031D8E9A" w14:textId="77777777" w:rsidR="007A2075" w:rsidRPr="003D71E5" w:rsidRDefault="007A2075" w:rsidP="002953D4">
            <w:pPr>
              <w:widowControl w:val="0"/>
              <w:snapToGrid w:val="0"/>
              <w:jc w:val="center"/>
              <w:rPr>
                <w:sz w:val="21"/>
                <w:szCs w:val="32"/>
              </w:rPr>
            </w:pPr>
            <w:r w:rsidRPr="003D71E5">
              <w:rPr>
                <w:rFonts w:hint="eastAsia"/>
                <w:sz w:val="21"/>
                <w:szCs w:val="32"/>
              </w:rPr>
              <w:t>修改</w:t>
            </w:r>
            <w:r w:rsidRPr="003D71E5">
              <w:rPr>
                <w:sz w:val="21"/>
                <w:szCs w:val="32"/>
              </w:rPr>
              <w:t>后进行学生数据库信息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1FF44D9D" w14:textId="77777777" w:rsidR="007A2075" w:rsidRPr="003D71E5" w:rsidRDefault="007A2075" w:rsidP="002953D4">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A524531"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5F27B823" w14:textId="77777777" w:rsidTr="002953D4">
        <w:trPr>
          <w:jc w:val="center"/>
        </w:trPr>
        <w:tc>
          <w:tcPr>
            <w:tcW w:w="1705" w:type="dxa"/>
            <w:tcBorders>
              <w:top w:val="nil"/>
              <w:left w:val="nil"/>
              <w:bottom w:val="nil"/>
              <w:right w:val="nil"/>
            </w:tcBorders>
            <w:vAlign w:val="center"/>
          </w:tcPr>
          <w:p w14:paraId="3A7FCC4C" w14:textId="77777777" w:rsidR="007A2075" w:rsidRPr="003D71E5" w:rsidRDefault="007A2075" w:rsidP="002953D4">
            <w:pPr>
              <w:widowControl w:val="0"/>
              <w:snapToGrid w:val="0"/>
              <w:jc w:val="center"/>
              <w:rPr>
                <w:sz w:val="21"/>
                <w:szCs w:val="32"/>
              </w:rPr>
            </w:pPr>
            <w:r w:rsidRPr="003D71E5">
              <w:rPr>
                <w:rFonts w:hint="eastAsia"/>
                <w:sz w:val="21"/>
                <w:szCs w:val="32"/>
              </w:rPr>
              <w:t>学生删除：获取学生</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53CD6151" w14:textId="77777777" w:rsidR="007A2075" w:rsidRPr="003D71E5" w:rsidRDefault="007A2075" w:rsidP="002953D4">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091B34E0" w14:textId="77777777" w:rsidR="007A2075" w:rsidRPr="003D71E5" w:rsidRDefault="007A2075" w:rsidP="002953D4">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73C81DAF"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706205C2" w14:textId="77777777" w:rsidTr="002953D4">
        <w:trPr>
          <w:jc w:val="center"/>
        </w:trPr>
        <w:tc>
          <w:tcPr>
            <w:tcW w:w="1705" w:type="dxa"/>
            <w:tcBorders>
              <w:top w:val="nil"/>
              <w:left w:val="nil"/>
              <w:bottom w:val="single" w:sz="12" w:space="0" w:color="auto"/>
              <w:right w:val="nil"/>
            </w:tcBorders>
            <w:vAlign w:val="center"/>
          </w:tcPr>
          <w:p w14:paraId="11CFF068" w14:textId="77777777" w:rsidR="007A2075" w:rsidRPr="003D71E5" w:rsidRDefault="007A2075" w:rsidP="002953D4">
            <w:pPr>
              <w:widowControl w:val="0"/>
              <w:snapToGrid w:val="0"/>
              <w:jc w:val="center"/>
              <w:rPr>
                <w:sz w:val="21"/>
                <w:szCs w:val="32"/>
              </w:rPr>
            </w:pPr>
            <w:r w:rsidRPr="003D71E5">
              <w:rPr>
                <w:rFonts w:hint="eastAsia"/>
                <w:sz w:val="21"/>
                <w:szCs w:val="32"/>
              </w:rPr>
              <w:t>学生列表：获取数据库学生表所有的记录信息</w:t>
            </w:r>
          </w:p>
        </w:tc>
        <w:tc>
          <w:tcPr>
            <w:tcW w:w="2484" w:type="dxa"/>
            <w:tcBorders>
              <w:top w:val="nil"/>
              <w:left w:val="nil"/>
              <w:bottom w:val="single" w:sz="12" w:space="0" w:color="auto"/>
              <w:right w:val="nil"/>
            </w:tcBorders>
            <w:vAlign w:val="center"/>
          </w:tcPr>
          <w:p w14:paraId="71468984" w14:textId="77777777" w:rsidR="007A2075" w:rsidRPr="003D71E5" w:rsidRDefault="007A2075" w:rsidP="002953D4">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3A166E96" w14:textId="77777777" w:rsidR="007A2075" w:rsidRPr="003D71E5" w:rsidRDefault="007A2075" w:rsidP="002953D4">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099D3E0C" w14:textId="77777777" w:rsidR="007A2075" w:rsidRPr="003D71E5" w:rsidRDefault="007A2075" w:rsidP="002953D4">
            <w:pPr>
              <w:widowControl w:val="0"/>
              <w:snapToGrid w:val="0"/>
              <w:jc w:val="center"/>
              <w:rPr>
                <w:sz w:val="21"/>
                <w:szCs w:val="32"/>
              </w:rPr>
            </w:pPr>
            <w:r w:rsidRPr="003D71E5">
              <w:rPr>
                <w:rFonts w:hint="eastAsia"/>
                <w:sz w:val="21"/>
                <w:szCs w:val="32"/>
              </w:rPr>
              <w:t>正确显示</w:t>
            </w:r>
          </w:p>
        </w:tc>
      </w:tr>
    </w:tbl>
    <w:p w14:paraId="54FDA818" w14:textId="77777777" w:rsidR="002C50CB" w:rsidRPr="00B60A06" w:rsidRDefault="002C50CB" w:rsidP="002C50CB">
      <w:pPr>
        <w:spacing w:line="460" w:lineRule="exact"/>
      </w:pPr>
      <w:r w:rsidRPr="00B60A06">
        <w:rPr>
          <w:rFonts w:hAnsi="宋体"/>
        </w:rPr>
        <w:t>（</w:t>
      </w:r>
      <w:r>
        <w:t>4</w:t>
      </w:r>
      <w:r w:rsidRPr="00B60A06">
        <w:rPr>
          <w:rFonts w:hAnsi="宋体"/>
        </w:rPr>
        <w:t>）</w:t>
      </w:r>
      <w:r>
        <w:rPr>
          <w:rFonts w:hAnsi="宋体" w:hint="eastAsia"/>
        </w:rPr>
        <w:t>C++</w:t>
      </w:r>
      <w:r>
        <w:rPr>
          <w:rFonts w:hAnsi="宋体" w:hint="eastAsia"/>
        </w:rPr>
        <w:t>编程语言在线学习系统公告</w:t>
      </w:r>
      <w:r w:rsidRPr="00B60A06">
        <w:rPr>
          <w:rFonts w:hAnsi="宋体"/>
        </w:rPr>
        <w:t>测试用例，如表</w:t>
      </w:r>
      <w:r>
        <w:t>5-4</w:t>
      </w:r>
      <w:r w:rsidRPr="00B60A06">
        <w:rPr>
          <w:rFonts w:hAnsi="宋体"/>
        </w:rPr>
        <w:t>所示。</w:t>
      </w:r>
    </w:p>
    <w:p w14:paraId="22268C18"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-4</w:t>
      </w:r>
      <w:r w:rsidRPr="00822462">
        <w:rPr>
          <w:rFonts w:ascii="宋体" w:hAnsi="宋体" w:hint="eastAsia"/>
          <w:sz w:val="21"/>
          <w:szCs w:val="21"/>
        </w:rPr>
        <w:t>公告</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06A79781" w14:textId="77777777" w:rsidTr="00F5160D">
        <w:trPr>
          <w:jc w:val="center"/>
        </w:trPr>
        <w:tc>
          <w:tcPr>
            <w:tcW w:w="1705" w:type="dxa"/>
            <w:tcBorders>
              <w:top w:val="single" w:sz="12" w:space="0" w:color="auto"/>
              <w:left w:val="nil"/>
              <w:bottom w:val="single" w:sz="2" w:space="0" w:color="auto"/>
              <w:right w:val="nil"/>
            </w:tcBorders>
            <w:vAlign w:val="center"/>
          </w:tcPr>
          <w:p w14:paraId="3BD9335C"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16942492"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C4BA7D7"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0D72C2CB"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3798A7ED" w14:textId="77777777" w:rsidTr="00F5160D">
        <w:trPr>
          <w:jc w:val="center"/>
        </w:trPr>
        <w:tc>
          <w:tcPr>
            <w:tcW w:w="1705" w:type="dxa"/>
            <w:tcBorders>
              <w:top w:val="single" w:sz="2" w:space="0" w:color="auto"/>
              <w:left w:val="nil"/>
              <w:bottom w:val="nil"/>
              <w:right w:val="nil"/>
            </w:tcBorders>
            <w:vAlign w:val="center"/>
          </w:tcPr>
          <w:p w14:paraId="666BD45A"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添加：输入</w:t>
            </w:r>
            <w:r>
              <w:rPr>
                <w:rFonts w:hint="eastAsia"/>
                <w:sz w:val="21"/>
                <w:szCs w:val="32"/>
              </w:rPr>
              <w:t>公告</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51BE6C24"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公告</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11478D0E"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00FAFBC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63601E1" w14:textId="77777777" w:rsidTr="00F5160D">
        <w:trPr>
          <w:jc w:val="center"/>
        </w:trPr>
        <w:tc>
          <w:tcPr>
            <w:tcW w:w="1705" w:type="dxa"/>
            <w:tcBorders>
              <w:top w:val="nil"/>
              <w:left w:val="nil"/>
              <w:bottom w:val="nil"/>
              <w:right w:val="nil"/>
            </w:tcBorders>
            <w:vAlign w:val="center"/>
          </w:tcPr>
          <w:p w14:paraId="766F0B42"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修改：获取</w:t>
            </w:r>
            <w:r>
              <w:rPr>
                <w:rFonts w:hint="eastAsia"/>
                <w:sz w:val="21"/>
                <w:szCs w:val="32"/>
              </w:rPr>
              <w:t>公告</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公告</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1D0FD851"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公告</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03EA604A"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517CA796"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336A596" w14:textId="77777777" w:rsidTr="00F5160D">
        <w:trPr>
          <w:jc w:val="center"/>
        </w:trPr>
        <w:tc>
          <w:tcPr>
            <w:tcW w:w="1705" w:type="dxa"/>
            <w:tcBorders>
              <w:top w:val="nil"/>
              <w:left w:val="nil"/>
              <w:bottom w:val="nil"/>
              <w:right w:val="nil"/>
            </w:tcBorders>
            <w:vAlign w:val="center"/>
          </w:tcPr>
          <w:p w14:paraId="50F2ED27"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删除：获取</w:t>
            </w:r>
            <w:r>
              <w:rPr>
                <w:rFonts w:hint="eastAsia"/>
                <w:sz w:val="21"/>
                <w:szCs w:val="32"/>
              </w:rPr>
              <w:t>公告</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1280D7E6"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73E74727"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0AA190A4"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4D6C8D1" w14:textId="77777777" w:rsidTr="00F5160D">
        <w:trPr>
          <w:jc w:val="center"/>
        </w:trPr>
        <w:tc>
          <w:tcPr>
            <w:tcW w:w="1705" w:type="dxa"/>
            <w:tcBorders>
              <w:top w:val="nil"/>
              <w:left w:val="nil"/>
              <w:bottom w:val="single" w:sz="12" w:space="0" w:color="auto"/>
              <w:right w:val="nil"/>
            </w:tcBorders>
            <w:vAlign w:val="center"/>
          </w:tcPr>
          <w:p w14:paraId="127B6CAC"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列表：获取数据库</w:t>
            </w:r>
            <w:r>
              <w:rPr>
                <w:rFonts w:hint="eastAsia"/>
                <w:sz w:val="21"/>
                <w:szCs w:val="32"/>
              </w:rPr>
              <w:t>公告</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2404BBA8"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649FE635"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54F78B6"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20DBF318" w14:textId="77777777" w:rsidR="002C50CB" w:rsidRPr="00B60A06" w:rsidRDefault="002C50CB" w:rsidP="002C50CB">
      <w:pPr>
        <w:spacing w:line="460" w:lineRule="exact"/>
      </w:pPr>
      <w:r w:rsidRPr="00B60A06">
        <w:rPr>
          <w:rFonts w:hAnsi="宋体"/>
        </w:rPr>
        <w:lastRenderedPageBreak/>
        <w:t>（</w:t>
      </w:r>
      <w:r>
        <w:t>5</w:t>
      </w:r>
      <w:r w:rsidRPr="00B60A06">
        <w:rPr>
          <w:rFonts w:hAnsi="宋体"/>
        </w:rPr>
        <w:t>）</w:t>
      </w:r>
      <w:r>
        <w:rPr>
          <w:rFonts w:hAnsi="宋体" w:hint="eastAsia"/>
        </w:rPr>
        <w:t>C++</w:t>
      </w:r>
      <w:r>
        <w:rPr>
          <w:rFonts w:hAnsi="宋体" w:hint="eastAsia"/>
        </w:rPr>
        <w:t>编程语言在线学习系统老师</w:t>
      </w:r>
      <w:r w:rsidRPr="00B60A06">
        <w:rPr>
          <w:rFonts w:hAnsi="宋体"/>
        </w:rPr>
        <w:t>测试用例，如表</w:t>
      </w:r>
      <w:r>
        <w:t>5-5</w:t>
      </w:r>
      <w:r w:rsidRPr="00B60A06">
        <w:rPr>
          <w:rFonts w:hAnsi="宋体"/>
        </w:rPr>
        <w:t>所示。</w:t>
      </w:r>
    </w:p>
    <w:p w14:paraId="31099631"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5</w:t>
      </w:r>
      <w:r>
        <w:rPr>
          <w:rFonts w:ascii="宋体" w:hAnsi="宋体" w:hint="eastAsia"/>
          <w:sz w:val="21"/>
          <w:szCs w:val="21"/>
        </w:rPr>
        <w:t>老师</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594866A0" w14:textId="77777777" w:rsidTr="00F5160D">
        <w:trPr>
          <w:jc w:val="center"/>
        </w:trPr>
        <w:tc>
          <w:tcPr>
            <w:tcW w:w="1705" w:type="dxa"/>
            <w:tcBorders>
              <w:top w:val="single" w:sz="12" w:space="0" w:color="auto"/>
              <w:left w:val="nil"/>
              <w:bottom w:val="single" w:sz="2" w:space="0" w:color="auto"/>
              <w:right w:val="nil"/>
            </w:tcBorders>
            <w:vAlign w:val="center"/>
          </w:tcPr>
          <w:p w14:paraId="57D3B1A9"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6F5394C1"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747EB3AF"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3BC03F47"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1C654B80" w14:textId="77777777" w:rsidTr="00F5160D">
        <w:trPr>
          <w:jc w:val="center"/>
        </w:trPr>
        <w:tc>
          <w:tcPr>
            <w:tcW w:w="1705" w:type="dxa"/>
            <w:tcBorders>
              <w:top w:val="single" w:sz="2" w:space="0" w:color="auto"/>
              <w:left w:val="nil"/>
              <w:bottom w:val="nil"/>
              <w:right w:val="nil"/>
            </w:tcBorders>
            <w:vAlign w:val="center"/>
          </w:tcPr>
          <w:p w14:paraId="4995EE2D"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添加：输入</w:t>
            </w:r>
            <w:r>
              <w:rPr>
                <w:rFonts w:hint="eastAsia"/>
                <w:sz w:val="21"/>
                <w:szCs w:val="32"/>
              </w:rPr>
              <w:t>老师</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17DF1D53"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老师</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6574BEFC"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4ACFAE7A"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1D4883ED" w14:textId="77777777" w:rsidTr="00F5160D">
        <w:trPr>
          <w:jc w:val="center"/>
        </w:trPr>
        <w:tc>
          <w:tcPr>
            <w:tcW w:w="1705" w:type="dxa"/>
            <w:tcBorders>
              <w:top w:val="nil"/>
              <w:left w:val="nil"/>
              <w:bottom w:val="nil"/>
              <w:right w:val="nil"/>
            </w:tcBorders>
            <w:vAlign w:val="center"/>
          </w:tcPr>
          <w:p w14:paraId="750E246B"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修改：获取</w:t>
            </w:r>
            <w:r>
              <w:rPr>
                <w:rFonts w:hint="eastAsia"/>
                <w:sz w:val="21"/>
                <w:szCs w:val="32"/>
              </w:rPr>
              <w:t>老师</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老师</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3A98228B"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老师</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79720A21"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26FB99D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0F949ABA" w14:textId="77777777" w:rsidTr="00F5160D">
        <w:trPr>
          <w:jc w:val="center"/>
        </w:trPr>
        <w:tc>
          <w:tcPr>
            <w:tcW w:w="1705" w:type="dxa"/>
            <w:tcBorders>
              <w:top w:val="nil"/>
              <w:left w:val="nil"/>
              <w:bottom w:val="nil"/>
              <w:right w:val="nil"/>
            </w:tcBorders>
            <w:vAlign w:val="center"/>
          </w:tcPr>
          <w:p w14:paraId="01F9D9E4"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删除：获取</w:t>
            </w:r>
            <w:r>
              <w:rPr>
                <w:rFonts w:hint="eastAsia"/>
                <w:sz w:val="21"/>
                <w:szCs w:val="32"/>
              </w:rPr>
              <w:t>老师</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6928BB8B"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5AAFBAC8"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229D8218"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41D885A9" w14:textId="77777777" w:rsidTr="00F5160D">
        <w:trPr>
          <w:jc w:val="center"/>
        </w:trPr>
        <w:tc>
          <w:tcPr>
            <w:tcW w:w="1705" w:type="dxa"/>
            <w:tcBorders>
              <w:top w:val="nil"/>
              <w:left w:val="nil"/>
              <w:bottom w:val="single" w:sz="12" w:space="0" w:color="auto"/>
              <w:right w:val="nil"/>
            </w:tcBorders>
            <w:vAlign w:val="center"/>
          </w:tcPr>
          <w:p w14:paraId="53009A66" w14:textId="77777777" w:rsidR="002C50CB" w:rsidRPr="003D71E5" w:rsidRDefault="002C50CB" w:rsidP="00F5160D">
            <w:pPr>
              <w:widowControl w:val="0"/>
              <w:snapToGrid w:val="0"/>
              <w:jc w:val="center"/>
              <w:rPr>
                <w:sz w:val="21"/>
                <w:szCs w:val="32"/>
              </w:rPr>
            </w:pPr>
            <w:r>
              <w:rPr>
                <w:rFonts w:hint="eastAsia"/>
                <w:sz w:val="21"/>
                <w:szCs w:val="32"/>
              </w:rPr>
              <w:t>老师</w:t>
            </w:r>
            <w:r w:rsidRPr="003D71E5">
              <w:rPr>
                <w:rFonts w:hint="eastAsia"/>
                <w:sz w:val="21"/>
                <w:szCs w:val="32"/>
              </w:rPr>
              <w:t>列表：获取数据库</w:t>
            </w:r>
            <w:r>
              <w:rPr>
                <w:rFonts w:hint="eastAsia"/>
                <w:sz w:val="21"/>
                <w:szCs w:val="32"/>
              </w:rPr>
              <w:t>老师</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59302A2C"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27CEC223"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41FA7EA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7460F67D" w14:textId="7F19A713" w:rsidR="002C50CB" w:rsidRPr="00B60A06" w:rsidRDefault="002C50CB" w:rsidP="002C50CB">
      <w:pPr>
        <w:spacing w:line="460" w:lineRule="exact"/>
      </w:pPr>
      <w:r w:rsidRPr="00B60A06">
        <w:rPr>
          <w:rFonts w:hAnsi="宋体"/>
        </w:rPr>
        <w:t>（</w:t>
      </w:r>
      <w:r>
        <w:t>6</w:t>
      </w:r>
      <w:r w:rsidRPr="00B60A06">
        <w:rPr>
          <w:rFonts w:hAnsi="宋体"/>
        </w:rPr>
        <w:t>）</w:t>
      </w:r>
      <w:r>
        <w:rPr>
          <w:rFonts w:hAnsi="宋体" w:hint="eastAsia"/>
        </w:rPr>
        <w:t>C++</w:t>
      </w:r>
      <w:r>
        <w:rPr>
          <w:rFonts w:hAnsi="宋体" w:hint="eastAsia"/>
        </w:rPr>
        <w:t>编程语言在线学习系统论坛留言</w:t>
      </w:r>
      <w:r w:rsidRPr="00B60A06">
        <w:rPr>
          <w:rFonts w:hAnsi="宋体"/>
        </w:rPr>
        <w:t>测试用例，如表</w:t>
      </w:r>
      <w:r>
        <w:t>5-6</w:t>
      </w:r>
      <w:r w:rsidRPr="00B60A06">
        <w:rPr>
          <w:rFonts w:hAnsi="宋体"/>
        </w:rPr>
        <w:t>所示。</w:t>
      </w:r>
    </w:p>
    <w:p w14:paraId="46DCFEF0" w14:textId="50D38499"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6</w:t>
      </w:r>
      <w:r>
        <w:rPr>
          <w:rFonts w:ascii="宋体" w:hAnsi="宋体" w:hint="eastAsia"/>
          <w:sz w:val="21"/>
          <w:szCs w:val="21"/>
        </w:rPr>
        <w:t>论坛留言</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71BF52DA" w14:textId="77777777" w:rsidTr="00F5160D">
        <w:trPr>
          <w:jc w:val="center"/>
        </w:trPr>
        <w:tc>
          <w:tcPr>
            <w:tcW w:w="1705" w:type="dxa"/>
            <w:tcBorders>
              <w:top w:val="single" w:sz="12" w:space="0" w:color="auto"/>
              <w:left w:val="nil"/>
              <w:bottom w:val="single" w:sz="2" w:space="0" w:color="auto"/>
              <w:right w:val="nil"/>
            </w:tcBorders>
            <w:vAlign w:val="center"/>
          </w:tcPr>
          <w:p w14:paraId="272D275D"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0A4BDD06"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1B6AF889"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71CD72F0"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79750260" w14:textId="77777777" w:rsidTr="00F5160D">
        <w:trPr>
          <w:jc w:val="center"/>
        </w:trPr>
        <w:tc>
          <w:tcPr>
            <w:tcW w:w="1705" w:type="dxa"/>
            <w:tcBorders>
              <w:top w:val="single" w:sz="2" w:space="0" w:color="auto"/>
              <w:left w:val="nil"/>
              <w:bottom w:val="nil"/>
              <w:right w:val="nil"/>
            </w:tcBorders>
            <w:vAlign w:val="center"/>
          </w:tcPr>
          <w:p w14:paraId="53DA642A" w14:textId="196EB253"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添加：输入</w:t>
            </w:r>
            <w:r>
              <w:rPr>
                <w:rFonts w:hint="eastAsia"/>
                <w:sz w:val="21"/>
                <w:szCs w:val="32"/>
              </w:rPr>
              <w:t>论坛留言</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7C41798B" w14:textId="2DBE0BCF"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论坛留言</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6E0C4FA"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27F191D9"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3424B3F" w14:textId="77777777" w:rsidTr="00F5160D">
        <w:trPr>
          <w:jc w:val="center"/>
        </w:trPr>
        <w:tc>
          <w:tcPr>
            <w:tcW w:w="1705" w:type="dxa"/>
            <w:tcBorders>
              <w:top w:val="nil"/>
              <w:left w:val="nil"/>
              <w:bottom w:val="nil"/>
              <w:right w:val="nil"/>
            </w:tcBorders>
            <w:vAlign w:val="center"/>
          </w:tcPr>
          <w:p w14:paraId="18E92732" w14:textId="41506A04"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修改：获取</w:t>
            </w:r>
            <w:r>
              <w:rPr>
                <w:rFonts w:hint="eastAsia"/>
                <w:sz w:val="21"/>
                <w:szCs w:val="32"/>
              </w:rPr>
              <w:t>论坛留言</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论坛留言</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439168A1" w14:textId="2B8EA31E"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论坛留言</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3C67BC8F"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2B98C25"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DB40737" w14:textId="77777777" w:rsidTr="00F5160D">
        <w:trPr>
          <w:jc w:val="center"/>
        </w:trPr>
        <w:tc>
          <w:tcPr>
            <w:tcW w:w="1705" w:type="dxa"/>
            <w:tcBorders>
              <w:top w:val="nil"/>
              <w:left w:val="nil"/>
              <w:bottom w:val="nil"/>
              <w:right w:val="nil"/>
            </w:tcBorders>
            <w:vAlign w:val="center"/>
          </w:tcPr>
          <w:p w14:paraId="314D87A1" w14:textId="79FAFF2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删除：获取</w:t>
            </w:r>
            <w:r>
              <w:rPr>
                <w:rFonts w:hint="eastAsia"/>
                <w:sz w:val="21"/>
                <w:szCs w:val="32"/>
              </w:rPr>
              <w:t>论坛留言</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0658F9DE"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1E766CFA"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403F768E"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F34A72E" w14:textId="77777777" w:rsidTr="00F5160D">
        <w:trPr>
          <w:jc w:val="center"/>
        </w:trPr>
        <w:tc>
          <w:tcPr>
            <w:tcW w:w="1705" w:type="dxa"/>
            <w:tcBorders>
              <w:top w:val="nil"/>
              <w:left w:val="nil"/>
              <w:bottom w:val="single" w:sz="12" w:space="0" w:color="auto"/>
              <w:right w:val="nil"/>
            </w:tcBorders>
            <w:vAlign w:val="center"/>
          </w:tcPr>
          <w:p w14:paraId="5E85BCD1" w14:textId="6C36B55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列表：获取数据库</w:t>
            </w:r>
            <w:r>
              <w:rPr>
                <w:rFonts w:hint="eastAsia"/>
                <w:sz w:val="21"/>
                <w:szCs w:val="32"/>
              </w:rPr>
              <w:t>论坛留言</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4BA99716"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4415F5D1"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1984301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51F5E2CE" w14:textId="65C04E6A" w:rsidR="00344F22" w:rsidRPr="00693C56" w:rsidRDefault="00344F22" w:rsidP="00693C56">
      <w:pPr>
        <w:pStyle w:val="21"/>
        <w:spacing w:line="460" w:lineRule="exact"/>
      </w:pPr>
      <w:r w:rsidRPr="00693C56">
        <w:t xml:space="preserve">5.3 </w:t>
      </w:r>
      <w:r w:rsidRPr="00693C56">
        <w:rPr>
          <w:rFonts w:hint="eastAsia"/>
        </w:rPr>
        <w:t>系统</w:t>
      </w:r>
      <w:r w:rsidRPr="00693C56">
        <w:t>负载测试</w:t>
      </w:r>
      <w:bookmarkEnd w:id="114"/>
      <w:bookmarkEnd w:id="115"/>
      <w:bookmarkEnd w:id="116"/>
      <w:r w:rsidRPr="00693C56">
        <w:t xml:space="preserve"> </w:t>
      </w:r>
      <w:bookmarkEnd w:id="117"/>
    </w:p>
    <w:p w14:paraId="610AD9CB" w14:textId="4EAA2F76" w:rsidR="00344F22" w:rsidRDefault="00344F22" w:rsidP="00344F22">
      <w:pPr>
        <w:spacing w:line="460" w:lineRule="exact"/>
        <w:ind w:firstLineChars="200" w:firstLine="480"/>
        <w:rPr>
          <w:rFonts w:ascii="宋体" w:hAnsi="宋体" w:cs="宋体"/>
        </w:rPr>
      </w:pPr>
      <w:r>
        <w:rPr>
          <w:rFonts w:ascii="宋体" w:hAnsi="宋体" w:cs="宋体" w:hint="eastAsia"/>
        </w:rPr>
        <w:t>系统负载测试主要为了测试接口的反应速度，查找慢S</w:t>
      </w:r>
      <w:r>
        <w:rPr>
          <w:rFonts w:ascii="宋体" w:hAnsi="宋体" w:cs="宋体"/>
        </w:rPr>
        <w:t>QL</w:t>
      </w:r>
      <w:r>
        <w:rPr>
          <w:rFonts w:ascii="宋体" w:hAnsi="宋体" w:cs="宋体" w:hint="eastAsia"/>
        </w:rPr>
        <w:t>，死循环，待优化代码等。</w:t>
      </w:r>
      <w:r>
        <w:rPr>
          <w:rFonts w:ascii="宋体" w:hAnsi="宋体" w:cs="宋体"/>
        </w:rPr>
        <w:t xml:space="preserve">系统负载测试表如表 </w:t>
      </w:r>
      <w:r>
        <w:rPr>
          <w:rFonts w:eastAsia="Times New Roman"/>
        </w:rPr>
        <w:t>5-</w:t>
      </w:r>
      <w:r w:rsidR="002C50CB">
        <w:rPr>
          <w:rFonts w:eastAsia="Times New Roman"/>
        </w:rPr>
        <w:t>7</w:t>
      </w:r>
      <w:r>
        <w:rPr>
          <w:rFonts w:eastAsia="Times New Roman"/>
        </w:rPr>
        <w:t xml:space="preserve"> </w:t>
      </w:r>
      <w:r>
        <w:rPr>
          <w:rFonts w:ascii="宋体" w:hAnsi="宋体" w:cs="宋体"/>
        </w:rPr>
        <w:t>所示。</w:t>
      </w:r>
    </w:p>
    <w:p w14:paraId="78521C3B" w14:textId="77777777" w:rsidR="00344F22" w:rsidRDefault="00344F22" w:rsidP="00344F22">
      <w:pPr>
        <w:spacing w:line="460" w:lineRule="exact"/>
        <w:ind w:firstLineChars="200" w:firstLine="480"/>
        <w:rPr>
          <w:rFonts w:hAnsi="宋体"/>
        </w:rPr>
      </w:pPr>
      <w:r>
        <w:rPr>
          <w:rFonts w:hAnsi="宋体" w:hint="eastAsia"/>
        </w:rPr>
        <w:t>测试工具：</w:t>
      </w:r>
      <w:r>
        <w:rPr>
          <w:rFonts w:eastAsia="微软雅黑"/>
          <w:color w:val="121212"/>
          <w:shd w:val="clear" w:color="auto" w:fill="FFFFFF"/>
        </w:rPr>
        <w:t>JMeter</w:t>
      </w:r>
    </w:p>
    <w:p w14:paraId="0111FB53" w14:textId="77777777" w:rsidR="00344F22" w:rsidRDefault="00344F22" w:rsidP="00344F22">
      <w:pPr>
        <w:spacing w:line="460" w:lineRule="exact"/>
        <w:ind w:firstLineChars="200" w:firstLine="480"/>
        <w:rPr>
          <w:rFonts w:hAnsi="宋体"/>
        </w:rPr>
      </w:pPr>
      <w:r>
        <w:rPr>
          <w:rFonts w:hAnsi="宋体" w:hint="eastAsia"/>
        </w:rPr>
        <w:t>目的：测试接口反应速度是否满足需求</w:t>
      </w:r>
    </w:p>
    <w:p w14:paraId="29E3443E" w14:textId="77777777" w:rsidR="00344F22" w:rsidRDefault="00344F22" w:rsidP="00344F22">
      <w:pPr>
        <w:spacing w:line="460" w:lineRule="exact"/>
        <w:ind w:firstLineChars="200" w:firstLine="480"/>
        <w:rPr>
          <w:rFonts w:hAnsi="宋体"/>
        </w:rPr>
      </w:pPr>
      <w:r>
        <w:rPr>
          <w:rFonts w:hAnsi="宋体" w:hint="eastAsia"/>
        </w:rPr>
        <w:lastRenderedPageBreak/>
        <w:t>前提：系统处于正常的运行状态；</w:t>
      </w:r>
    </w:p>
    <w:p w14:paraId="0EBDD4FF" w14:textId="77777777" w:rsidR="00344F22" w:rsidRDefault="00344F22" w:rsidP="00344F22">
      <w:pPr>
        <w:spacing w:line="460" w:lineRule="exact"/>
        <w:ind w:firstLineChars="200" w:firstLine="480"/>
      </w:pPr>
      <w:r>
        <w:rPr>
          <w:rFonts w:hAnsi="宋体" w:hint="eastAsia"/>
        </w:rPr>
        <w:t>测试方法：手工；</w:t>
      </w:r>
    </w:p>
    <w:p w14:paraId="23A0EAC8" w14:textId="6C39FFC8" w:rsidR="00344F22" w:rsidRPr="00822462" w:rsidRDefault="00344F22" w:rsidP="00344F22">
      <w:pPr>
        <w:jc w:val="center"/>
        <w:rPr>
          <w:rFonts w:ascii="宋体" w:hAnsi="宋体"/>
          <w:sz w:val="21"/>
          <w:szCs w:val="21"/>
        </w:rPr>
      </w:pPr>
      <w:r w:rsidRPr="00822462">
        <w:rPr>
          <w:rFonts w:ascii="宋体" w:hAnsi="宋体" w:hint="eastAsia"/>
          <w:sz w:val="21"/>
          <w:szCs w:val="21"/>
        </w:rPr>
        <w:t>表</w:t>
      </w:r>
      <w:r w:rsidRPr="00822462">
        <w:rPr>
          <w:rFonts w:ascii="宋体" w:hAnsi="宋体"/>
          <w:sz w:val="21"/>
          <w:szCs w:val="21"/>
        </w:rPr>
        <w:t>5-</w:t>
      </w:r>
      <w:r w:rsidR="002C50CB">
        <w:rPr>
          <w:rFonts w:ascii="宋体" w:hAnsi="宋体"/>
          <w:sz w:val="21"/>
          <w:szCs w:val="21"/>
        </w:rPr>
        <w:t>7</w:t>
      </w:r>
      <w:r w:rsidRPr="00822462">
        <w:rPr>
          <w:rFonts w:ascii="宋体" w:hAnsi="宋体" w:hint="eastAsia"/>
          <w:sz w:val="21"/>
          <w:szCs w:val="21"/>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344F22" w14:paraId="1AB16F05" w14:textId="77777777" w:rsidTr="009414D0">
        <w:trPr>
          <w:trHeight w:val="337"/>
        </w:trPr>
        <w:tc>
          <w:tcPr>
            <w:tcW w:w="859" w:type="dxa"/>
            <w:tcBorders>
              <w:top w:val="single" w:sz="12" w:space="0" w:color="000000"/>
              <w:left w:val="nil"/>
              <w:bottom w:val="single" w:sz="8" w:space="0" w:color="000000"/>
              <w:right w:val="nil"/>
            </w:tcBorders>
          </w:tcPr>
          <w:p w14:paraId="6F5BB5F6" w14:textId="77777777" w:rsidR="00344F22" w:rsidRDefault="00344F22" w:rsidP="009414D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2C608283" w14:textId="77777777" w:rsidR="00344F22" w:rsidRDefault="00344F22" w:rsidP="009414D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0D7B9942" w14:textId="77777777" w:rsidR="00344F22" w:rsidRDefault="00344F22" w:rsidP="009414D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59B33F42" w14:textId="77777777" w:rsidR="00344F22" w:rsidRDefault="00344F22" w:rsidP="009414D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4C8EAF5A" w14:textId="77777777" w:rsidR="00344F22" w:rsidRDefault="00344F22" w:rsidP="009414D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18E9EA83" w14:textId="77777777" w:rsidR="00344F22" w:rsidRDefault="00344F22" w:rsidP="009414D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60D65CC2" w14:textId="77777777" w:rsidR="00344F22" w:rsidRDefault="00344F22" w:rsidP="009414D0">
            <w:pPr>
              <w:jc w:val="center"/>
            </w:pPr>
            <w:r>
              <w:rPr>
                <w:rFonts w:ascii="宋体" w:hAnsi="宋体" w:cs="宋体"/>
              </w:rPr>
              <w:t>通过数</w:t>
            </w:r>
          </w:p>
        </w:tc>
      </w:tr>
      <w:tr w:rsidR="00344F22" w14:paraId="3334A42F" w14:textId="77777777" w:rsidTr="009414D0">
        <w:trPr>
          <w:trHeight w:val="327"/>
        </w:trPr>
        <w:tc>
          <w:tcPr>
            <w:tcW w:w="859" w:type="dxa"/>
            <w:tcBorders>
              <w:top w:val="single" w:sz="8" w:space="0" w:color="000000"/>
              <w:left w:val="nil"/>
              <w:bottom w:val="nil"/>
              <w:right w:val="nil"/>
            </w:tcBorders>
          </w:tcPr>
          <w:p w14:paraId="23FCE5EA" w14:textId="77777777" w:rsidR="00344F22" w:rsidRDefault="00344F22" w:rsidP="009414D0">
            <w:pPr>
              <w:ind w:right="67"/>
              <w:jc w:val="center"/>
            </w:pPr>
            <w:r>
              <w:rPr>
                <w:rFonts w:eastAsia="Times New Roman"/>
              </w:rPr>
              <w:t>1</w:t>
            </w:r>
          </w:p>
        </w:tc>
        <w:tc>
          <w:tcPr>
            <w:tcW w:w="902" w:type="dxa"/>
            <w:tcBorders>
              <w:top w:val="single" w:sz="8" w:space="0" w:color="000000"/>
              <w:left w:val="nil"/>
              <w:bottom w:val="nil"/>
              <w:right w:val="nil"/>
            </w:tcBorders>
          </w:tcPr>
          <w:p w14:paraId="380D0658" w14:textId="77777777" w:rsidR="00344F22" w:rsidRDefault="00344F22" w:rsidP="009414D0">
            <w:pPr>
              <w:ind w:left="158"/>
              <w:jc w:val="center"/>
            </w:pPr>
            <w:r>
              <w:rPr>
                <w:rFonts w:eastAsia="Times New Roman"/>
              </w:rPr>
              <w:t>100</w:t>
            </w:r>
          </w:p>
        </w:tc>
        <w:tc>
          <w:tcPr>
            <w:tcW w:w="1081" w:type="dxa"/>
            <w:tcBorders>
              <w:top w:val="single" w:sz="8" w:space="0" w:color="000000"/>
              <w:left w:val="nil"/>
              <w:bottom w:val="nil"/>
              <w:right w:val="nil"/>
            </w:tcBorders>
          </w:tcPr>
          <w:p w14:paraId="66B92A9E" w14:textId="77777777" w:rsidR="00344F22" w:rsidRPr="00CF7A2D" w:rsidRDefault="00344F22" w:rsidP="00CF7A2D">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14:paraId="68A4E8A1" w14:textId="0A01C8CE" w:rsidR="00344F22" w:rsidRPr="00D835E8" w:rsidRDefault="00344F22" w:rsidP="00CF7A2D">
            <w:pPr>
              <w:jc w:val="center"/>
              <w:rPr>
                <w:rFonts w:eastAsiaTheme="minorEastAsia"/>
              </w:rPr>
            </w:pPr>
            <w:r>
              <w:rPr>
                <w:rFonts w:eastAsia="Times New Roman"/>
              </w:rPr>
              <w:t>/</w:t>
            </w:r>
            <w:r w:rsidR="00693C56" w:rsidRPr="00CF7A2D">
              <w:rPr>
                <w:rFonts w:eastAsia="Times New Roman" w:hint="eastAsia"/>
              </w:rPr>
              <w:t>zxxxxt</w:t>
            </w:r>
            <w:r>
              <w:rPr>
                <w:rFonts w:eastAsia="Times New Roman"/>
              </w:rPr>
              <w:t>/qry</w:t>
            </w:r>
            <w:r w:rsidR="00D835E8">
              <w:rPr>
                <w:rFonts w:eastAsiaTheme="minorEastAsia" w:hint="eastAsia"/>
              </w:rPr>
              <w:t>x</w:t>
            </w:r>
            <w:r w:rsidR="00D835E8">
              <w:rPr>
                <w:rFonts w:eastAsiaTheme="minorEastAsia"/>
              </w:rPr>
              <w:t>uesheng</w:t>
            </w:r>
          </w:p>
        </w:tc>
        <w:tc>
          <w:tcPr>
            <w:tcW w:w="1126" w:type="dxa"/>
            <w:tcBorders>
              <w:top w:val="single" w:sz="8" w:space="0" w:color="000000"/>
              <w:left w:val="nil"/>
              <w:bottom w:val="nil"/>
              <w:right w:val="nil"/>
            </w:tcBorders>
          </w:tcPr>
          <w:p w14:paraId="197D64A6"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single" w:sz="8" w:space="0" w:color="000000"/>
              <w:left w:val="nil"/>
              <w:bottom w:val="nil"/>
              <w:right w:val="nil"/>
            </w:tcBorders>
          </w:tcPr>
          <w:p w14:paraId="7A8AE6F4" w14:textId="77777777" w:rsidR="00344F22" w:rsidRDefault="00344F22" w:rsidP="009414D0">
            <w:pPr>
              <w:ind w:left="158"/>
              <w:jc w:val="center"/>
            </w:pPr>
            <w:r>
              <w:rPr>
                <w:rFonts w:eastAsia="Times New Roman"/>
              </w:rPr>
              <w:t>100</w:t>
            </w:r>
          </w:p>
        </w:tc>
        <w:tc>
          <w:tcPr>
            <w:tcW w:w="742" w:type="dxa"/>
            <w:tcBorders>
              <w:top w:val="single" w:sz="8" w:space="0" w:color="000000"/>
              <w:left w:val="nil"/>
              <w:bottom w:val="nil"/>
              <w:right w:val="nil"/>
            </w:tcBorders>
          </w:tcPr>
          <w:p w14:paraId="3DCB16C0" w14:textId="77777777" w:rsidR="00344F22" w:rsidRDefault="00344F22" w:rsidP="009414D0">
            <w:pPr>
              <w:ind w:left="158"/>
              <w:jc w:val="center"/>
            </w:pPr>
            <w:r>
              <w:rPr>
                <w:rFonts w:eastAsia="Times New Roman"/>
              </w:rPr>
              <w:t>100</w:t>
            </w:r>
          </w:p>
        </w:tc>
      </w:tr>
      <w:tr w:rsidR="00344F22" w14:paraId="79874698" w14:textId="77777777" w:rsidTr="009414D0">
        <w:trPr>
          <w:trHeight w:val="312"/>
        </w:trPr>
        <w:tc>
          <w:tcPr>
            <w:tcW w:w="859" w:type="dxa"/>
            <w:tcBorders>
              <w:top w:val="nil"/>
              <w:left w:val="nil"/>
              <w:bottom w:val="nil"/>
              <w:right w:val="nil"/>
            </w:tcBorders>
          </w:tcPr>
          <w:p w14:paraId="058B7027" w14:textId="77777777" w:rsidR="00344F22" w:rsidRDefault="00344F22" w:rsidP="009414D0">
            <w:pPr>
              <w:ind w:right="67"/>
              <w:jc w:val="center"/>
            </w:pPr>
            <w:r>
              <w:rPr>
                <w:rFonts w:eastAsia="Times New Roman"/>
              </w:rPr>
              <w:t>2</w:t>
            </w:r>
          </w:p>
        </w:tc>
        <w:tc>
          <w:tcPr>
            <w:tcW w:w="902" w:type="dxa"/>
            <w:tcBorders>
              <w:top w:val="nil"/>
              <w:left w:val="nil"/>
              <w:bottom w:val="nil"/>
              <w:right w:val="nil"/>
            </w:tcBorders>
          </w:tcPr>
          <w:p w14:paraId="515A29CF" w14:textId="77777777" w:rsidR="00344F22" w:rsidRDefault="00344F22" w:rsidP="009414D0">
            <w:pPr>
              <w:ind w:left="158"/>
              <w:jc w:val="center"/>
            </w:pPr>
            <w:r>
              <w:rPr>
                <w:rFonts w:eastAsia="Times New Roman"/>
              </w:rPr>
              <w:t>300</w:t>
            </w:r>
          </w:p>
        </w:tc>
        <w:tc>
          <w:tcPr>
            <w:tcW w:w="1081" w:type="dxa"/>
            <w:tcBorders>
              <w:top w:val="nil"/>
              <w:left w:val="nil"/>
              <w:bottom w:val="nil"/>
              <w:right w:val="nil"/>
            </w:tcBorders>
          </w:tcPr>
          <w:p w14:paraId="0B02D9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075AC073" w14:textId="1B0FA0F9"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laoshi</w:t>
            </w:r>
          </w:p>
        </w:tc>
        <w:tc>
          <w:tcPr>
            <w:tcW w:w="1126" w:type="dxa"/>
            <w:tcBorders>
              <w:top w:val="nil"/>
              <w:left w:val="nil"/>
              <w:bottom w:val="nil"/>
              <w:right w:val="nil"/>
            </w:tcBorders>
          </w:tcPr>
          <w:p w14:paraId="3F95BD91"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6E962995" w14:textId="77777777" w:rsidR="00344F22" w:rsidRDefault="00344F22" w:rsidP="009414D0">
            <w:pPr>
              <w:ind w:left="158"/>
              <w:jc w:val="center"/>
            </w:pPr>
            <w:r>
              <w:rPr>
                <w:rFonts w:eastAsia="Times New Roman"/>
              </w:rPr>
              <w:t>300</w:t>
            </w:r>
          </w:p>
        </w:tc>
        <w:tc>
          <w:tcPr>
            <w:tcW w:w="742" w:type="dxa"/>
            <w:tcBorders>
              <w:top w:val="nil"/>
              <w:left w:val="nil"/>
              <w:bottom w:val="nil"/>
              <w:right w:val="nil"/>
            </w:tcBorders>
          </w:tcPr>
          <w:p w14:paraId="11C62507" w14:textId="77777777" w:rsidR="00344F22" w:rsidRDefault="00344F22" w:rsidP="009414D0">
            <w:pPr>
              <w:ind w:left="158"/>
              <w:jc w:val="center"/>
            </w:pPr>
            <w:r>
              <w:rPr>
                <w:rFonts w:eastAsia="Times New Roman"/>
              </w:rPr>
              <w:t>300</w:t>
            </w:r>
          </w:p>
        </w:tc>
      </w:tr>
      <w:tr w:rsidR="00344F22" w14:paraId="71D5D6A6" w14:textId="77777777" w:rsidTr="009414D0">
        <w:trPr>
          <w:trHeight w:val="312"/>
        </w:trPr>
        <w:tc>
          <w:tcPr>
            <w:tcW w:w="859" w:type="dxa"/>
            <w:tcBorders>
              <w:top w:val="nil"/>
              <w:left w:val="nil"/>
              <w:bottom w:val="nil"/>
              <w:right w:val="nil"/>
            </w:tcBorders>
          </w:tcPr>
          <w:p w14:paraId="55AC393E" w14:textId="77777777" w:rsidR="00344F22" w:rsidRDefault="00344F22" w:rsidP="009414D0">
            <w:pPr>
              <w:ind w:right="67"/>
              <w:jc w:val="center"/>
            </w:pPr>
            <w:r>
              <w:rPr>
                <w:rFonts w:eastAsia="Times New Roman"/>
              </w:rPr>
              <w:t>3</w:t>
            </w:r>
          </w:p>
        </w:tc>
        <w:tc>
          <w:tcPr>
            <w:tcW w:w="902" w:type="dxa"/>
            <w:tcBorders>
              <w:top w:val="nil"/>
              <w:left w:val="nil"/>
              <w:bottom w:val="nil"/>
              <w:right w:val="nil"/>
            </w:tcBorders>
          </w:tcPr>
          <w:p w14:paraId="4B1CDB76" w14:textId="77777777" w:rsidR="00344F22" w:rsidRDefault="00344F22" w:rsidP="009414D0">
            <w:pPr>
              <w:ind w:left="158"/>
              <w:jc w:val="center"/>
            </w:pPr>
            <w:r>
              <w:rPr>
                <w:rFonts w:eastAsia="Times New Roman"/>
              </w:rPr>
              <w:t>400</w:t>
            </w:r>
          </w:p>
        </w:tc>
        <w:tc>
          <w:tcPr>
            <w:tcW w:w="1081" w:type="dxa"/>
            <w:tcBorders>
              <w:top w:val="nil"/>
              <w:left w:val="nil"/>
              <w:bottom w:val="nil"/>
              <w:right w:val="nil"/>
            </w:tcBorders>
          </w:tcPr>
          <w:p w14:paraId="2D1C12D6"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290B74D5" w14:textId="5A63ABC1"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kecheng</w:t>
            </w:r>
          </w:p>
        </w:tc>
        <w:tc>
          <w:tcPr>
            <w:tcW w:w="1126" w:type="dxa"/>
            <w:tcBorders>
              <w:top w:val="nil"/>
              <w:left w:val="nil"/>
              <w:bottom w:val="nil"/>
              <w:right w:val="nil"/>
            </w:tcBorders>
          </w:tcPr>
          <w:p w14:paraId="378DE818"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5A0DBCF4" w14:textId="77777777" w:rsidR="00344F22" w:rsidRDefault="00344F22" w:rsidP="009414D0">
            <w:pPr>
              <w:ind w:left="158"/>
              <w:jc w:val="center"/>
            </w:pPr>
            <w:r>
              <w:rPr>
                <w:rFonts w:eastAsia="Times New Roman"/>
              </w:rPr>
              <w:t>400</w:t>
            </w:r>
          </w:p>
        </w:tc>
        <w:tc>
          <w:tcPr>
            <w:tcW w:w="742" w:type="dxa"/>
            <w:tcBorders>
              <w:top w:val="nil"/>
              <w:left w:val="nil"/>
              <w:bottom w:val="nil"/>
              <w:right w:val="nil"/>
            </w:tcBorders>
          </w:tcPr>
          <w:p w14:paraId="5C16CD7B" w14:textId="77777777" w:rsidR="00344F22" w:rsidRDefault="00344F22" w:rsidP="009414D0">
            <w:pPr>
              <w:ind w:left="158"/>
              <w:jc w:val="center"/>
            </w:pPr>
            <w:r>
              <w:rPr>
                <w:rFonts w:eastAsia="Times New Roman"/>
              </w:rPr>
              <w:t>400</w:t>
            </w:r>
          </w:p>
        </w:tc>
      </w:tr>
      <w:tr w:rsidR="00344F22" w14:paraId="37E23C1D" w14:textId="77777777" w:rsidTr="009414D0">
        <w:trPr>
          <w:trHeight w:val="323"/>
        </w:trPr>
        <w:tc>
          <w:tcPr>
            <w:tcW w:w="859" w:type="dxa"/>
            <w:tcBorders>
              <w:top w:val="nil"/>
              <w:left w:val="nil"/>
              <w:bottom w:val="single" w:sz="12" w:space="0" w:color="000000"/>
              <w:right w:val="nil"/>
            </w:tcBorders>
          </w:tcPr>
          <w:p w14:paraId="33989EE2" w14:textId="77777777" w:rsidR="00344F22" w:rsidRDefault="00344F22" w:rsidP="009414D0">
            <w:pPr>
              <w:ind w:right="67"/>
              <w:jc w:val="center"/>
            </w:pPr>
            <w:r>
              <w:rPr>
                <w:rFonts w:eastAsia="Times New Roman"/>
              </w:rPr>
              <w:t>4</w:t>
            </w:r>
          </w:p>
        </w:tc>
        <w:tc>
          <w:tcPr>
            <w:tcW w:w="902" w:type="dxa"/>
            <w:tcBorders>
              <w:top w:val="nil"/>
              <w:left w:val="nil"/>
              <w:bottom w:val="single" w:sz="12" w:space="0" w:color="000000"/>
              <w:right w:val="nil"/>
            </w:tcBorders>
          </w:tcPr>
          <w:p w14:paraId="01141242" w14:textId="77777777" w:rsidR="00344F22" w:rsidRDefault="00344F22" w:rsidP="009414D0">
            <w:pPr>
              <w:ind w:left="158"/>
              <w:jc w:val="center"/>
            </w:pPr>
            <w:r>
              <w:rPr>
                <w:rFonts w:eastAsia="Times New Roman"/>
              </w:rPr>
              <w:t>500</w:t>
            </w:r>
          </w:p>
        </w:tc>
        <w:tc>
          <w:tcPr>
            <w:tcW w:w="1081" w:type="dxa"/>
            <w:tcBorders>
              <w:top w:val="nil"/>
              <w:left w:val="nil"/>
              <w:bottom w:val="single" w:sz="12" w:space="0" w:color="000000"/>
              <w:right w:val="nil"/>
            </w:tcBorders>
          </w:tcPr>
          <w:p w14:paraId="7A0D0C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14:paraId="61A17527" w14:textId="2F4982DA"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w:t>
            </w:r>
            <w:r w:rsidR="00CF7A2D" w:rsidRPr="00D835E8">
              <w:rPr>
                <w:rFonts w:eastAsia="Times New Roman" w:hint="eastAsia"/>
              </w:rPr>
              <w:t>liuyan</w:t>
            </w:r>
          </w:p>
        </w:tc>
        <w:tc>
          <w:tcPr>
            <w:tcW w:w="1126" w:type="dxa"/>
            <w:tcBorders>
              <w:top w:val="nil"/>
              <w:left w:val="nil"/>
              <w:bottom w:val="single" w:sz="12" w:space="0" w:color="000000"/>
              <w:right w:val="nil"/>
            </w:tcBorders>
          </w:tcPr>
          <w:p w14:paraId="0A18454B"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single" w:sz="12" w:space="0" w:color="000000"/>
              <w:right w:val="nil"/>
            </w:tcBorders>
          </w:tcPr>
          <w:p w14:paraId="602705D7" w14:textId="77777777" w:rsidR="00344F22" w:rsidRDefault="00344F22" w:rsidP="009414D0">
            <w:pPr>
              <w:ind w:left="158"/>
              <w:jc w:val="center"/>
            </w:pPr>
            <w:r>
              <w:rPr>
                <w:rFonts w:eastAsia="Times New Roman"/>
              </w:rPr>
              <w:t>500</w:t>
            </w:r>
          </w:p>
        </w:tc>
        <w:tc>
          <w:tcPr>
            <w:tcW w:w="742" w:type="dxa"/>
            <w:tcBorders>
              <w:top w:val="nil"/>
              <w:left w:val="nil"/>
              <w:bottom w:val="single" w:sz="12" w:space="0" w:color="000000"/>
              <w:right w:val="nil"/>
            </w:tcBorders>
          </w:tcPr>
          <w:p w14:paraId="541800C4" w14:textId="77777777" w:rsidR="00344F22" w:rsidRDefault="00344F22" w:rsidP="009414D0">
            <w:pPr>
              <w:ind w:left="158"/>
              <w:jc w:val="center"/>
            </w:pPr>
            <w:r>
              <w:rPr>
                <w:rFonts w:eastAsia="Times New Roman"/>
              </w:rPr>
              <w:t>500</w:t>
            </w:r>
          </w:p>
        </w:tc>
      </w:tr>
    </w:tbl>
    <w:p w14:paraId="1C365ABB" w14:textId="77777777" w:rsidR="000E5C98" w:rsidRDefault="000E5C98">
      <w:pPr>
        <w:spacing w:before="120" w:after="360"/>
      </w:pPr>
    </w:p>
    <w:p w14:paraId="6C4369E9" w14:textId="7B905A47" w:rsidR="000E5C98" w:rsidRDefault="001A1D1C" w:rsidP="00465747">
      <w:pPr>
        <w:pStyle w:val="21"/>
        <w:spacing w:line="460" w:lineRule="exact"/>
      </w:pPr>
      <w:bookmarkStart w:id="118" w:name="_Toc135873166"/>
      <w:r>
        <w:t>5</w:t>
      </w:r>
      <w:r w:rsidR="00E55AF4">
        <w:rPr>
          <w:rFonts w:hint="eastAsia"/>
        </w:rPr>
        <w:t>.</w:t>
      </w:r>
      <w:r w:rsidR="005B6612">
        <w:t>4</w:t>
      </w:r>
      <w:r w:rsidR="00E55AF4">
        <w:rPr>
          <w:rFonts w:hint="eastAsia"/>
        </w:rPr>
        <w:t xml:space="preserve"> </w:t>
      </w:r>
      <w:r w:rsidR="00D06FA2">
        <w:rPr>
          <w:rFonts w:hint="eastAsia"/>
        </w:rPr>
        <w:t>本章小结</w:t>
      </w:r>
      <w:bookmarkEnd w:id="118"/>
    </w:p>
    <w:p w14:paraId="5102D869" w14:textId="6CEC1279" w:rsidR="000E5C98" w:rsidRDefault="00287852" w:rsidP="00465747">
      <w:pPr>
        <w:spacing w:line="460" w:lineRule="exact"/>
      </w:pPr>
      <w:r w:rsidRPr="00CC55CD">
        <w:rPr>
          <w:rFonts w:hint="eastAsia"/>
        </w:rPr>
        <w:t>在这个过程中，多多少少遇到了一些</w:t>
      </w:r>
      <w:r w:rsidRPr="00CC55CD">
        <w:rPr>
          <w:rFonts w:hint="eastAsia"/>
        </w:rPr>
        <w:t>bug</w:t>
      </w:r>
      <w:r w:rsidRPr="00CC55CD">
        <w:rPr>
          <w:rFonts w:hint="eastAsia"/>
        </w:rPr>
        <w:t>，然后进行了修正，也发现了许多设计不完善的地方，也一一进行了完善</w:t>
      </w:r>
      <w:r>
        <w:rPr>
          <w:rFonts w:hint="eastAsia"/>
        </w:rPr>
        <w:t>。</w:t>
      </w:r>
      <w:r w:rsidRPr="00CC55CD">
        <w:rPr>
          <w:rFonts w:hint="eastAsia"/>
        </w:rPr>
        <w:t>测试过程，也是对整个系统开发的回顾并总结，最终提高了自己的开发能力。本系统通过</w:t>
      </w:r>
      <w:r w:rsidRPr="00CC55CD">
        <w:rPr>
          <w:rFonts w:hint="eastAsia"/>
        </w:rPr>
        <w:t>Windows</w:t>
      </w:r>
      <w:r w:rsidRPr="00CC55CD">
        <w:rPr>
          <w:rFonts w:hint="eastAsia"/>
        </w:rPr>
        <w:t>系统开发，然后在测试过程中部署到</w:t>
      </w:r>
      <w:r w:rsidRPr="00CC55CD">
        <w:rPr>
          <w:rFonts w:hint="eastAsia"/>
        </w:rPr>
        <w:t>Linux</w:t>
      </w:r>
      <w:r w:rsidRPr="00CC55CD">
        <w:rPr>
          <w:rFonts w:hint="eastAsia"/>
        </w:rPr>
        <w:t>系统中，并使用不同的浏览器进行兼容性测试，都表现良好。在压力测试中</w:t>
      </w:r>
      <w:r>
        <w:rPr>
          <w:rFonts w:hint="eastAsia"/>
        </w:rPr>
        <w:t>，</w:t>
      </w:r>
      <w:r w:rsidRPr="00CC55CD">
        <w:rPr>
          <w:rFonts w:hint="eastAsia"/>
        </w:rPr>
        <w:t>通过大量数据的插入，然后设置浏览器页面反应时间，最终得出可以在三秒内查询所有的记录</w:t>
      </w:r>
      <w:r>
        <w:rPr>
          <w:rFonts w:hint="eastAsia"/>
        </w:rPr>
        <w:t>，</w:t>
      </w:r>
      <w:r w:rsidRPr="00CC55CD">
        <w:rPr>
          <w:rFonts w:hint="eastAsia"/>
        </w:rPr>
        <w:t>并不影响使用感受，下一步继续研究数据库优化，提高响应时间。</w:t>
      </w:r>
    </w:p>
    <w:p w14:paraId="2D7EE60F" w14:textId="77777777" w:rsidR="0056773D" w:rsidRDefault="0056773D">
      <w:pPr>
        <w:spacing w:before="120" w:after="360"/>
      </w:pPr>
    </w:p>
    <w:p w14:paraId="75351EB1" w14:textId="77777777" w:rsidR="000E5C98" w:rsidRPr="00465747" w:rsidRDefault="00E55AF4" w:rsidP="00465747">
      <w:pPr>
        <w:pStyle w:val="1"/>
        <w:spacing w:beforeLines="50" w:before="120" w:afterLines="150" w:after="360" w:line="460" w:lineRule="exact"/>
        <w:rPr>
          <w:sz w:val="32"/>
          <w:szCs w:val="32"/>
        </w:rPr>
      </w:pPr>
      <w:r>
        <w:br w:type="page"/>
      </w:r>
      <w:bookmarkStart w:id="119" w:name="_Toc135873167"/>
      <w:bookmarkStart w:id="120" w:name="_Toc261565922"/>
      <w:r w:rsidRPr="00465747">
        <w:rPr>
          <w:rFonts w:hint="eastAsia"/>
          <w:sz w:val="32"/>
          <w:szCs w:val="32"/>
        </w:rPr>
        <w:lastRenderedPageBreak/>
        <w:t>结</w:t>
      </w:r>
      <w:r w:rsidRPr="00465747">
        <w:rPr>
          <w:rFonts w:hint="eastAsia"/>
          <w:sz w:val="32"/>
          <w:szCs w:val="32"/>
        </w:rPr>
        <w:t xml:space="preserve">  </w:t>
      </w:r>
      <w:r w:rsidRPr="00465747">
        <w:rPr>
          <w:rFonts w:hint="eastAsia"/>
          <w:sz w:val="32"/>
          <w:szCs w:val="32"/>
        </w:rPr>
        <w:t>论</w:t>
      </w:r>
      <w:bookmarkEnd w:id="119"/>
    </w:p>
    <w:p w14:paraId="11E75162" w14:textId="77777777" w:rsidR="000E5C98" w:rsidRDefault="000E5C98">
      <w:pPr>
        <w:spacing w:before="120" w:after="360"/>
      </w:pPr>
    </w:p>
    <w:p w14:paraId="3C220348" w14:textId="589C9A0B" w:rsidR="008D0A17" w:rsidRDefault="00796F07" w:rsidP="00465747">
      <w:pPr>
        <w:spacing w:line="460" w:lineRule="exact"/>
        <w:ind w:firstLineChars="200" w:firstLine="480"/>
        <w:rPr>
          <w:rFonts w:ascii="宋体" w:hAnsi="宋体" w:cs="宋体"/>
        </w:rPr>
      </w:pPr>
      <w:r w:rsidRPr="00796F07">
        <w:rPr>
          <w:rFonts w:ascii="宋体" w:hAnsi="宋体" w:cs="宋体" w:hint="eastAsia"/>
        </w:rPr>
        <w:t>本文针对</w:t>
      </w:r>
      <w:r w:rsidR="00A53928" w:rsidRPr="00465747">
        <w:t>C++</w:t>
      </w:r>
      <w:r w:rsidR="00A53928">
        <w:rPr>
          <w:rFonts w:ascii="宋体" w:hAnsi="宋体" w:cs="宋体" w:hint="eastAsia"/>
        </w:rPr>
        <w:t>编程语言在线学习系统</w:t>
      </w:r>
      <w:r w:rsidRPr="00796F07">
        <w:rPr>
          <w:rFonts w:ascii="宋体" w:hAnsi="宋体" w:cs="宋体" w:hint="eastAsia"/>
        </w:rPr>
        <w:t>的设计需求，通过科学管理目标</w:t>
      </w:r>
      <w:r w:rsidR="008D0A17">
        <w:rPr>
          <w:rFonts w:ascii="宋体" w:hAnsi="宋体" w:cs="宋体" w:hint="eastAsia"/>
        </w:rPr>
        <w:t>，</w:t>
      </w:r>
      <w:r w:rsidRPr="00796F07">
        <w:rPr>
          <w:rFonts w:ascii="宋体" w:hAnsi="宋体" w:cs="宋体" w:hint="eastAsia"/>
        </w:rPr>
        <w:t>设计具体的开发方案</w:t>
      </w:r>
      <w:r w:rsidR="008D0A17">
        <w:rPr>
          <w:rFonts w:ascii="宋体" w:hAnsi="宋体" w:cs="宋体" w:hint="eastAsia"/>
        </w:rPr>
        <w:t>。</w:t>
      </w:r>
      <w:r w:rsidR="00A53928" w:rsidRPr="00465747">
        <w:t>C++</w:t>
      </w:r>
      <w:r w:rsidR="00A53928">
        <w:rPr>
          <w:rFonts w:ascii="宋体" w:hAnsi="宋体" w:cs="宋体" w:hint="eastAsia"/>
        </w:rPr>
        <w:t>编程语言在线学习系统</w:t>
      </w:r>
      <w:r w:rsidR="008D0A17">
        <w:rPr>
          <w:rFonts w:ascii="宋体" w:hAnsi="宋体" w:cs="宋体" w:hint="eastAsia"/>
        </w:rPr>
        <w:t>功能上包括基础信息管理、系统管理、</w:t>
      </w:r>
      <w:r w:rsidR="002C3FF3">
        <w:rPr>
          <w:rFonts w:ascii="宋体" w:hAnsi="宋体" w:cs="宋体" w:hint="eastAsia"/>
        </w:rPr>
        <w:t>课程</w:t>
      </w:r>
      <w:r w:rsidR="00C04564">
        <w:rPr>
          <w:rFonts w:ascii="宋体" w:hAnsi="宋体" w:cs="宋体" w:hint="eastAsia"/>
        </w:rPr>
        <w:t>视频</w:t>
      </w:r>
      <w:r w:rsidR="008D0A17">
        <w:rPr>
          <w:rFonts w:ascii="宋体" w:hAnsi="宋体" w:cs="宋体" w:hint="eastAsia"/>
        </w:rPr>
        <w:t>管理、用户管理、</w:t>
      </w:r>
      <w:r w:rsidR="00C04564">
        <w:rPr>
          <w:rFonts w:ascii="宋体" w:hAnsi="宋体" w:cs="宋体" w:hint="eastAsia"/>
        </w:rPr>
        <w:t>课程考试</w:t>
      </w:r>
      <w:r w:rsidR="008D0A17">
        <w:rPr>
          <w:rFonts w:ascii="宋体" w:hAnsi="宋体" w:cs="宋体" w:hint="eastAsia"/>
        </w:rPr>
        <w:t>管理、</w:t>
      </w:r>
      <w:r w:rsidR="00A735C0">
        <w:rPr>
          <w:rFonts w:ascii="宋体" w:hAnsi="宋体" w:cs="宋体" w:hint="eastAsia"/>
        </w:rPr>
        <w:t>公告</w:t>
      </w:r>
      <w:r w:rsidR="008D0A17">
        <w:rPr>
          <w:rFonts w:ascii="宋体" w:hAnsi="宋体" w:cs="宋体" w:hint="eastAsia"/>
        </w:rPr>
        <w:t>管理。在用户角色上分为管理员、老师和学生。</w:t>
      </w:r>
    </w:p>
    <w:p w14:paraId="728AF8F1" w14:textId="4476A420" w:rsidR="009D5DBF" w:rsidRPr="009E3984" w:rsidRDefault="00796F07" w:rsidP="009E3984">
      <w:pPr>
        <w:spacing w:line="460" w:lineRule="exact"/>
        <w:ind w:firstLineChars="200" w:firstLine="480"/>
        <w:rPr>
          <w:rFonts w:ascii="宋体" w:hAnsi="宋体" w:cs="宋体"/>
        </w:rPr>
      </w:pPr>
      <w:r w:rsidRPr="00796F07">
        <w:rPr>
          <w:rFonts w:ascii="宋体" w:hAnsi="宋体" w:cs="宋体" w:hint="eastAsia"/>
        </w:rPr>
        <w:t>本文围绕</w:t>
      </w:r>
      <w:r w:rsidR="00A53928" w:rsidRPr="00465747">
        <w:t>C++</w:t>
      </w:r>
      <w:r w:rsidR="00A53928">
        <w:rPr>
          <w:rFonts w:ascii="宋体" w:hAnsi="宋体" w:cs="宋体" w:hint="eastAsia"/>
        </w:rPr>
        <w:t>编程语言在线学习系统</w:t>
      </w:r>
      <w:r w:rsidRPr="00796F07">
        <w:rPr>
          <w:rFonts w:ascii="宋体" w:hAnsi="宋体" w:cs="宋体" w:hint="eastAsia"/>
        </w:rPr>
        <w:t>进行背景分析</w:t>
      </w:r>
      <w:r w:rsidR="00124DB5">
        <w:rPr>
          <w:rFonts w:ascii="宋体" w:hAnsi="宋体" w:cs="宋体" w:hint="eastAsia"/>
        </w:rPr>
        <w:t>、</w:t>
      </w:r>
      <w:r w:rsidRPr="00796F07">
        <w:rPr>
          <w:rFonts w:ascii="宋体" w:hAnsi="宋体" w:cs="宋体" w:hint="eastAsia"/>
        </w:rPr>
        <w:t>现状分析，得出研究本系统的开发意义</w:t>
      </w:r>
      <w:r w:rsidR="00124DB5">
        <w:rPr>
          <w:rFonts w:ascii="宋体" w:hAnsi="宋体" w:cs="宋体" w:hint="eastAsia"/>
        </w:rPr>
        <w:t>。</w:t>
      </w:r>
      <w:r w:rsidRPr="00796F07">
        <w:rPr>
          <w:rFonts w:ascii="宋体" w:hAnsi="宋体" w:cs="宋体" w:hint="eastAsia"/>
        </w:rPr>
        <w:t>通过比较相关的开发语言得出系统</w:t>
      </w:r>
      <w:r w:rsidR="00124DB5">
        <w:rPr>
          <w:rFonts w:ascii="宋体" w:hAnsi="宋体" w:cs="宋体" w:hint="eastAsia"/>
        </w:rPr>
        <w:t>开发技术。</w:t>
      </w:r>
      <w:r w:rsidRPr="00796F07">
        <w:rPr>
          <w:rFonts w:ascii="宋体" w:hAnsi="宋体" w:cs="宋体" w:hint="eastAsia"/>
        </w:rPr>
        <w:t>通过</w:t>
      </w:r>
      <w:r w:rsidRPr="00465747">
        <w:t>Java</w:t>
      </w:r>
      <w:r w:rsidRPr="00796F07">
        <w:rPr>
          <w:rFonts w:ascii="宋体" w:hAnsi="宋体" w:cs="宋体" w:hint="eastAsia"/>
        </w:rPr>
        <w:t>和</w:t>
      </w:r>
      <w:r w:rsidR="00807132" w:rsidRPr="00465747">
        <w:t>MySQL</w:t>
      </w:r>
      <w:r w:rsidRPr="00796F07">
        <w:rPr>
          <w:rFonts w:ascii="宋体" w:hAnsi="宋体" w:cs="宋体" w:hint="eastAsia"/>
        </w:rPr>
        <w:t>语言进行开发，本文通过</w:t>
      </w:r>
      <w:r w:rsidR="009D5DBF" w:rsidRPr="00465747">
        <w:t>visio</w:t>
      </w:r>
      <w:r w:rsidR="009D5DBF">
        <w:rPr>
          <w:rFonts w:ascii="宋体" w:hAnsi="宋体" w:cs="宋体" w:hint="eastAsia"/>
        </w:rPr>
        <w:t>建模</w:t>
      </w:r>
      <w:r w:rsidRPr="00796F07">
        <w:rPr>
          <w:rFonts w:ascii="宋体" w:hAnsi="宋体" w:cs="宋体" w:hint="eastAsia"/>
        </w:rPr>
        <w:t>工具和</w:t>
      </w:r>
      <w:r w:rsidRPr="00465747">
        <w:t>word</w:t>
      </w:r>
      <w:r w:rsidRPr="00796F07">
        <w:rPr>
          <w:rFonts w:ascii="宋体" w:hAnsi="宋体" w:cs="宋体" w:hint="eastAsia"/>
        </w:rPr>
        <w:t>画图工具对系统的用例</w:t>
      </w:r>
      <w:r w:rsidR="009D5DBF">
        <w:rPr>
          <w:rFonts w:ascii="宋体" w:hAnsi="宋体" w:cs="宋体" w:hint="eastAsia"/>
        </w:rPr>
        <w:t>图、功能</w:t>
      </w:r>
      <w:r w:rsidRPr="00796F07">
        <w:rPr>
          <w:rFonts w:ascii="宋体" w:hAnsi="宋体" w:cs="宋体" w:hint="eastAsia"/>
        </w:rPr>
        <w:t>图</w:t>
      </w:r>
      <w:r w:rsidR="009D5DBF">
        <w:rPr>
          <w:rFonts w:ascii="宋体" w:hAnsi="宋体" w:cs="宋体" w:hint="eastAsia"/>
        </w:rPr>
        <w:t>、E</w:t>
      </w:r>
      <w:r w:rsidR="009D5DBF">
        <w:rPr>
          <w:rFonts w:ascii="宋体" w:hAnsi="宋体" w:cs="宋体"/>
        </w:rPr>
        <w:t>R图</w:t>
      </w:r>
      <w:r w:rsidRPr="00796F07">
        <w:rPr>
          <w:rFonts w:ascii="宋体" w:hAnsi="宋体" w:cs="宋体" w:hint="eastAsia"/>
        </w:rPr>
        <w:t>绘制，描述系统功能</w:t>
      </w:r>
      <w:r w:rsidR="009D5DBF">
        <w:rPr>
          <w:rFonts w:ascii="宋体" w:hAnsi="宋体" w:cs="宋体" w:hint="eastAsia"/>
        </w:rPr>
        <w:t>。对</w:t>
      </w:r>
      <w:r w:rsidR="00A53928" w:rsidRPr="00465747">
        <w:t>C++</w:t>
      </w:r>
      <w:r w:rsidR="00A53928">
        <w:rPr>
          <w:rFonts w:ascii="宋体" w:hAnsi="宋体" w:cs="宋体" w:hint="eastAsia"/>
        </w:rPr>
        <w:t>编程语言在线学习系统</w:t>
      </w:r>
      <w:r w:rsidR="008B3ECA">
        <w:rPr>
          <w:rFonts w:ascii="宋体" w:hAnsi="宋体" w:cs="宋体" w:hint="eastAsia"/>
        </w:rPr>
        <w:t>进行</w:t>
      </w:r>
      <w:r w:rsidR="009D5DBF">
        <w:rPr>
          <w:rFonts w:ascii="宋体" w:hAnsi="宋体" w:cs="宋体" w:hint="eastAsia"/>
        </w:rPr>
        <w:t>了详细的分析设计，</w:t>
      </w:r>
      <w:r w:rsidRPr="00796F07">
        <w:rPr>
          <w:rFonts w:ascii="宋体" w:hAnsi="宋体" w:cs="宋体" w:hint="eastAsia"/>
        </w:rPr>
        <w:t>对每一个系统功能模块进行了详细的</w:t>
      </w:r>
      <w:r w:rsidR="009D5DBF">
        <w:rPr>
          <w:rFonts w:ascii="宋体" w:hAnsi="宋体" w:cs="宋体" w:hint="eastAsia"/>
        </w:rPr>
        <w:t>阐述。并</w:t>
      </w:r>
      <w:r w:rsidRPr="00796F07">
        <w:rPr>
          <w:rFonts w:ascii="宋体" w:hAnsi="宋体" w:cs="宋体" w:hint="eastAsia"/>
        </w:rPr>
        <w:t>对系统进行编码实现</w:t>
      </w:r>
      <w:r w:rsidR="009E3984">
        <w:rPr>
          <w:rFonts w:ascii="宋体" w:hAnsi="宋体" w:cs="宋体" w:hint="eastAsia"/>
        </w:rPr>
        <w:t>。</w:t>
      </w:r>
      <w:r w:rsidRPr="00796F07">
        <w:rPr>
          <w:rFonts w:hint="eastAsia"/>
        </w:rPr>
        <w:t>最后通过系统测试</w:t>
      </w:r>
      <w:r w:rsidR="009D5DBF">
        <w:rPr>
          <w:rFonts w:hint="eastAsia"/>
        </w:rPr>
        <w:t>证明了系统的功能要求，</w:t>
      </w:r>
      <w:r w:rsidRPr="00796F07">
        <w:rPr>
          <w:rFonts w:hint="eastAsia"/>
        </w:rPr>
        <w:t>佐证了系统操作可行，达到了预期目标</w:t>
      </w:r>
      <w:r w:rsidR="009D5DBF">
        <w:rPr>
          <w:rFonts w:hint="eastAsia"/>
        </w:rPr>
        <w:t>。</w:t>
      </w:r>
    </w:p>
    <w:p w14:paraId="065E3D89" w14:textId="0A3AA2DC" w:rsidR="00796F07" w:rsidRDefault="00796F07" w:rsidP="00465747">
      <w:pPr>
        <w:spacing w:line="460" w:lineRule="exact"/>
        <w:ind w:firstLineChars="200" w:firstLine="480"/>
      </w:pPr>
      <w:r w:rsidRPr="00796F07">
        <w:rPr>
          <w:rFonts w:hint="eastAsia"/>
        </w:rPr>
        <w:t>但是本次研究也有许多不足之处，例如对服务器的分级处理</w:t>
      </w:r>
      <w:r w:rsidR="009D5DBF">
        <w:rPr>
          <w:rFonts w:hint="eastAsia"/>
        </w:rPr>
        <w:t>，</w:t>
      </w:r>
      <w:r w:rsidRPr="00796F07">
        <w:rPr>
          <w:rFonts w:hint="eastAsia"/>
        </w:rPr>
        <w:t>大数据的容错机制</w:t>
      </w:r>
      <w:r w:rsidR="009D5DBF">
        <w:rPr>
          <w:rFonts w:hint="eastAsia"/>
        </w:rPr>
        <w:t>管理。</w:t>
      </w:r>
      <w:r w:rsidRPr="00796F07">
        <w:rPr>
          <w:rFonts w:hint="eastAsia"/>
        </w:rPr>
        <w:t>系统界面设计不够美观，整体效果不够人性化，在接下来的工作中争取开发更加完善的</w:t>
      </w:r>
      <w:r w:rsidR="00A53928">
        <w:rPr>
          <w:rFonts w:hint="eastAsia"/>
        </w:rPr>
        <w:t>C++</w:t>
      </w:r>
      <w:r w:rsidR="00A53928">
        <w:rPr>
          <w:rFonts w:hint="eastAsia"/>
        </w:rPr>
        <w:t>编程语言在线学习系统</w:t>
      </w:r>
      <w:r w:rsidRPr="00796F07">
        <w:rPr>
          <w:rFonts w:hint="eastAsia"/>
        </w:rPr>
        <w:t>。</w:t>
      </w:r>
    </w:p>
    <w:p w14:paraId="0AFE5FAC" w14:textId="77777777" w:rsidR="000E5C98" w:rsidRDefault="000E5C98">
      <w:pPr>
        <w:spacing w:before="120" w:after="360"/>
      </w:pPr>
    </w:p>
    <w:p w14:paraId="5BA8FBD6" w14:textId="77777777" w:rsidR="000E5C98" w:rsidRDefault="000E5C98">
      <w:pPr>
        <w:spacing w:before="120" w:after="360"/>
        <w:sectPr w:rsidR="000E5C98">
          <w:endnotePr>
            <w:numFmt w:val="decimal"/>
          </w:endnotePr>
          <w:pgSz w:w="11906" w:h="16838"/>
          <w:pgMar w:top="1418" w:right="1418" w:bottom="1418" w:left="1418" w:header="851" w:footer="992" w:gutter="284"/>
          <w:cols w:space="425"/>
          <w:docGrid w:linePitch="360" w:charSpace="1861"/>
        </w:sectPr>
      </w:pPr>
    </w:p>
    <w:p w14:paraId="7CD21CFA" w14:textId="77777777" w:rsidR="000E5C98" w:rsidRPr="00465747" w:rsidRDefault="00E55AF4" w:rsidP="00465747">
      <w:pPr>
        <w:pStyle w:val="1"/>
        <w:spacing w:beforeLines="50" w:before="120" w:afterLines="150" w:after="360" w:line="460" w:lineRule="exact"/>
        <w:rPr>
          <w:sz w:val="32"/>
          <w:szCs w:val="32"/>
        </w:rPr>
      </w:pPr>
      <w:bookmarkStart w:id="121" w:name="_Toc135873168"/>
      <w:r w:rsidRPr="00465747">
        <w:rPr>
          <w:rFonts w:hint="eastAsia"/>
          <w:sz w:val="32"/>
          <w:szCs w:val="32"/>
        </w:rPr>
        <w:lastRenderedPageBreak/>
        <w:t>参考文献</w:t>
      </w:r>
      <w:bookmarkEnd w:id="120"/>
      <w:bookmarkEnd w:id="121"/>
    </w:p>
    <w:p w14:paraId="37593F78" w14:textId="77777777" w:rsidR="004A4BC8" w:rsidRPr="00964CF1" w:rsidRDefault="004A4BC8" w:rsidP="00C471AA">
      <w:pPr>
        <w:spacing w:line="460" w:lineRule="exact"/>
        <w:rPr>
          <w:rFonts w:ascii="宋体" w:hAnsi="宋体" w:cs="Courier New"/>
        </w:rPr>
      </w:pPr>
      <w:r w:rsidRPr="00465747">
        <w:t>[1]</w:t>
      </w:r>
      <w:r w:rsidRPr="00964CF1">
        <w:rPr>
          <w:rFonts w:ascii="宋体" w:hAnsi="宋体" w:cs="Courier New" w:hint="eastAsia"/>
        </w:rPr>
        <w:t>王琪</w:t>
      </w:r>
      <w:r w:rsidRPr="00465747">
        <w:t>.SpringBoot</w:t>
      </w:r>
      <w:r w:rsidRPr="00964CF1">
        <w:rPr>
          <w:rFonts w:ascii="宋体" w:hAnsi="宋体" w:cs="Courier New" w:hint="eastAsia"/>
        </w:rPr>
        <w:t>在线学习系统的开发</w:t>
      </w:r>
      <w:r w:rsidRPr="00465747">
        <w:t>[J].</w:t>
      </w:r>
      <w:r w:rsidRPr="00964CF1">
        <w:rPr>
          <w:rFonts w:ascii="宋体" w:hAnsi="宋体" w:cs="Courier New" w:hint="eastAsia"/>
        </w:rPr>
        <w:t>互联网周刊</w:t>
      </w:r>
      <w:r w:rsidRPr="00465747">
        <w:t>,2023(05):60-62.</w:t>
      </w:r>
    </w:p>
    <w:p w14:paraId="75E4A4A6" w14:textId="77777777" w:rsidR="004A4BC8" w:rsidRPr="00964CF1" w:rsidRDefault="004A4BC8" w:rsidP="00C471AA">
      <w:pPr>
        <w:spacing w:line="460" w:lineRule="exact"/>
        <w:rPr>
          <w:rFonts w:ascii="宋体" w:hAnsi="宋体" w:cs="Courier New"/>
        </w:rPr>
      </w:pPr>
      <w:r w:rsidRPr="00465747">
        <w:t>[2]</w:t>
      </w:r>
      <w:r w:rsidRPr="00964CF1">
        <w:rPr>
          <w:rFonts w:ascii="宋体" w:hAnsi="宋体" w:cs="Courier New" w:hint="eastAsia"/>
        </w:rPr>
        <w:t>闫博</w:t>
      </w:r>
      <w:r w:rsidRPr="00465747">
        <w:t>.</w:t>
      </w:r>
      <w:r w:rsidRPr="00964CF1">
        <w:rPr>
          <w:rFonts w:ascii="宋体" w:hAnsi="宋体" w:cs="Courier New" w:hint="eastAsia"/>
        </w:rPr>
        <w:t>知识图谱在在线学习系统中的应用</w:t>
      </w:r>
      <w:r w:rsidRPr="00465747">
        <w:t>[J].</w:t>
      </w:r>
      <w:r w:rsidRPr="00964CF1">
        <w:rPr>
          <w:rFonts w:ascii="宋体" w:hAnsi="宋体" w:cs="Courier New" w:hint="eastAsia"/>
        </w:rPr>
        <w:t>科技资讯</w:t>
      </w:r>
      <w:r w:rsidRPr="00465747">
        <w:t>,2023,21(01):158-161.</w:t>
      </w:r>
    </w:p>
    <w:p w14:paraId="5F8D6E23" w14:textId="77777777" w:rsidR="004A4BC8" w:rsidRPr="00964CF1" w:rsidRDefault="004A4BC8" w:rsidP="00C471AA">
      <w:pPr>
        <w:spacing w:line="460" w:lineRule="exact"/>
        <w:rPr>
          <w:rFonts w:ascii="宋体" w:hAnsi="宋体" w:cs="Courier New"/>
        </w:rPr>
      </w:pPr>
      <w:r w:rsidRPr="00465747">
        <w:t>[3]</w:t>
      </w:r>
      <w:r w:rsidRPr="00964CF1">
        <w:rPr>
          <w:rFonts w:ascii="宋体" w:hAnsi="宋体" w:cs="Courier New" w:hint="eastAsia"/>
        </w:rPr>
        <w:t>许祥娟</w:t>
      </w:r>
      <w:r w:rsidRPr="00465747">
        <w:t xml:space="preserve">. </w:t>
      </w:r>
      <w:r w:rsidRPr="00964CF1">
        <w:rPr>
          <w:rFonts w:ascii="宋体" w:hAnsi="宋体" w:cs="Courier New" w:hint="eastAsia"/>
        </w:rPr>
        <w:t>在线学习资源个性化推荐系统的设计与实现</w:t>
      </w:r>
      <w:r w:rsidRPr="00465747">
        <w:t>[D].</w:t>
      </w:r>
      <w:r w:rsidRPr="00964CF1">
        <w:rPr>
          <w:rFonts w:ascii="宋体" w:hAnsi="宋体" w:cs="Courier New" w:hint="eastAsia"/>
        </w:rPr>
        <w:t>西安电子科技大学</w:t>
      </w:r>
      <w:r w:rsidRPr="00465747">
        <w:t>,2022.001166.</w:t>
      </w:r>
    </w:p>
    <w:p w14:paraId="4FC71C0A" w14:textId="77777777" w:rsidR="004A4BC8" w:rsidRPr="00465747" w:rsidRDefault="004A4BC8" w:rsidP="00C471AA">
      <w:pPr>
        <w:spacing w:line="460" w:lineRule="exact"/>
      </w:pPr>
      <w:r w:rsidRPr="00465747">
        <w:t>[4]</w:t>
      </w:r>
      <w:r w:rsidRPr="00964CF1">
        <w:rPr>
          <w:rFonts w:ascii="宋体" w:hAnsi="宋体" w:cs="Courier New" w:hint="eastAsia"/>
        </w:rPr>
        <w:t>张彧圣</w:t>
      </w:r>
      <w:r w:rsidRPr="00465747">
        <w:t>.</w:t>
      </w:r>
      <w:r w:rsidRPr="00964CF1">
        <w:rPr>
          <w:rFonts w:ascii="宋体" w:hAnsi="宋体" w:cs="Courier New" w:hint="eastAsia"/>
        </w:rPr>
        <w:t xml:space="preserve"> 基于</w:t>
      </w:r>
      <w:r w:rsidRPr="00465747">
        <w:t>SpringCloud</w:t>
      </w:r>
      <w:r w:rsidRPr="00964CF1">
        <w:rPr>
          <w:rFonts w:ascii="宋体" w:hAnsi="宋体" w:cs="Courier New" w:hint="eastAsia"/>
        </w:rPr>
        <w:t>的在线学习系统的设计与实现</w:t>
      </w:r>
      <w:r w:rsidRPr="00465747">
        <w:t>[D].</w:t>
      </w:r>
      <w:r w:rsidRPr="00964CF1">
        <w:rPr>
          <w:rFonts w:ascii="宋体" w:hAnsi="宋体" w:cs="Courier New" w:hint="eastAsia"/>
        </w:rPr>
        <w:t>华中科技大学</w:t>
      </w:r>
      <w:r w:rsidRPr="00465747">
        <w:t>,2022.000169.</w:t>
      </w:r>
    </w:p>
    <w:p w14:paraId="248B97FB" w14:textId="77777777" w:rsidR="004A4BC8" w:rsidRPr="00964CF1" w:rsidRDefault="004A4BC8" w:rsidP="00C471AA">
      <w:pPr>
        <w:spacing w:line="460" w:lineRule="exact"/>
        <w:rPr>
          <w:rFonts w:ascii="宋体" w:hAnsi="宋体" w:cs="Courier New"/>
        </w:rPr>
      </w:pPr>
      <w:r w:rsidRPr="00465747">
        <w:t>[5]</w:t>
      </w:r>
      <w:r w:rsidRPr="00964CF1">
        <w:rPr>
          <w:rFonts w:ascii="宋体" w:hAnsi="宋体" w:cs="Courier New" w:hint="eastAsia"/>
        </w:rPr>
        <w:t>姚筱娟</w:t>
      </w:r>
      <w:r w:rsidRPr="00465747">
        <w:t>.</w:t>
      </w:r>
      <w:r w:rsidRPr="00964CF1">
        <w:rPr>
          <w:rFonts w:ascii="宋体" w:hAnsi="宋体" w:cs="Courier New" w:hint="eastAsia"/>
        </w:rPr>
        <w:t xml:space="preserve"> 云平台下在线学习系统设计与实现</w:t>
      </w:r>
      <w:r w:rsidRPr="00465747">
        <w:t>[D].</w:t>
      </w:r>
      <w:r w:rsidRPr="00964CF1">
        <w:rPr>
          <w:rFonts w:ascii="宋体" w:hAnsi="宋体" w:cs="Courier New" w:hint="eastAsia"/>
        </w:rPr>
        <w:t>兰州理工大学</w:t>
      </w:r>
      <w:r w:rsidRPr="00465747">
        <w:t>,2021.001483.</w:t>
      </w:r>
    </w:p>
    <w:p w14:paraId="1A5244B0" w14:textId="6CD5FA57" w:rsidR="004A4BC8" w:rsidRPr="00DC2B97" w:rsidRDefault="004A4BC8" w:rsidP="00C471AA">
      <w:pPr>
        <w:spacing w:line="460" w:lineRule="exact"/>
      </w:pPr>
      <w:r w:rsidRPr="00465747">
        <w:t>[6]</w:t>
      </w:r>
      <w:r w:rsidRPr="00964CF1">
        <w:rPr>
          <w:rFonts w:ascii="宋体" w:hAnsi="宋体" w:cs="Courier New" w:hint="eastAsia"/>
        </w:rPr>
        <w:t>家明</w:t>
      </w:r>
      <w:r w:rsidRPr="00DC2B97">
        <w:rPr>
          <w:rFonts w:hint="eastAsia"/>
        </w:rPr>
        <w:t>强</w:t>
      </w:r>
      <w:r w:rsidRPr="00465747">
        <w:t>.</w:t>
      </w:r>
      <w:r w:rsidRPr="00DC2B97">
        <w:rPr>
          <w:rFonts w:hint="eastAsia"/>
        </w:rPr>
        <w:t xml:space="preserve"> </w:t>
      </w:r>
      <w:r w:rsidRPr="00DC2B97">
        <w:rPr>
          <w:rFonts w:hint="eastAsia"/>
        </w:rPr>
        <w:t>基于</w:t>
      </w:r>
      <w:r w:rsidR="009E3984">
        <w:rPr>
          <w:rFonts w:hint="eastAsia"/>
        </w:rPr>
        <w:t>J</w:t>
      </w:r>
      <w:r w:rsidR="009E3984">
        <w:t>ava</w:t>
      </w:r>
      <w:r w:rsidRPr="00DC2B97">
        <w:rPr>
          <w:rFonts w:hint="eastAsia"/>
        </w:rPr>
        <w:t>的课程学习系统设计与实现</w:t>
      </w:r>
      <w:r w:rsidRPr="00465747">
        <w:t>[D].</w:t>
      </w:r>
      <w:r w:rsidRPr="00DC2B97">
        <w:rPr>
          <w:rFonts w:hint="eastAsia"/>
        </w:rPr>
        <w:t>云南师范大学</w:t>
      </w:r>
      <w:r w:rsidRPr="00465747">
        <w:t>,2021:10.27.</w:t>
      </w:r>
    </w:p>
    <w:p w14:paraId="6121D8DF" w14:textId="77777777" w:rsidR="004A4BC8" w:rsidRPr="00DC2B97" w:rsidRDefault="004A4BC8" w:rsidP="00C471AA">
      <w:pPr>
        <w:spacing w:line="460" w:lineRule="exact"/>
      </w:pPr>
      <w:r w:rsidRPr="00465747">
        <w:t>[7]</w:t>
      </w:r>
      <w:r w:rsidRPr="00DC2B97">
        <w:rPr>
          <w:rFonts w:hint="eastAsia"/>
        </w:rPr>
        <w:t>汤明璐</w:t>
      </w:r>
      <w:r w:rsidRPr="00465747">
        <w:t>,</w:t>
      </w:r>
      <w:r w:rsidRPr="00DC2B97">
        <w:rPr>
          <w:rFonts w:hint="eastAsia"/>
        </w:rPr>
        <w:t>李万涛</w:t>
      </w:r>
      <w:r w:rsidRPr="00465747">
        <w:t>,</w:t>
      </w:r>
      <w:r w:rsidRPr="00DC2B97">
        <w:rPr>
          <w:rFonts w:hint="eastAsia"/>
        </w:rPr>
        <w:t>王思媛</w:t>
      </w:r>
      <w:r w:rsidRPr="00465747">
        <w:t>,</w:t>
      </w:r>
      <w:r w:rsidRPr="00DC2B97">
        <w:rPr>
          <w:rFonts w:hint="eastAsia"/>
        </w:rPr>
        <w:t>朱靖</w:t>
      </w:r>
      <w:r w:rsidRPr="00465747">
        <w:t>,</w:t>
      </w:r>
      <w:r w:rsidRPr="00DC2B97">
        <w:rPr>
          <w:rFonts w:hint="eastAsia"/>
        </w:rPr>
        <w:t>张雨</w:t>
      </w:r>
      <w:r w:rsidRPr="00465747">
        <w:t>,</w:t>
      </w:r>
      <w:r w:rsidRPr="00DC2B97">
        <w:rPr>
          <w:rFonts w:hint="eastAsia"/>
        </w:rPr>
        <w:t>李腾宇</w:t>
      </w:r>
      <w:r w:rsidRPr="00465747">
        <w:t>.</w:t>
      </w:r>
      <w:r w:rsidRPr="00DC2B97">
        <w:rPr>
          <w:rFonts w:hint="eastAsia"/>
        </w:rPr>
        <w:t>基于</w:t>
      </w:r>
      <w:r w:rsidRPr="00465747">
        <w:t>“</w:t>
      </w:r>
      <w:r w:rsidRPr="00DC2B97">
        <w:rPr>
          <w:rFonts w:hint="eastAsia"/>
        </w:rPr>
        <w:t>互联网</w:t>
      </w:r>
      <w:r w:rsidRPr="00465747">
        <w:t>+”</w:t>
      </w:r>
      <w:r w:rsidRPr="00DC2B97">
        <w:rPr>
          <w:rFonts w:hint="eastAsia"/>
        </w:rPr>
        <w:t>技术的大学生在线学习系统设计与开发实践</w:t>
      </w:r>
      <w:r w:rsidRPr="00465747">
        <w:t>[J].</w:t>
      </w:r>
      <w:r w:rsidRPr="00DC2B97">
        <w:rPr>
          <w:rFonts w:hint="eastAsia"/>
        </w:rPr>
        <w:t>大学教育</w:t>
      </w:r>
      <w:r w:rsidRPr="00465747">
        <w:t>,2021(05):173-176.</w:t>
      </w:r>
    </w:p>
    <w:p w14:paraId="6A89C10B" w14:textId="77777777" w:rsidR="004A4BC8" w:rsidRPr="00DC2B97" w:rsidRDefault="004A4BC8" w:rsidP="00C471AA">
      <w:pPr>
        <w:spacing w:line="460" w:lineRule="exact"/>
      </w:pPr>
      <w:r w:rsidRPr="00C471AA">
        <w:t>[8]</w:t>
      </w:r>
      <w:r w:rsidRPr="00DC2B97">
        <w:rPr>
          <w:rFonts w:hint="eastAsia"/>
        </w:rPr>
        <w:t>刘国柱</w:t>
      </w:r>
      <w:r w:rsidRPr="00C471AA">
        <w:t xml:space="preserve">, </w:t>
      </w:r>
      <w:r w:rsidRPr="00DC2B97">
        <w:rPr>
          <w:rFonts w:hint="eastAsia"/>
        </w:rPr>
        <w:t>在线学习系统</w:t>
      </w:r>
      <w:r w:rsidRPr="00C471AA">
        <w:t>.</w:t>
      </w:r>
      <w:r w:rsidRPr="00DC2B97">
        <w:rPr>
          <w:rFonts w:hint="eastAsia"/>
        </w:rPr>
        <w:t xml:space="preserve"> </w:t>
      </w:r>
      <w:r w:rsidRPr="00DC2B97">
        <w:rPr>
          <w:rFonts w:hint="eastAsia"/>
        </w:rPr>
        <w:t>甘肃省</w:t>
      </w:r>
      <w:r w:rsidRPr="00C471AA">
        <w:t>,</w:t>
      </w:r>
      <w:r w:rsidRPr="00DC2B97">
        <w:rPr>
          <w:rFonts w:hint="eastAsia"/>
        </w:rPr>
        <w:t>甘肃夏林弘迅科技有限公司</w:t>
      </w:r>
      <w:r w:rsidRPr="00C471AA">
        <w:t>,2020-12-08.</w:t>
      </w:r>
    </w:p>
    <w:p w14:paraId="41BFC1A0" w14:textId="77777777" w:rsidR="004A4BC8" w:rsidRPr="00DC2B97" w:rsidRDefault="004A4BC8" w:rsidP="00C471AA">
      <w:pPr>
        <w:spacing w:line="460" w:lineRule="exact"/>
      </w:pPr>
      <w:r w:rsidRPr="00C471AA">
        <w:t>[9]</w:t>
      </w:r>
      <w:r w:rsidRPr="00DC2B97">
        <w:rPr>
          <w:rFonts w:hint="eastAsia"/>
        </w:rPr>
        <w:t>王嘉康</w:t>
      </w:r>
      <w:r w:rsidRPr="00C471AA">
        <w:t>.</w:t>
      </w:r>
      <w:r w:rsidRPr="00DC2B97">
        <w:rPr>
          <w:rFonts w:hint="eastAsia"/>
        </w:rPr>
        <w:t xml:space="preserve"> </w:t>
      </w:r>
      <w:r w:rsidRPr="00DC2B97">
        <w:rPr>
          <w:rFonts w:hint="eastAsia"/>
        </w:rPr>
        <w:t>在线学习过程管理系统软件设计与实现</w:t>
      </w:r>
      <w:r w:rsidRPr="00C471AA">
        <w:t>[D].</w:t>
      </w:r>
      <w:r w:rsidRPr="00DC2B97">
        <w:rPr>
          <w:rFonts w:hint="eastAsia"/>
        </w:rPr>
        <w:t>北京邮电大学</w:t>
      </w:r>
      <w:r w:rsidRPr="00C471AA">
        <w:t>,2020.10.26.</w:t>
      </w:r>
    </w:p>
    <w:p w14:paraId="7473EFEA" w14:textId="77777777" w:rsidR="004A4BC8" w:rsidRPr="00DC2B97" w:rsidRDefault="004A4BC8" w:rsidP="00C471AA">
      <w:pPr>
        <w:spacing w:line="460" w:lineRule="exact"/>
      </w:pPr>
      <w:r w:rsidRPr="00C471AA">
        <w:t>[10]</w:t>
      </w:r>
      <w:r w:rsidRPr="00DC2B97">
        <w:rPr>
          <w:rFonts w:hint="eastAsia"/>
        </w:rPr>
        <w:t>金志霄</w:t>
      </w:r>
      <w:r w:rsidRPr="00C471AA">
        <w:t>.</w:t>
      </w:r>
      <w:r w:rsidRPr="00DC2B97">
        <w:rPr>
          <w:rFonts w:hint="eastAsia"/>
        </w:rPr>
        <w:t xml:space="preserve"> </w:t>
      </w:r>
      <w:r w:rsidRPr="00DC2B97">
        <w:rPr>
          <w:rFonts w:hint="eastAsia"/>
        </w:rPr>
        <w:t>基于微服务架构的在线学习系统的设计与实现</w:t>
      </w:r>
      <w:r w:rsidRPr="00C471AA">
        <w:t>[D].</w:t>
      </w:r>
      <w:r w:rsidRPr="00DC2B97">
        <w:rPr>
          <w:rFonts w:hint="eastAsia"/>
        </w:rPr>
        <w:t>西安电子科技大学</w:t>
      </w:r>
      <w:r w:rsidRPr="00C471AA">
        <w:t>,2020.10.27.</w:t>
      </w:r>
    </w:p>
    <w:p w14:paraId="1EC7C737" w14:textId="77777777" w:rsidR="004A4BC8" w:rsidRPr="00DC2B97" w:rsidRDefault="004A4BC8" w:rsidP="00C471AA">
      <w:pPr>
        <w:spacing w:line="460" w:lineRule="exact"/>
      </w:pPr>
      <w:r w:rsidRPr="00C471AA">
        <w:t>[11]</w:t>
      </w:r>
      <w:r w:rsidRPr="00DC2B97">
        <w:rPr>
          <w:rFonts w:hint="eastAsia"/>
        </w:rPr>
        <w:t>欧运娟</w:t>
      </w:r>
      <w:r w:rsidRPr="00C471AA">
        <w:t>.</w:t>
      </w:r>
      <w:r w:rsidRPr="00DC2B97">
        <w:rPr>
          <w:rFonts w:hint="eastAsia"/>
        </w:rPr>
        <w:t>基于</w:t>
      </w:r>
      <w:r w:rsidRPr="00C471AA">
        <w:t>Android</w:t>
      </w:r>
      <w:r w:rsidRPr="00DC2B97">
        <w:rPr>
          <w:rFonts w:hint="eastAsia"/>
        </w:rPr>
        <w:t>的在线学习系统的设计与实现</w:t>
      </w:r>
      <w:r w:rsidRPr="00C471AA">
        <w:t>[J].</w:t>
      </w:r>
      <w:r w:rsidRPr="00DC2B97">
        <w:rPr>
          <w:rFonts w:hint="eastAsia"/>
        </w:rPr>
        <w:t>计算机产品与流通</w:t>
      </w:r>
      <w:r w:rsidRPr="00C471AA">
        <w:t>,2020(03):127-128.</w:t>
      </w:r>
    </w:p>
    <w:p w14:paraId="71324F56" w14:textId="77777777" w:rsidR="004A4BC8" w:rsidRPr="00C471AA" w:rsidRDefault="004A4BC8" w:rsidP="00C471AA">
      <w:pPr>
        <w:spacing w:line="460" w:lineRule="exact"/>
      </w:pPr>
      <w:r w:rsidRPr="00C471AA">
        <w:t>[12]</w:t>
      </w:r>
      <w:r w:rsidRPr="00DC2B97">
        <w:rPr>
          <w:rFonts w:hint="eastAsia"/>
        </w:rPr>
        <w:t>禹云</w:t>
      </w:r>
      <w:r w:rsidRPr="00C471AA">
        <w:t>,</w:t>
      </w:r>
      <w:r w:rsidRPr="00DC2B97">
        <w:rPr>
          <w:rFonts w:hint="eastAsia"/>
        </w:rPr>
        <w:t>朱燕</w:t>
      </w:r>
      <w:r w:rsidRPr="00C471AA">
        <w:t>.</w:t>
      </w:r>
      <w:r w:rsidRPr="00DC2B97">
        <w:rPr>
          <w:rFonts w:hint="eastAsia"/>
        </w:rPr>
        <w:t>高职课程在线学习的实践研究</w:t>
      </w:r>
      <w:r w:rsidRPr="00C471AA">
        <w:t>[J].</w:t>
      </w:r>
      <w:r w:rsidRPr="00DC2B97">
        <w:rPr>
          <w:rFonts w:hint="eastAsia"/>
        </w:rPr>
        <w:t>当代教育实践与教学研究</w:t>
      </w:r>
      <w:r w:rsidRPr="00C471AA">
        <w:t>,2020(05):27-28.</w:t>
      </w:r>
    </w:p>
    <w:p w14:paraId="321A8596" w14:textId="77777777" w:rsidR="004A4BC8" w:rsidRPr="00DC2B97" w:rsidRDefault="004A4BC8" w:rsidP="00C471AA">
      <w:pPr>
        <w:spacing w:line="460" w:lineRule="exact"/>
      </w:pPr>
      <w:r w:rsidRPr="00C471AA">
        <w:t>[13</w:t>
      </w:r>
      <w:r w:rsidRPr="00DC2B97">
        <w:t>]</w:t>
      </w:r>
      <w:r w:rsidRPr="00DC2B97">
        <w:rPr>
          <w:rFonts w:hint="eastAsia"/>
        </w:rPr>
        <w:t>宋凯</w:t>
      </w:r>
      <w:r w:rsidRPr="00DC2B97">
        <w:t>,</w:t>
      </w:r>
      <w:r w:rsidRPr="00DC2B97">
        <w:rPr>
          <w:rFonts w:hint="eastAsia"/>
        </w:rPr>
        <w:t>李耸</w:t>
      </w:r>
      <w:r w:rsidRPr="00DC2B97">
        <w:t>,</w:t>
      </w:r>
      <w:r w:rsidRPr="00DC2B97">
        <w:rPr>
          <w:rFonts w:hint="eastAsia"/>
        </w:rPr>
        <w:t>杜焱</w:t>
      </w:r>
      <w:r w:rsidRPr="00DC2B97">
        <w:t>.</w:t>
      </w:r>
      <w:r w:rsidRPr="00DC2B97">
        <w:rPr>
          <w:rFonts w:hint="eastAsia"/>
        </w:rPr>
        <w:t>师生互动在线学习系统研究</w:t>
      </w:r>
      <w:r w:rsidRPr="00DC2B97">
        <w:t>[J].</w:t>
      </w:r>
      <w:r w:rsidRPr="00DC2B97">
        <w:rPr>
          <w:rFonts w:hint="eastAsia"/>
        </w:rPr>
        <w:t>科教导刊</w:t>
      </w:r>
      <w:r w:rsidRPr="00DC2B97">
        <w:t>,2020(06):53-54.</w:t>
      </w:r>
    </w:p>
    <w:p w14:paraId="3E83A256" w14:textId="77777777" w:rsidR="004A4BC8" w:rsidRPr="00DC2B97" w:rsidRDefault="004A4BC8" w:rsidP="00C471AA">
      <w:pPr>
        <w:spacing w:line="460" w:lineRule="exact"/>
      </w:pPr>
      <w:r w:rsidRPr="00DC2B97">
        <w:t>[14]</w:t>
      </w:r>
      <w:r w:rsidRPr="00DC2B97">
        <w:rPr>
          <w:rFonts w:hint="eastAsia"/>
        </w:rPr>
        <w:t>饶煜</w:t>
      </w:r>
      <w:r w:rsidRPr="00DC2B97">
        <w:t>.</w:t>
      </w:r>
      <w:r w:rsidRPr="00DC2B97">
        <w:rPr>
          <w:rFonts w:hint="eastAsia"/>
        </w:rPr>
        <w:t xml:space="preserve"> </w:t>
      </w:r>
      <w:r w:rsidRPr="00DC2B97">
        <w:rPr>
          <w:rFonts w:hint="eastAsia"/>
        </w:rPr>
        <w:t>基于微信平台的在线学习系统的设计与实现</w:t>
      </w:r>
      <w:r w:rsidRPr="00DC2B97">
        <w:t>[D].</w:t>
      </w:r>
      <w:r w:rsidRPr="00DC2B97">
        <w:rPr>
          <w:rFonts w:hint="eastAsia"/>
        </w:rPr>
        <w:t>厦门大学</w:t>
      </w:r>
      <w:r w:rsidRPr="00DC2B97">
        <w:t>,2019.</w:t>
      </w:r>
    </w:p>
    <w:p w14:paraId="5AF784B9" w14:textId="77777777" w:rsidR="004A4BC8" w:rsidRPr="00DC2B97" w:rsidRDefault="004A4BC8" w:rsidP="00C471AA">
      <w:pPr>
        <w:spacing w:line="460" w:lineRule="exact"/>
      </w:pPr>
      <w:r w:rsidRPr="00DC2B97">
        <w:t>[15]Yun Quan. Design and Implementation of E-commerce Platform based on Vue.js and MySQL[P]. Proceedings of the 3rd International Conference on Computer Engineering, Information Science &amp;amp; Application Technology (ICCIA 2020), 2020.</w:t>
      </w:r>
    </w:p>
    <w:p w14:paraId="64AB91FC" w14:textId="77777777" w:rsidR="004A4BC8" w:rsidRPr="00DC2B97" w:rsidRDefault="004A4BC8" w:rsidP="00DC2B97">
      <w:pPr>
        <w:spacing w:line="460" w:lineRule="exact"/>
      </w:pPr>
      <w:r w:rsidRPr="00DC2B97">
        <w:t>[16]Zulkifli,Sufyarma Marsidin,Rusdinal,Mudjiran. Need Analysis of Development of Principal Performance Assessment Model Based on MySQL Software[P]. Proceedings of the International Conference on Education Technology (ICoET 2020), 2020.</w:t>
      </w:r>
    </w:p>
    <w:p w14:paraId="15DF5DB5" w14:textId="528520D2" w:rsidR="00DC2B97" w:rsidRPr="00DC2B97" w:rsidRDefault="00DC2B97" w:rsidP="00DC2B97">
      <w:pPr>
        <w:spacing w:line="460" w:lineRule="exact"/>
      </w:pPr>
      <w:r w:rsidRPr="00DC2B97">
        <w:lastRenderedPageBreak/>
        <w:t>[</w:t>
      </w:r>
      <w:r>
        <w:t>16</w:t>
      </w:r>
      <w:r w:rsidRPr="00DC2B97">
        <w:t>]</w:t>
      </w:r>
      <w:r w:rsidRPr="00DC2B97">
        <w:tab/>
      </w:r>
      <w:r w:rsidRPr="00DC2B97">
        <w:t>王云，朱卓伦，黎达桦</w:t>
      </w:r>
      <w:r w:rsidRPr="00DC2B97">
        <w:t>.</w:t>
      </w:r>
      <w:hyperlink r:id="rId46" w:history="1">
        <w:r w:rsidRPr="00DC2B97">
          <w:t>基于</w:t>
        </w:r>
        <w:r w:rsidRPr="00DC2B97">
          <w:t>SpringBoot</w:t>
        </w:r>
        <w:r w:rsidRPr="00DC2B97">
          <w:t>技术的某官网系统设计与实现</w:t>
        </w:r>
      </w:hyperlink>
      <w:r w:rsidRPr="00DC2B97">
        <w:t>[J]2021</w:t>
      </w:r>
      <w:r w:rsidRPr="00DC2B97">
        <w:t>，第</w:t>
      </w:r>
      <w:r w:rsidRPr="00DC2B97">
        <w:t>008</w:t>
      </w:r>
      <w:r w:rsidRPr="00DC2B97">
        <w:t>期</w:t>
      </w:r>
    </w:p>
    <w:p w14:paraId="351AA7D8" w14:textId="0BED0239" w:rsidR="00DC2B97" w:rsidRPr="00DC2B97" w:rsidRDefault="00DC2B97" w:rsidP="00DC2B97">
      <w:pPr>
        <w:spacing w:line="460" w:lineRule="exact"/>
      </w:pPr>
      <w:r w:rsidRPr="00DC2B97">
        <w:t>[</w:t>
      </w:r>
      <w:r>
        <w:t>17</w:t>
      </w:r>
      <w:r w:rsidRPr="00DC2B97">
        <w:t>]</w:t>
      </w:r>
      <w:r w:rsidRPr="00DC2B97">
        <w:tab/>
        <w:t>Vivek Chopra.JSP</w:t>
      </w:r>
      <w:r w:rsidRPr="00DC2B97">
        <w:t>高级程序设计，机械工业出版社，</w:t>
      </w:r>
      <w:r w:rsidRPr="00DC2B97">
        <w:t>2021</w:t>
      </w:r>
    </w:p>
    <w:p w14:paraId="5AA5E10F" w14:textId="4A8A93CC" w:rsidR="00DC2B97" w:rsidRPr="00DC2B97" w:rsidRDefault="00DC2B97" w:rsidP="00DC2B97">
      <w:pPr>
        <w:spacing w:line="460" w:lineRule="exact"/>
      </w:pPr>
      <w:r w:rsidRPr="00DC2B97">
        <w:t>[</w:t>
      </w:r>
      <w:r>
        <w:t>18</w:t>
      </w:r>
      <w:r w:rsidRPr="00DC2B97">
        <w:t>]</w:t>
      </w:r>
      <w:r w:rsidRPr="00DC2B97">
        <w:tab/>
      </w:r>
      <w:r w:rsidRPr="00DC2B97">
        <w:t>申吉红，廖学峰，余健</w:t>
      </w:r>
      <w:r w:rsidRPr="00DC2B97">
        <w:t>.JSP</w:t>
      </w:r>
      <w:r w:rsidRPr="00DC2B97">
        <w:t>课程设计案例精编</w:t>
      </w:r>
      <w:r w:rsidRPr="00DC2B97">
        <w:t>.</w:t>
      </w:r>
      <w:r w:rsidRPr="00DC2B97">
        <w:t>清华大学出版社，</w:t>
      </w:r>
      <w:r w:rsidRPr="00DC2B97">
        <w:t>2019</w:t>
      </w:r>
    </w:p>
    <w:p w14:paraId="28B7E341" w14:textId="6F3F445E" w:rsidR="00DC2B97" w:rsidRPr="00DC2B97" w:rsidRDefault="00DC2B97" w:rsidP="00DC2B97">
      <w:pPr>
        <w:spacing w:line="460" w:lineRule="exact"/>
      </w:pPr>
      <w:r w:rsidRPr="00DC2B97">
        <w:t>[</w:t>
      </w:r>
      <w:r>
        <w:t>19</w:t>
      </w:r>
      <w:r w:rsidRPr="00DC2B97">
        <w:t>]</w:t>
      </w:r>
      <w:r w:rsidRPr="00DC2B97">
        <w:tab/>
      </w:r>
      <w:r w:rsidRPr="00DC2B97">
        <w:t>卢潇</w:t>
      </w:r>
      <w:r w:rsidRPr="00DC2B97">
        <w:t>.</w:t>
      </w:r>
      <w:r w:rsidRPr="00DC2B97">
        <w:t>软件工程</w:t>
      </w:r>
      <w:r w:rsidRPr="00DC2B97">
        <w:t>.</w:t>
      </w:r>
      <w:r w:rsidRPr="00DC2B97">
        <w:t>北京：清华大学出版社；北京交通大学出版社，</w:t>
      </w:r>
      <w:r w:rsidRPr="00DC2B97">
        <w:t>2018</w:t>
      </w:r>
    </w:p>
    <w:p w14:paraId="3195F02F" w14:textId="70E7AE2F" w:rsidR="00DC2B97" w:rsidRPr="00DC2B97" w:rsidRDefault="00DC2B97" w:rsidP="00DC2B97">
      <w:pPr>
        <w:spacing w:line="460" w:lineRule="exact"/>
      </w:pPr>
      <w:r w:rsidRPr="00DC2B97">
        <w:t>[</w:t>
      </w:r>
      <w:r>
        <w:t>20</w:t>
      </w:r>
      <w:r>
        <w:rPr>
          <w:rFonts w:hint="eastAsia"/>
        </w:rPr>
        <w:t>]</w:t>
      </w:r>
      <w:r w:rsidRPr="00DC2B97">
        <w:tab/>
      </w:r>
      <w:r w:rsidRPr="00DC2B97">
        <w:t>萨师煊</w:t>
      </w:r>
      <w:r w:rsidRPr="00DC2B97">
        <w:t>.</w:t>
      </w:r>
      <w:r w:rsidRPr="00DC2B97">
        <w:t>王姗</w:t>
      </w:r>
      <w:r w:rsidRPr="00DC2B97">
        <w:t>.</w:t>
      </w:r>
      <w:r w:rsidRPr="00DC2B97">
        <w:t>数据库系统概论</w:t>
      </w:r>
      <w:r w:rsidRPr="00DC2B97">
        <w:t>.</w:t>
      </w:r>
      <w:r w:rsidRPr="00DC2B97">
        <w:t>北京：高等教育出版社，</w:t>
      </w:r>
      <w:r w:rsidRPr="00DC2B97">
        <w:t>2020</w:t>
      </w:r>
    </w:p>
    <w:p w14:paraId="16CB71F4" w14:textId="77777777" w:rsidR="00DC2B97" w:rsidRPr="00DC2B97" w:rsidRDefault="00DC2B97" w:rsidP="00DC2B97">
      <w:pPr>
        <w:spacing w:line="460" w:lineRule="exact"/>
      </w:pPr>
    </w:p>
    <w:p w14:paraId="46D8C314" w14:textId="27D96F26" w:rsidR="000E5C98" w:rsidRDefault="000E5C98">
      <w:pPr>
        <w:spacing w:before="120" w:after="360" w:line="360" w:lineRule="auto"/>
        <w:rPr>
          <w:rFonts w:ascii="宋体" w:hAnsi="宋体" w:cs="宋体"/>
          <w:szCs w:val="21"/>
        </w:rPr>
      </w:pPr>
    </w:p>
    <w:p w14:paraId="04C0AADD" w14:textId="77777777" w:rsidR="000E5C98" w:rsidRDefault="000E5C98">
      <w:pPr>
        <w:spacing w:before="120" w:after="360"/>
        <w:rPr>
          <w:rFonts w:ascii="宋体" w:hAnsi="宋体"/>
          <w:szCs w:val="21"/>
        </w:rPr>
      </w:pPr>
    </w:p>
    <w:p w14:paraId="6E679688" w14:textId="77777777" w:rsidR="000E5C98" w:rsidRDefault="000E5C98">
      <w:pPr>
        <w:pStyle w:val="afffa"/>
        <w:spacing w:before="120" w:after="360"/>
      </w:pPr>
    </w:p>
    <w:p w14:paraId="1706CCBB" w14:textId="77777777" w:rsidR="000E5C98" w:rsidRPr="00C471AA" w:rsidRDefault="00E55AF4" w:rsidP="00C471AA">
      <w:pPr>
        <w:pStyle w:val="1"/>
        <w:spacing w:beforeLines="50" w:before="120" w:afterLines="150" w:after="360" w:line="460" w:lineRule="exact"/>
        <w:rPr>
          <w:sz w:val="32"/>
          <w:szCs w:val="32"/>
        </w:rPr>
      </w:pPr>
      <w:r>
        <w:br w:type="page"/>
      </w:r>
      <w:bookmarkStart w:id="122" w:name="_Toc135873169"/>
      <w:r w:rsidRPr="00C471AA">
        <w:rPr>
          <w:rFonts w:hint="eastAsia"/>
          <w:sz w:val="32"/>
          <w:szCs w:val="32"/>
        </w:rPr>
        <w:lastRenderedPageBreak/>
        <w:t>致</w:t>
      </w:r>
      <w:r w:rsidRPr="00C471AA">
        <w:rPr>
          <w:rFonts w:hint="eastAsia"/>
          <w:sz w:val="32"/>
          <w:szCs w:val="32"/>
        </w:rPr>
        <w:t xml:space="preserve"> </w:t>
      </w:r>
      <w:r w:rsidRPr="00C471AA">
        <w:rPr>
          <w:rFonts w:hint="eastAsia"/>
          <w:sz w:val="32"/>
          <w:szCs w:val="32"/>
        </w:rPr>
        <w:t>谢</w:t>
      </w:r>
      <w:bookmarkEnd w:id="122"/>
    </w:p>
    <w:p w14:paraId="3381A8D6" w14:textId="05135209" w:rsidR="009A7720" w:rsidRPr="00E847B2" w:rsidRDefault="009A7720" w:rsidP="009A7720">
      <w:pPr>
        <w:spacing w:line="460" w:lineRule="exact"/>
        <w:ind w:firstLineChars="200" w:firstLine="480"/>
        <w:rPr>
          <w:rFonts w:ascii="宋体" w:hAnsi="宋体"/>
          <w:kern w:val="24"/>
          <w:szCs w:val="24"/>
        </w:rPr>
      </w:pPr>
      <w:r w:rsidRPr="00E847B2">
        <w:rPr>
          <w:rFonts w:ascii="宋体" w:hAnsi="宋体"/>
          <w:color w:val="333333"/>
          <w:szCs w:val="24"/>
        </w:rPr>
        <w:t>首先我要向我的导师</w:t>
      </w:r>
      <w:r>
        <w:rPr>
          <w:rFonts w:ascii="宋体" w:hAnsi="宋体" w:hint="eastAsia"/>
          <w:color w:val="333333"/>
          <w:szCs w:val="24"/>
        </w:rPr>
        <w:t>李刚老师</w:t>
      </w:r>
      <w:r w:rsidRPr="00E847B2">
        <w:rPr>
          <w:rFonts w:ascii="宋体" w:hAnsi="宋体"/>
          <w:color w:val="333333"/>
          <w:szCs w:val="24"/>
        </w:rPr>
        <w:t>致以衷心的感谢和崇高的敬意。我的论文从选题到拟定提纲、修改定稿都是在</w:t>
      </w:r>
      <w:r>
        <w:rPr>
          <w:rFonts w:ascii="宋体" w:hAnsi="宋体" w:hint="eastAsia"/>
          <w:color w:val="333333"/>
          <w:szCs w:val="24"/>
        </w:rPr>
        <w:t>李刚</w:t>
      </w:r>
      <w:r w:rsidRPr="00E847B2">
        <w:rPr>
          <w:rFonts w:ascii="宋体" w:hAnsi="宋体"/>
          <w:color w:val="333333"/>
          <w:szCs w:val="24"/>
        </w:rPr>
        <w:t>老师悉心的.指导和帮助下完成的，</w:t>
      </w:r>
      <w:r>
        <w:rPr>
          <w:rFonts w:ascii="宋体" w:hAnsi="宋体" w:hint="eastAsia"/>
          <w:color w:val="333333"/>
          <w:szCs w:val="24"/>
        </w:rPr>
        <w:t>李刚</w:t>
      </w:r>
      <w:r w:rsidRPr="00E847B2">
        <w:rPr>
          <w:rFonts w:ascii="宋体" w:hAnsi="宋体"/>
          <w:color w:val="333333"/>
          <w:szCs w:val="24"/>
        </w:rPr>
        <w:t>老师敏锐的洞察力、渊博的知识、严谨的治学态度、精益求精的工作作风给我留下了刻骨铭心的印象。这些都让我受益匪浅，他无私奉献的敬业精神更让我感动。</w:t>
      </w:r>
    </w:p>
    <w:p w14:paraId="1036D670" w14:textId="77777777" w:rsidR="009A7720" w:rsidRPr="00E847B2" w:rsidRDefault="009A7720" w:rsidP="009A7720">
      <w:pPr>
        <w:spacing w:line="460" w:lineRule="exact"/>
        <w:ind w:firstLineChars="200" w:firstLine="480"/>
        <w:rPr>
          <w:rFonts w:ascii="宋体" w:hAnsi="宋体"/>
          <w:kern w:val="24"/>
        </w:rPr>
      </w:pPr>
      <w:r w:rsidRPr="00E847B2">
        <w:rPr>
          <w:rFonts w:ascii="宋体" w:hAnsi="宋体" w:hint="eastAsia"/>
          <w:kern w:val="24"/>
        </w:rPr>
        <w:t>在完成本次的毕业论文之际。我完成了计算机及其应用本科的学业，系统的学习了计算机专业专业知识，更深程度地了解了计算机在各行各业的应用，也掌握了计算机应用的能力。</w:t>
      </w:r>
    </w:p>
    <w:p w14:paraId="15281C62" w14:textId="29CE7CE4" w:rsidR="009A7720" w:rsidRDefault="009A7720" w:rsidP="009A7720">
      <w:pPr>
        <w:spacing w:line="460" w:lineRule="exact"/>
        <w:ind w:firstLineChars="200" w:firstLine="480"/>
        <w:rPr>
          <w:rFonts w:ascii="宋体" w:hAnsi="宋体"/>
          <w:kern w:val="24"/>
        </w:rPr>
      </w:pPr>
      <w:r w:rsidRPr="00E847B2">
        <w:rPr>
          <w:rFonts w:ascii="宋体" w:hAnsi="宋体" w:hint="eastAsia"/>
          <w:kern w:val="24"/>
        </w:rPr>
        <w:t>通过学习，并结合具体实践，我完成了C++编程语言在线学习系统的毕业设计，从而让自己在项目规划和计算机程序设计各方面有了进一步的认识和</w:t>
      </w:r>
      <w:r>
        <w:rPr>
          <w:rFonts w:ascii="宋体" w:hAnsi="宋体" w:hint="eastAsia"/>
          <w:kern w:val="24"/>
        </w:rPr>
        <w:t>实践经验。</w:t>
      </w:r>
    </w:p>
    <w:p w14:paraId="719A05E0" w14:textId="77777777" w:rsidR="009A7720" w:rsidRDefault="009A7720">
      <w:pPr>
        <w:rPr>
          <w:rFonts w:ascii="宋体" w:hAnsi="宋体"/>
          <w:kern w:val="24"/>
        </w:rPr>
      </w:pPr>
      <w:r>
        <w:rPr>
          <w:rFonts w:ascii="宋体" w:hAnsi="宋体"/>
          <w:kern w:val="24"/>
        </w:rPr>
        <w:br w:type="page"/>
      </w:r>
    </w:p>
    <w:p w14:paraId="7FC453C4" w14:textId="77777777" w:rsidR="009A7720" w:rsidRDefault="009A7720" w:rsidP="009A7720">
      <w:pPr>
        <w:spacing w:line="460" w:lineRule="exact"/>
        <w:ind w:firstLineChars="200" w:firstLine="480"/>
        <w:rPr>
          <w:rFonts w:ascii="宋体" w:hAnsi="宋体"/>
          <w:kern w:val="24"/>
        </w:rPr>
      </w:pPr>
    </w:p>
    <w:p w14:paraId="6022C413"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hint="eastAsia"/>
          <w:sz w:val="44"/>
          <w:szCs w:val="44"/>
        </w:rPr>
        <w:t>学位论文</w:t>
      </w:r>
      <w:r w:rsidRPr="0067328C">
        <w:rPr>
          <w:rFonts w:eastAsia="黑体"/>
          <w:sz w:val="44"/>
          <w:szCs w:val="44"/>
        </w:rPr>
        <w:t>原创性声明</w:t>
      </w:r>
      <w:r w:rsidRPr="0067328C">
        <w:rPr>
          <w:rFonts w:eastAsia="黑体"/>
          <w:sz w:val="44"/>
          <w:szCs w:val="44"/>
        </w:rPr>
        <w:t xml:space="preserve"> </w:t>
      </w:r>
    </w:p>
    <w:p w14:paraId="7897B50B" w14:textId="77777777" w:rsidR="00240F23" w:rsidRPr="00720AE4" w:rsidRDefault="00240F23" w:rsidP="00240F23">
      <w:pPr>
        <w:spacing w:line="440" w:lineRule="exact"/>
        <w:jc w:val="center"/>
        <w:rPr>
          <w:rFonts w:eastAsiaTheme="minorEastAsia"/>
        </w:rPr>
      </w:pPr>
      <w:r w:rsidRPr="0067328C">
        <w:rPr>
          <w:rFonts w:hint="eastAsia"/>
          <w:sz w:val="28"/>
          <w:szCs w:val="28"/>
        </w:rPr>
        <w:t>本人</w:t>
      </w:r>
      <w:r w:rsidRPr="0067328C">
        <w:rPr>
          <w:sz w:val="28"/>
          <w:szCs w:val="28"/>
        </w:rPr>
        <w:t>郑重声明：所呈交的学位论文《</w:t>
      </w:r>
      <w:r w:rsidRPr="006025EE">
        <w:rPr>
          <w:rFonts w:eastAsiaTheme="minorEastAsia" w:hint="eastAsia"/>
          <w:sz w:val="30"/>
          <w:szCs w:val="30"/>
        </w:rPr>
        <w:t>C++</w:t>
      </w:r>
      <w:r w:rsidRPr="006025EE">
        <w:rPr>
          <w:rFonts w:eastAsiaTheme="minorEastAsia" w:hint="eastAsia"/>
          <w:sz w:val="30"/>
          <w:szCs w:val="30"/>
        </w:rPr>
        <w:t>编程语言在线学习系统</w:t>
      </w:r>
    </w:p>
    <w:p w14:paraId="30C909CF" w14:textId="6F0970A3" w:rsidR="00240F23" w:rsidRPr="0067328C" w:rsidRDefault="00240F23" w:rsidP="00240F23">
      <w:pPr>
        <w:tabs>
          <w:tab w:val="left" w:pos="1853"/>
        </w:tabs>
        <w:ind w:firstLineChars="200" w:firstLine="560"/>
        <w:rPr>
          <w:sz w:val="28"/>
          <w:szCs w:val="28"/>
        </w:rPr>
      </w:pPr>
      <w:r w:rsidRPr="0067328C">
        <w:rPr>
          <w:sz w:val="28"/>
          <w:szCs w:val="28"/>
        </w:rPr>
        <w:t>》，是本人在导师的指导下，独立进行研究取得的成果。除文中已经注明引用的内容外，本论文不包</w:t>
      </w:r>
      <w:r w:rsidRPr="0067328C">
        <w:rPr>
          <w:rFonts w:hint="eastAsia"/>
          <w:sz w:val="28"/>
          <w:szCs w:val="28"/>
        </w:rPr>
        <w:t>含其</w:t>
      </w:r>
      <w:r w:rsidRPr="0067328C">
        <w:rPr>
          <w:sz w:val="28"/>
          <w:szCs w:val="28"/>
        </w:rPr>
        <w:t>他个人或集体已经发表或撰写过的作品成果。对本文的研究做出贡献的个人和集体，均已在文中以明确方式标明。</w:t>
      </w:r>
    </w:p>
    <w:p w14:paraId="2B8A1C2C" w14:textId="77777777" w:rsidR="00240F23" w:rsidRPr="0067328C" w:rsidRDefault="00240F23" w:rsidP="00240F23">
      <w:pPr>
        <w:tabs>
          <w:tab w:val="left" w:pos="1853"/>
        </w:tabs>
        <w:rPr>
          <w:sz w:val="28"/>
          <w:szCs w:val="28"/>
        </w:rPr>
      </w:pPr>
    </w:p>
    <w:p w14:paraId="6C6792E2" w14:textId="7E90B1C9" w:rsidR="00240F23" w:rsidRPr="0067328C" w:rsidRDefault="00240F23" w:rsidP="00240F23">
      <w:pPr>
        <w:tabs>
          <w:tab w:val="left" w:pos="1853"/>
        </w:tabs>
        <w:rPr>
          <w:sz w:val="28"/>
          <w:szCs w:val="28"/>
        </w:rPr>
      </w:pPr>
    </w:p>
    <w:p w14:paraId="5C7ACC34" w14:textId="53DE801A" w:rsidR="00240F23" w:rsidRPr="0067328C" w:rsidRDefault="00240F23" w:rsidP="00240F23">
      <w:pPr>
        <w:tabs>
          <w:tab w:val="left" w:pos="1853"/>
        </w:tabs>
        <w:wordWrap w:val="0"/>
        <w:jc w:val="right"/>
        <w:rPr>
          <w:sz w:val="28"/>
          <w:szCs w:val="28"/>
        </w:rPr>
      </w:pPr>
      <w:r w:rsidRPr="0067328C">
        <w:rPr>
          <w:sz w:val="28"/>
          <w:szCs w:val="28"/>
        </w:rPr>
        <w:t>学位论文作者</w:t>
      </w:r>
      <w:r w:rsidRPr="0067328C">
        <w:rPr>
          <w:rFonts w:hint="eastAsia"/>
          <w:sz w:val="28"/>
          <w:szCs w:val="28"/>
        </w:rPr>
        <w:t>签名</w:t>
      </w:r>
      <w:r w:rsidRPr="0067328C">
        <w:rPr>
          <w:sz w:val="28"/>
          <w:szCs w:val="28"/>
        </w:rPr>
        <w:t>：</w:t>
      </w:r>
      <w:r w:rsidRPr="0067328C">
        <w:rPr>
          <w:sz w:val="28"/>
          <w:szCs w:val="28"/>
        </w:rPr>
        <w:t xml:space="preserve">       </w:t>
      </w:r>
      <w:r>
        <w:rPr>
          <w:rFonts w:eastAsia="黑体"/>
          <w:noProof/>
          <w:sz w:val="44"/>
          <w:szCs w:val="44"/>
        </w:rPr>
        <w:drawing>
          <wp:inline distT="0" distB="0" distL="0" distR="0" wp14:anchorId="19E54EA6" wp14:editId="36F8C831">
            <wp:extent cx="967586" cy="449580"/>
            <wp:effectExtent l="0" t="0" r="0" b="0"/>
            <wp:docPr id="545544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4539" name="图片 5455445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89643" cy="459829"/>
                    </a:xfrm>
                    <a:prstGeom prst="rect">
                      <a:avLst/>
                    </a:prstGeom>
                  </pic:spPr>
                </pic:pic>
              </a:graphicData>
            </a:graphic>
          </wp:inline>
        </w:drawing>
      </w:r>
      <w:r w:rsidRPr="0067328C">
        <w:rPr>
          <w:sz w:val="28"/>
          <w:szCs w:val="28"/>
        </w:rPr>
        <w:t xml:space="preserve">     </w:t>
      </w:r>
    </w:p>
    <w:p w14:paraId="6DF8DA81" w14:textId="04336C95" w:rsidR="00240F23" w:rsidRPr="0067328C" w:rsidRDefault="00240F23" w:rsidP="00240F23">
      <w:pPr>
        <w:tabs>
          <w:tab w:val="left" w:pos="1853"/>
        </w:tabs>
        <w:jc w:val="right"/>
        <w:rPr>
          <w:sz w:val="28"/>
          <w:szCs w:val="28"/>
        </w:rPr>
      </w:pPr>
      <w:r w:rsidRPr="0067328C">
        <w:rPr>
          <w:sz w:val="28"/>
          <w:szCs w:val="28"/>
        </w:rPr>
        <w:t>日期：</w:t>
      </w:r>
      <w:r w:rsidRPr="0067328C">
        <w:rPr>
          <w:sz w:val="28"/>
          <w:szCs w:val="28"/>
        </w:rPr>
        <w:t xml:space="preserve">  </w:t>
      </w:r>
      <w:r w:rsidR="002E51DA">
        <w:rPr>
          <w:sz w:val="28"/>
          <w:szCs w:val="28"/>
        </w:rPr>
        <w:t>2023</w:t>
      </w:r>
      <w:r w:rsidRPr="0067328C">
        <w:rPr>
          <w:sz w:val="28"/>
          <w:szCs w:val="28"/>
        </w:rPr>
        <w:t xml:space="preserve"> </w:t>
      </w:r>
      <w:r w:rsidRPr="0067328C">
        <w:rPr>
          <w:sz w:val="28"/>
          <w:szCs w:val="28"/>
        </w:rPr>
        <w:t>年</w:t>
      </w:r>
      <w:r w:rsidRPr="0067328C">
        <w:rPr>
          <w:sz w:val="28"/>
          <w:szCs w:val="28"/>
        </w:rPr>
        <w:t xml:space="preserve">   </w:t>
      </w:r>
      <w:r w:rsidR="002E51DA">
        <w:rPr>
          <w:sz w:val="28"/>
          <w:szCs w:val="28"/>
        </w:rPr>
        <w:t>5</w:t>
      </w:r>
      <w:r w:rsidRPr="0067328C">
        <w:rPr>
          <w:sz w:val="28"/>
          <w:szCs w:val="28"/>
        </w:rPr>
        <w:t>月</w:t>
      </w:r>
      <w:r w:rsidRPr="0067328C">
        <w:rPr>
          <w:sz w:val="28"/>
          <w:szCs w:val="28"/>
        </w:rPr>
        <w:t xml:space="preserve">  </w:t>
      </w:r>
      <w:r w:rsidR="002E51DA">
        <w:rPr>
          <w:sz w:val="28"/>
          <w:szCs w:val="28"/>
        </w:rPr>
        <w:t>19</w:t>
      </w:r>
      <w:bookmarkStart w:id="123" w:name="_GoBack"/>
      <w:bookmarkEnd w:id="123"/>
      <w:r w:rsidRPr="0067328C">
        <w:rPr>
          <w:sz w:val="28"/>
          <w:szCs w:val="28"/>
        </w:rPr>
        <w:t>日</w:t>
      </w:r>
    </w:p>
    <w:p w14:paraId="7EE36B1D" w14:textId="5E0F928F" w:rsidR="00240F23" w:rsidRPr="0067328C" w:rsidRDefault="00240F23" w:rsidP="00240F23">
      <w:pPr>
        <w:tabs>
          <w:tab w:val="left" w:pos="1853"/>
        </w:tabs>
        <w:jc w:val="right"/>
        <w:rPr>
          <w:rFonts w:eastAsia="黑体"/>
          <w:sz w:val="44"/>
          <w:szCs w:val="44"/>
        </w:rPr>
      </w:pPr>
    </w:p>
    <w:p w14:paraId="7591393C"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sz w:val="44"/>
          <w:szCs w:val="44"/>
        </w:rPr>
        <w:t>学位论文版权使用授权书</w:t>
      </w:r>
      <w:r w:rsidRPr="0067328C">
        <w:rPr>
          <w:rFonts w:eastAsia="黑体"/>
          <w:sz w:val="44"/>
          <w:szCs w:val="44"/>
        </w:rPr>
        <w:t xml:space="preserve"> </w:t>
      </w:r>
    </w:p>
    <w:p w14:paraId="5F4D9CD2" w14:textId="77777777" w:rsidR="00240F23" w:rsidRPr="0067328C" w:rsidRDefault="00240F23" w:rsidP="00240F23">
      <w:pPr>
        <w:tabs>
          <w:tab w:val="left" w:pos="1853"/>
        </w:tabs>
        <w:ind w:firstLineChars="200" w:firstLine="560"/>
        <w:rPr>
          <w:sz w:val="28"/>
          <w:szCs w:val="28"/>
        </w:rPr>
      </w:pPr>
      <w:r w:rsidRPr="0067328C">
        <w:rPr>
          <w:sz w:val="28"/>
          <w:szCs w:val="28"/>
        </w:rPr>
        <w:t>本学位论文作者完全了解学校有关保留、使用学位论文的规定，同意学校保留并向国家有关部门或机构送交论文的复印件和电子版，允许论文被查阅和借阅。</w:t>
      </w:r>
      <w:r w:rsidRPr="0067328C">
        <w:rPr>
          <w:rFonts w:hint="eastAsia"/>
          <w:sz w:val="28"/>
          <w:szCs w:val="28"/>
        </w:rPr>
        <w:t>作者</w:t>
      </w:r>
      <w:r w:rsidRPr="0067328C">
        <w:rPr>
          <w:sz w:val="28"/>
          <w:szCs w:val="28"/>
        </w:rPr>
        <w:t>本人授权</w:t>
      </w:r>
      <w:r w:rsidRPr="0067328C">
        <w:rPr>
          <w:rFonts w:hint="eastAsia"/>
          <w:sz w:val="28"/>
          <w:szCs w:val="28"/>
        </w:rPr>
        <w:t>哈尔滨信息工程学院</w:t>
      </w:r>
      <w:r w:rsidRPr="0067328C">
        <w:rPr>
          <w:sz w:val="28"/>
          <w:szCs w:val="28"/>
        </w:rPr>
        <w:t>将本学位论文的全部或部分内容编入有关数据库进行检索，可以采用影印、缩印或扫描等复制手段保存和汇编本学位论文。</w:t>
      </w:r>
    </w:p>
    <w:p w14:paraId="3F85FF07" w14:textId="7F30B199" w:rsidR="00240F23" w:rsidRPr="0067328C" w:rsidRDefault="00240F23" w:rsidP="00240F23">
      <w:pPr>
        <w:tabs>
          <w:tab w:val="left" w:pos="1853"/>
        </w:tabs>
        <w:rPr>
          <w:sz w:val="28"/>
          <w:szCs w:val="28"/>
        </w:rPr>
      </w:pPr>
    </w:p>
    <w:p w14:paraId="1295881C" w14:textId="3B4544BA" w:rsidR="00240F23" w:rsidRPr="0067328C" w:rsidRDefault="00240F23" w:rsidP="00240F23">
      <w:pPr>
        <w:tabs>
          <w:tab w:val="left" w:pos="1853"/>
        </w:tabs>
        <w:rPr>
          <w:sz w:val="28"/>
          <w:szCs w:val="28"/>
        </w:rPr>
      </w:pPr>
    </w:p>
    <w:p w14:paraId="0D93687A" w14:textId="18AFD2F9" w:rsidR="00240F23" w:rsidRPr="0067328C" w:rsidRDefault="00240F23" w:rsidP="00240F23">
      <w:pPr>
        <w:tabs>
          <w:tab w:val="left" w:pos="1853"/>
        </w:tabs>
        <w:rPr>
          <w:sz w:val="28"/>
          <w:szCs w:val="28"/>
        </w:rPr>
      </w:pPr>
      <w:r w:rsidRPr="0067328C">
        <w:rPr>
          <w:sz w:val="28"/>
          <w:szCs w:val="28"/>
        </w:rPr>
        <w:t>学位论文作者签名：</w:t>
      </w:r>
      <w:r w:rsidRPr="0067328C">
        <w:rPr>
          <w:sz w:val="28"/>
          <w:szCs w:val="28"/>
        </w:rPr>
        <w:t xml:space="preserve"> </w:t>
      </w:r>
      <w:r>
        <w:rPr>
          <w:noProof/>
        </w:rPr>
        <w:drawing>
          <wp:inline distT="0" distB="0" distL="0" distR="0" wp14:anchorId="0FCBEA7A" wp14:editId="1CEF1301">
            <wp:extent cx="762000" cy="254000"/>
            <wp:effectExtent l="0" t="0" r="0" b="0"/>
            <wp:docPr id="1628150645" name="图片 162815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0645" name="图片 16281506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62000" cy="254000"/>
                    </a:xfrm>
                    <a:prstGeom prst="rect">
                      <a:avLst/>
                    </a:prstGeom>
                  </pic:spPr>
                </pic:pic>
              </a:graphicData>
            </a:graphic>
          </wp:inline>
        </w:drawing>
      </w:r>
      <w:r w:rsidRPr="0067328C">
        <w:rPr>
          <w:sz w:val="28"/>
          <w:szCs w:val="28"/>
        </w:rPr>
        <w:t xml:space="preserve">                </w:t>
      </w:r>
      <w:r>
        <w:rPr>
          <w:sz w:val="28"/>
          <w:szCs w:val="28"/>
        </w:rPr>
        <w:t xml:space="preserve">                       </w:t>
      </w:r>
      <w:r w:rsidRPr="0067328C">
        <w:rPr>
          <w:sz w:val="28"/>
          <w:szCs w:val="28"/>
        </w:rPr>
        <w:t>指导教师签名：</w:t>
      </w:r>
      <w:r w:rsidRPr="0067328C">
        <w:rPr>
          <w:sz w:val="28"/>
          <w:szCs w:val="28"/>
        </w:rPr>
        <w:t xml:space="preserve">      </w:t>
      </w:r>
      <w:r>
        <w:rPr>
          <w:rFonts w:hint="eastAsia"/>
          <w:noProof/>
          <w:sz w:val="28"/>
          <w:szCs w:val="28"/>
        </w:rPr>
        <w:drawing>
          <wp:inline distT="0" distB="0" distL="0" distR="0" wp14:anchorId="2C3D6636" wp14:editId="2E9F2D74">
            <wp:extent cx="822960" cy="411480"/>
            <wp:effectExtent l="0" t="0" r="0" b="7620"/>
            <wp:docPr id="16985487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8767" name="图片 1698548767"/>
                    <pic:cNvPicPr/>
                  </pic:nvPicPr>
                  <pic:blipFill>
                    <a:blip r:embed="rId49">
                      <a:extLst>
                        <a:ext uri="{28A0092B-C50C-407E-A947-70E740481C1C}">
                          <a14:useLocalDpi xmlns:a14="http://schemas.microsoft.com/office/drawing/2010/main" val="0"/>
                        </a:ext>
                      </a:extLst>
                    </a:blip>
                    <a:stretch>
                      <a:fillRect/>
                    </a:stretch>
                  </pic:blipFill>
                  <pic:spPr>
                    <a:xfrm>
                      <a:off x="0" y="0"/>
                      <a:ext cx="823078" cy="411539"/>
                    </a:xfrm>
                    <a:prstGeom prst="rect">
                      <a:avLst/>
                    </a:prstGeom>
                  </pic:spPr>
                </pic:pic>
              </a:graphicData>
            </a:graphic>
          </wp:inline>
        </w:drawing>
      </w:r>
    </w:p>
    <w:p w14:paraId="6B1BBCAD" w14:textId="5B8F93B6" w:rsidR="00240F23" w:rsidRPr="0067328C" w:rsidRDefault="00240F23" w:rsidP="00240F23">
      <w:pPr>
        <w:rPr>
          <w:rFonts w:asciiTheme="minorEastAsia" w:eastAsiaTheme="minorEastAsia" w:hAnsiTheme="minorEastAsia"/>
        </w:rPr>
      </w:pPr>
      <w:r w:rsidRPr="0067328C">
        <w:rPr>
          <w:sz w:val="28"/>
          <w:szCs w:val="28"/>
        </w:rPr>
        <w:t>日期：</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r w:rsidRPr="0067328C">
        <w:rPr>
          <w:sz w:val="28"/>
          <w:szCs w:val="28"/>
        </w:rPr>
        <w:t xml:space="preserve">            </w:t>
      </w:r>
      <w:r>
        <w:rPr>
          <w:sz w:val="28"/>
          <w:szCs w:val="28"/>
        </w:rPr>
        <w:t xml:space="preserve">                             </w:t>
      </w:r>
      <w:r w:rsidRPr="0067328C">
        <w:rPr>
          <w:sz w:val="28"/>
          <w:szCs w:val="28"/>
        </w:rPr>
        <w:t>日期：</w:t>
      </w:r>
      <w:r w:rsidRPr="0067328C">
        <w:rPr>
          <w:rFonts w:hint="eastAsia"/>
          <w:sz w:val="28"/>
          <w:szCs w:val="28"/>
        </w:rPr>
        <w:t xml:space="preserve"> </w:t>
      </w:r>
      <w:r w:rsidRPr="0067328C">
        <w:rPr>
          <w:sz w:val="28"/>
          <w:szCs w:val="28"/>
        </w:rPr>
        <w:t xml:space="preserve">    </w:t>
      </w:r>
      <w:r w:rsidRPr="0067328C">
        <w:rPr>
          <w:sz w:val="28"/>
          <w:szCs w:val="28"/>
        </w:rPr>
        <w:t>年</w:t>
      </w:r>
      <w:r w:rsidRPr="0067328C">
        <w:rPr>
          <w:sz w:val="28"/>
          <w:szCs w:val="28"/>
        </w:rPr>
        <w:t xml:space="preserve">   </w:t>
      </w:r>
      <w:r w:rsidRPr="0067328C">
        <w:rPr>
          <w:sz w:val="28"/>
          <w:szCs w:val="28"/>
        </w:rPr>
        <w:t>月</w:t>
      </w:r>
      <w:r w:rsidRPr="0067328C">
        <w:rPr>
          <w:sz w:val="28"/>
          <w:szCs w:val="28"/>
        </w:rPr>
        <w:t xml:space="preserve">   </w:t>
      </w:r>
      <w:r w:rsidRPr="0067328C">
        <w:rPr>
          <w:sz w:val="28"/>
          <w:szCs w:val="28"/>
        </w:rPr>
        <w:t>日</w:t>
      </w:r>
    </w:p>
    <w:p w14:paraId="7A49111F" w14:textId="77777777" w:rsidR="00B115DC" w:rsidRPr="00240F23" w:rsidRDefault="00B115DC" w:rsidP="00240F23">
      <w:pPr>
        <w:tabs>
          <w:tab w:val="left" w:pos="1853"/>
        </w:tabs>
        <w:spacing w:beforeLines="50" w:before="120" w:afterLines="150" w:after="360" w:line="460" w:lineRule="exact"/>
        <w:jc w:val="center"/>
        <w:rPr>
          <w:rFonts w:ascii="宋体" w:hAnsi="宋体" w:cs="宋体"/>
          <w:color w:val="FF0000"/>
          <w:kern w:val="0"/>
          <w:szCs w:val="24"/>
        </w:rPr>
      </w:pPr>
    </w:p>
    <w:sectPr w:rsidR="00B115DC" w:rsidRPr="00240F23">
      <w:endnotePr>
        <w:numFmt w:val="decimal"/>
      </w:endnotePr>
      <w:pgSz w:w="11906" w:h="16838"/>
      <w:pgMar w:top="1418" w:right="1418" w:bottom="1418" w:left="1418" w:header="851" w:footer="992" w:gutter="284"/>
      <w:cols w:space="425"/>
      <w:docGrid w:linePitch="360"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938AFA" w14:textId="77777777" w:rsidR="00737665" w:rsidRDefault="00737665">
      <w:pPr>
        <w:spacing w:before="120" w:after="360"/>
      </w:pPr>
      <w:r>
        <w:separator/>
      </w:r>
    </w:p>
  </w:endnote>
  <w:endnote w:type="continuationSeparator" w:id="0">
    <w:p w14:paraId="7ABC2972" w14:textId="77777777" w:rsidR="00737665" w:rsidRDefault="00737665">
      <w:pPr>
        <w:spacing w:before="120" w:after="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 Sun">
    <w:altName w:val="微软雅黑"/>
    <w:charset w:val="86"/>
    <w:family w:val="swiss"/>
    <w:pitch w:val="default"/>
    <w:sig w:usb0="00000000" w:usb1="00000000" w:usb2="00000010" w:usb3="00000000" w:csb0="00040000" w:csb1="00000000"/>
  </w:font>
  <w:font w:name="ˎ̥">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E539F" w14:textId="77777777" w:rsidR="00B46E49" w:rsidRDefault="00B46E49">
    <w:pPr>
      <w:pStyle w:val="afc"/>
      <w:spacing w:before="120" w:after="360"/>
      <w:ind w:firstLine="360"/>
      <w:rPr>
        <w:rStyle w:val="affa"/>
      </w:rPr>
    </w:pPr>
    <w:r>
      <w:rPr>
        <w:rStyle w:val="affa"/>
      </w:rPr>
      <w:fldChar w:fldCharType="begin"/>
    </w:r>
    <w:r>
      <w:rPr>
        <w:rStyle w:val="affa"/>
      </w:rPr>
      <w:instrText xml:space="preserve">PAGE  </w:instrText>
    </w:r>
    <w:r>
      <w:rPr>
        <w:rStyle w:val="affa"/>
      </w:rPr>
      <w:fldChar w:fldCharType="separate"/>
    </w:r>
    <w:r>
      <w:rPr>
        <w:rStyle w:val="affa"/>
      </w:rPr>
      <w:t>II</w:t>
    </w:r>
    <w:r>
      <w:rPr>
        <w:rStyle w:val="affa"/>
      </w:rPr>
      <w:fldChar w:fldCharType="end"/>
    </w:r>
  </w:p>
  <w:p w14:paraId="42FAD8CC" w14:textId="77777777" w:rsidR="00B46E49" w:rsidRDefault="00B46E49">
    <w:pPr>
      <w:pStyle w:val="afc"/>
      <w:spacing w:before="120" w:after="360"/>
      <w:ind w:firstLine="360"/>
    </w:pPr>
    <w:r>
      <w:rPr>
        <w:rFonts w:hint="eastAsia"/>
      </w:rPr>
      <w:t xml:space="preserve">- </w:t>
    </w:r>
    <w:r>
      <w:rPr>
        <w:rStyle w:val="affa"/>
        <w:rFonts w:hint="eastAsia"/>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855AA" w14:textId="056EA467" w:rsidR="00B46E49" w:rsidRDefault="00B46E49">
    <w:pPr>
      <w:pStyle w:val="afc"/>
      <w:spacing w:before="120" w:after="360"/>
      <w:jc w:val="center"/>
    </w:pPr>
    <w:r>
      <w:fldChar w:fldCharType="begin"/>
    </w:r>
    <w:r>
      <w:instrText xml:space="preserve"> PAGE </w:instrText>
    </w:r>
    <w:r>
      <w:fldChar w:fldCharType="separate"/>
    </w:r>
    <w:r w:rsidR="002E51DA">
      <w:rPr>
        <w:noProof/>
      </w:rPr>
      <w:t>II</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B5787" w14:textId="1B0D2D4E" w:rsidR="0035598E" w:rsidRDefault="0035598E">
    <w:pPr>
      <w:pStyle w:val="afc"/>
      <w:spacing w:before="120" w:after="360"/>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3FD315" w14:textId="0795FD3F" w:rsidR="00B46E49" w:rsidRDefault="00B46E49">
    <w:pPr>
      <w:pStyle w:val="afc"/>
      <w:spacing w:before="120" w:after="360"/>
      <w:jc w:val="center"/>
    </w:pPr>
    <w:r>
      <w:t xml:space="preserve">- </w:t>
    </w:r>
    <w:r>
      <w:rPr>
        <w:rStyle w:val="affa"/>
      </w:rPr>
      <w:fldChar w:fldCharType="begin"/>
    </w:r>
    <w:r>
      <w:rPr>
        <w:rStyle w:val="affa"/>
      </w:rPr>
      <w:instrText xml:space="preserve"> PAGE </w:instrText>
    </w:r>
    <w:r>
      <w:rPr>
        <w:rStyle w:val="affa"/>
      </w:rPr>
      <w:fldChar w:fldCharType="separate"/>
    </w:r>
    <w:r w:rsidR="002E51DA">
      <w:rPr>
        <w:rStyle w:val="affa"/>
        <w:noProof/>
      </w:rPr>
      <w:t>42</w:t>
    </w:r>
    <w:r>
      <w:rPr>
        <w:rStyle w:val="affa"/>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786113" w14:textId="77777777" w:rsidR="00737665" w:rsidRDefault="00737665">
      <w:pPr>
        <w:spacing w:before="120" w:after="360"/>
      </w:pPr>
      <w:r>
        <w:separator/>
      </w:r>
    </w:p>
  </w:footnote>
  <w:footnote w:type="continuationSeparator" w:id="0">
    <w:p w14:paraId="321BFEA9" w14:textId="77777777" w:rsidR="00737665" w:rsidRDefault="00737665">
      <w:pPr>
        <w:spacing w:before="120" w:after="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17AC9" w14:textId="1F2A803C" w:rsidR="00B46E49" w:rsidRPr="00A97600" w:rsidRDefault="00B46E49" w:rsidP="00AC5C24"/>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61A53" w14:textId="52E97D10" w:rsidR="00B46E49" w:rsidRPr="00FF6803" w:rsidRDefault="00B46E49" w:rsidP="00AC5C24"/>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3D288" w14:textId="3CAAD951" w:rsidR="00FF6803" w:rsidRPr="00FF6803" w:rsidRDefault="00FF6803" w:rsidP="00FF6803">
    <w:pPr>
      <w:pStyle w:val="aff"/>
      <w:spacing w:before="120" w:after="360"/>
      <w:ind w:firstLine="360"/>
    </w:pPr>
    <w:r>
      <w:rPr>
        <w:rFonts w:hint="eastAsia"/>
      </w:rPr>
      <w:t>哈尔滨信息工程学院毕业设计</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1331F" w14:textId="77777777" w:rsidR="00B46E49" w:rsidRDefault="00B46E49">
    <w:pPr>
      <w:spacing w:before="120" w:after="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10E25E75"/>
    <w:multiLevelType w:val="hybridMultilevel"/>
    <w:tmpl w:val="87AC4B0C"/>
    <w:lvl w:ilvl="0" w:tplc="02027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6C459D"/>
    <w:multiLevelType w:val="multilevel"/>
    <w:tmpl w:val="136C459D"/>
    <w:lvl w:ilvl="0">
      <w:start w:val="1"/>
      <w:numFmt w:val="decimal"/>
      <w:lvlText w:val="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3" w15:restartNumberingAfterBreak="0">
    <w:nsid w:val="3EEB71A9"/>
    <w:multiLevelType w:val="hybridMultilevel"/>
    <w:tmpl w:val="8DD83492"/>
    <w:lvl w:ilvl="0" w:tplc="34D09F80">
      <w:start w:val="1"/>
      <w:numFmt w:val="decimal"/>
      <w:lvlText w:val="第%1章"/>
      <w:lvlJc w:val="left"/>
      <w:pPr>
        <w:ind w:left="1275" w:hanging="1275"/>
      </w:pPr>
      <w:rPr>
        <w:rFonts w:ascii="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E450E2"/>
    <w:multiLevelType w:val="multilevel"/>
    <w:tmpl w:val="6E760E24"/>
    <w:lvl w:ilvl="0">
      <w:start w:val="1"/>
      <w:numFmt w:val="decimal"/>
      <w:lvlText w:val="4.%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5" w15:restartNumberingAfterBreak="0">
    <w:nsid w:val="78314770"/>
    <w:multiLevelType w:val="hybridMultilevel"/>
    <w:tmpl w:val="C680BB4C"/>
    <w:lvl w:ilvl="0" w:tplc="20B640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5"/>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bordersDoNotSurroundHeader/>
  <w:bordersDoNotSurroundFooter/>
  <w:hideSpellingErrors/>
  <w:defaultTabStop w:val="120"/>
  <w:drawingGridHorizontalSpacing w:val="250"/>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A5A"/>
    <w:rsid w:val="DDB7D3DB"/>
    <w:rsid w:val="00000824"/>
    <w:rsid w:val="00000B26"/>
    <w:rsid w:val="000018B4"/>
    <w:rsid w:val="00001C9B"/>
    <w:rsid w:val="0000252B"/>
    <w:rsid w:val="000025AD"/>
    <w:rsid w:val="00002789"/>
    <w:rsid w:val="00002795"/>
    <w:rsid w:val="00002941"/>
    <w:rsid w:val="00002E7A"/>
    <w:rsid w:val="0000359A"/>
    <w:rsid w:val="00003EF1"/>
    <w:rsid w:val="00004B31"/>
    <w:rsid w:val="00004B55"/>
    <w:rsid w:val="00005758"/>
    <w:rsid w:val="00005FB9"/>
    <w:rsid w:val="000062FC"/>
    <w:rsid w:val="0000675B"/>
    <w:rsid w:val="00006D9F"/>
    <w:rsid w:val="000073DC"/>
    <w:rsid w:val="0000751C"/>
    <w:rsid w:val="00007E08"/>
    <w:rsid w:val="00007FC3"/>
    <w:rsid w:val="0001044E"/>
    <w:rsid w:val="00011282"/>
    <w:rsid w:val="000118C5"/>
    <w:rsid w:val="00011CD0"/>
    <w:rsid w:val="00012166"/>
    <w:rsid w:val="0001334B"/>
    <w:rsid w:val="00013538"/>
    <w:rsid w:val="00013608"/>
    <w:rsid w:val="00013830"/>
    <w:rsid w:val="00013A06"/>
    <w:rsid w:val="000147BE"/>
    <w:rsid w:val="0001487E"/>
    <w:rsid w:val="00014B6C"/>
    <w:rsid w:val="00014C4A"/>
    <w:rsid w:val="00014E6E"/>
    <w:rsid w:val="0001539F"/>
    <w:rsid w:val="000154F9"/>
    <w:rsid w:val="000157CD"/>
    <w:rsid w:val="000159FC"/>
    <w:rsid w:val="000162EE"/>
    <w:rsid w:val="00016B59"/>
    <w:rsid w:val="00016FB8"/>
    <w:rsid w:val="00016FEA"/>
    <w:rsid w:val="000178C8"/>
    <w:rsid w:val="00017E21"/>
    <w:rsid w:val="00017F53"/>
    <w:rsid w:val="0002037A"/>
    <w:rsid w:val="0002043F"/>
    <w:rsid w:val="00020847"/>
    <w:rsid w:val="000209C1"/>
    <w:rsid w:val="00022196"/>
    <w:rsid w:val="00022E25"/>
    <w:rsid w:val="00023167"/>
    <w:rsid w:val="000234E1"/>
    <w:rsid w:val="00023A7B"/>
    <w:rsid w:val="00023E35"/>
    <w:rsid w:val="00023E4E"/>
    <w:rsid w:val="00024575"/>
    <w:rsid w:val="00025659"/>
    <w:rsid w:val="00025CA5"/>
    <w:rsid w:val="00025DE4"/>
    <w:rsid w:val="00026417"/>
    <w:rsid w:val="000268AC"/>
    <w:rsid w:val="00026B53"/>
    <w:rsid w:val="00026B85"/>
    <w:rsid w:val="000274B9"/>
    <w:rsid w:val="00027614"/>
    <w:rsid w:val="0003014F"/>
    <w:rsid w:val="000305F5"/>
    <w:rsid w:val="000307DB"/>
    <w:rsid w:val="00031940"/>
    <w:rsid w:val="00031AF6"/>
    <w:rsid w:val="00031BEE"/>
    <w:rsid w:val="000324FE"/>
    <w:rsid w:val="00033447"/>
    <w:rsid w:val="00033625"/>
    <w:rsid w:val="000337B2"/>
    <w:rsid w:val="00033D1F"/>
    <w:rsid w:val="000345C7"/>
    <w:rsid w:val="00034B17"/>
    <w:rsid w:val="0003566A"/>
    <w:rsid w:val="00035688"/>
    <w:rsid w:val="00035E40"/>
    <w:rsid w:val="00036C9B"/>
    <w:rsid w:val="0003705B"/>
    <w:rsid w:val="0003712A"/>
    <w:rsid w:val="0003738C"/>
    <w:rsid w:val="000376AC"/>
    <w:rsid w:val="000407F5"/>
    <w:rsid w:val="00040903"/>
    <w:rsid w:val="000412F0"/>
    <w:rsid w:val="00041CE6"/>
    <w:rsid w:val="000425F1"/>
    <w:rsid w:val="00042D1D"/>
    <w:rsid w:val="00043151"/>
    <w:rsid w:val="00043B12"/>
    <w:rsid w:val="00043D91"/>
    <w:rsid w:val="00044301"/>
    <w:rsid w:val="00044BEE"/>
    <w:rsid w:val="00045733"/>
    <w:rsid w:val="00045734"/>
    <w:rsid w:val="00045E25"/>
    <w:rsid w:val="0004610D"/>
    <w:rsid w:val="00046548"/>
    <w:rsid w:val="000467F0"/>
    <w:rsid w:val="00046A91"/>
    <w:rsid w:val="00046B79"/>
    <w:rsid w:val="000470D0"/>
    <w:rsid w:val="0004741B"/>
    <w:rsid w:val="00047423"/>
    <w:rsid w:val="000477F6"/>
    <w:rsid w:val="00050C43"/>
    <w:rsid w:val="00051FB1"/>
    <w:rsid w:val="00052199"/>
    <w:rsid w:val="00052877"/>
    <w:rsid w:val="00052A42"/>
    <w:rsid w:val="00052E97"/>
    <w:rsid w:val="0005326D"/>
    <w:rsid w:val="000533A7"/>
    <w:rsid w:val="00053422"/>
    <w:rsid w:val="0005353E"/>
    <w:rsid w:val="000537AA"/>
    <w:rsid w:val="00053D5D"/>
    <w:rsid w:val="000540DB"/>
    <w:rsid w:val="000549AB"/>
    <w:rsid w:val="00054D3B"/>
    <w:rsid w:val="00054EEA"/>
    <w:rsid w:val="000552EA"/>
    <w:rsid w:val="000557AD"/>
    <w:rsid w:val="00055A3C"/>
    <w:rsid w:val="00055D36"/>
    <w:rsid w:val="00055E11"/>
    <w:rsid w:val="00055F88"/>
    <w:rsid w:val="0005685E"/>
    <w:rsid w:val="000570DE"/>
    <w:rsid w:val="000575DF"/>
    <w:rsid w:val="000600C2"/>
    <w:rsid w:val="00060C47"/>
    <w:rsid w:val="0006104F"/>
    <w:rsid w:val="00061CD2"/>
    <w:rsid w:val="00061D46"/>
    <w:rsid w:val="0006219D"/>
    <w:rsid w:val="000627AA"/>
    <w:rsid w:val="000628E7"/>
    <w:rsid w:val="00062BF5"/>
    <w:rsid w:val="0006364D"/>
    <w:rsid w:val="00063C81"/>
    <w:rsid w:val="00064773"/>
    <w:rsid w:val="00064888"/>
    <w:rsid w:val="00064BC3"/>
    <w:rsid w:val="000650DA"/>
    <w:rsid w:val="000651B7"/>
    <w:rsid w:val="0006613D"/>
    <w:rsid w:val="0006622F"/>
    <w:rsid w:val="00066370"/>
    <w:rsid w:val="000665E8"/>
    <w:rsid w:val="00066BE9"/>
    <w:rsid w:val="00066D2B"/>
    <w:rsid w:val="00066DCA"/>
    <w:rsid w:val="0007011C"/>
    <w:rsid w:val="000706A5"/>
    <w:rsid w:val="00070971"/>
    <w:rsid w:val="000716D4"/>
    <w:rsid w:val="000731CA"/>
    <w:rsid w:val="00074531"/>
    <w:rsid w:val="000756DD"/>
    <w:rsid w:val="00075833"/>
    <w:rsid w:val="00075F94"/>
    <w:rsid w:val="00076214"/>
    <w:rsid w:val="000776A8"/>
    <w:rsid w:val="00077892"/>
    <w:rsid w:val="000778EF"/>
    <w:rsid w:val="00077CA3"/>
    <w:rsid w:val="0008044E"/>
    <w:rsid w:val="00080EBF"/>
    <w:rsid w:val="00081120"/>
    <w:rsid w:val="0008167C"/>
    <w:rsid w:val="00081748"/>
    <w:rsid w:val="00081F7B"/>
    <w:rsid w:val="000825B3"/>
    <w:rsid w:val="000832DD"/>
    <w:rsid w:val="000834B5"/>
    <w:rsid w:val="0008396C"/>
    <w:rsid w:val="00083EDD"/>
    <w:rsid w:val="00083FE5"/>
    <w:rsid w:val="000842AE"/>
    <w:rsid w:val="000853C9"/>
    <w:rsid w:val="000853E9"/>
    <w:rsid w:val="00085AA9"/>
    <w:rsid w:val="0008602C"/>
    <w:rsid w:val="0008694D"/>
    <w:rsid w:val="00086D60"/>
    <w:rsid w:val="000871EF"/>
    <w:rsid w:val="00087DD4"/>
    <w:rsid w:val="00087FAA"/>
    <w:rsid w:val="00090950"/>
    <w:rsid w:val="000909C0"/>
    <w:rsid w:val="00091A6F"/>
    <w:rsid w:val="00091FA1"/>
    <w:rsid w:val="0009219A"/>
    <w:rsid w:val="000929DF"/>
    <w:rsid w:val="000929F3"/>
    <w:rsid w:val="00092ABC"/>
    <w:rsid w:val="00092DB9"/>
    <w:rsid w:val="00092FAD"/>
    <w:rsid w:val="000945CC"/>
    <w:rsid w:val="00094727"/>
    <w:rsid w:val="00095AC6"/>
    <w:rsid w:val="00095B71"/>
    <w:rsid w:val="00095C59"/>
    <w:rsid w:val="00095E64"/>
    <w:rsid w:val="00096C47"/>
    <w:rsid w:val="00097239"/>
    <w:rsid w:val="00097CA7"/>
    <w:rsid w:val="00097EAD"/>
    <w:rsid w:val="000A055E"/>
    <w:rsid w:val="000A11D5"/>
    <w:rsid w:val="000A13B7"/>
    <w:rsid w:val="000A159A"/>
    <w:rsid w:val="000A1646"/>
    <w:rsid w:val="000A1A16"/>
    <w:rsid w:val="000A21F8"/>
    <w:rsid w:val="000A2519"/>
    <w:rsid w:val="000A2AF3"/>
    <w:rsid w:val="000A371A"/>
    <w:rsid w:val="000A3B35"/>
    <w:rsid w:val="000A481E"/>
    <w:rsid w:val="000A548B"/>
    <w:rsid w:val="000A595C"/>
    <w:rsid w:val="000A5B31"/>
    <w:rsid w:val="000A5D2D"/>
    <w:rsid w:val="000A7BE4"/>
    <w:rsid w:val="000B03AB"/>
    <w:rsid w:val="000B07A8"/>
    <w:rsid w:val="000B0B77"/>
    <w:rsid w:val="000B125F"/>
    <w:rsid w:val="000B21DA"/>
    <w:rsid w:val="000B28B6"/>
    <w:rsid w:val="000B337E"/>
    <w:rsid w:val="000B3490"/>
    <w:rsid w:val="000B377C"/>
    <w:rsid w:val="000B3BFF"/>
    <w:rsid w:val="000B3F98"/>
    <w:rsid w:val="000B4960"/>
    <w:rsid w:val="000B4A11"/>
    <w:rsid w:val="000B4E25"/>
    <w:rsid w:val="000B50D9"/>
    <w:rsid w:val="000B5FCB"/>
    <w:rsid w:val="000B65EC"/>
    <w:rsid w:val="000B67AC"/>
    <w:rsid w:val="000B7561"/>
    <w:rsid w:val="000B77B9"/>
    <w:rsid w:val="000B7E94"/>
    <w:rsid w:val="000C073E"/>
    <w:rsid w:val="000C0B98"/>
    <w:rsid w:val="000C0F76"/>
    <w:rsid w:val="000C1942"/>
    <w:rsid w:val="000C1C35"/>
    <w:rsid w:val="000C2804"/>
    <w:rsid w:val="000C2AAB"/>
    <w:rsid w:val="000C3B62"/>
    <w:rsid w:val="000C408D"/>
    <w:rsid w:val="000C43EF"/>
    <w:rsid w:val="000C50CB"/>
    <w:rsid w:val="000C51C4"/>
    <w:rsid w:val="000C5E39"/>
    <w:rsid w:val="000C66A6"/>
    <w:rsid w:val="000C6C80"/>
    <w:rsid w:val="000C6FEA"/>
    <w:rsid w:val="000D0331"/>
    <w:rsid w:val="000D0570"/>
    <w:rsid w:val="000D069E"/>
    <w:rsid w:val="000D0AB3"/>
    <w:rsid w:val="000D0E6B"/>
    <w:rsid w:val="000D1CA2"/>
    <w:rsid w:val="000D1E98"/>
    <w:rsid w:val="000D1EB8"/>
    <w:rsid w:val="000D1FD6"/>
    <w:rsid w:val="000D295B"/>
    <w:rsid w:val="000D2B2C"/>
    <w:rsid w:val="000D2C90"/>
    <w:rsid w:val="000D3249"/>
    <w:rsid w:val="000D356B"/>
    <w:rsid w:val="000D3AC7"/>
    <w:rsid w:val="000D4280"/>
    <w:rsid w:val="000D45E9"/>
    <w:rsid w:val="000D4C56"/>
    <w:rsid w:val="000D612F"/>
    <w:rsid w:val="000D6253"/>
    <w:rsid w:val="000D6688"/>
    <w:rsid w:val="000D6ED6"/>
    <w:rsid w:val="000D6FB3"/>
    <w:rsid w:val="000D70DD"/>
    <w:rsid w:val="000D7791"/>
    <w:rsid w:val="000D7F08"/>
    <w:rsid w:val="000E0805"/>
    <w:rsid w:val="000E0D91"/>
    <w:rsid w:val="000E19FD"/>
    <w:rsid w:val="000E1BE6"/>
    <w:rsid w:val="000E2085"/>
    <w:rsid w:val="000E20BA"/>
    <w:rsid w:val="000E2B49"/>
    <w:rsid w:val="000E3026"/>
    <w:rsid w:val="000E32FE"/>
    <w:rsid w:val="000E3E90"/>
    <w:rsid w:val="000E4010"/>
    <w:rsid w:val="000E4365"/>
    <w:rsid w:val="000E53E3"/>
    <w:rsid w:val="000E552B"/>
    <w:rsid w:val="000E5C98"/>
    <w:rsid w:val="000E60CB"/>
    <w:rsid w:val="000E617C"/>
    <w:rsid w:val="000E64AA"/>
    <w:rsid w:val="000E751A"/>
    <w:rsid w:val="000E775F"/>
    <w:rsid w:val="000E7B8D"/>
    <w:rsid w:val="000E7FA9"/>
    <w:rsid w:val="000F007D"/>
    <w:rsid w:val="000F0900"/>
    <w:rsid w:val="000F0DD3"/>
    <w:rsid w:val="000F0E7E"/>
    <w:rsid w:val="000F1C40"/>
    <w:rsid w:val="000F1E24"/>
    <w:rsid w:val="000F30EE"/>
    <w:rsid w:val="000F3238"/>
    <w:rsid w:val="000F34FC"/>
    <w:rsid w:val="000F390F"/>
    <w:rsid w:val="000F3C6C"/>
    <w:rsid w:val="000F4A3E"/>
    <w:rsid w:val="000F578D"/>
    <w:rsid w:val="000F5A96"/>
    <w:rsid w:val="000F767C"/>
    <w:rsid w:val="000F774B"/>
    <w:rsid w:val="0010035F"/>
    <w:rsid w:val="00100876"/>
    <w:rsid w:val="0010179C"/>
    <w:rsid w:val="00102A41"/>
    <w:rsid w:val="00103B2F"/>
    <w:rsid w:val="0010437E"/>
    <w:rsid w:val="00104531"/>
    <w:rsid w:val="00104863"/>
    <w:rsid w:val="00104B1F"/>
    <w:rsid w:val="00104FA1"/>
    <w:rsid w:val="00106106"/>
    <w:rsid w:val="00106563"/>
    <w:rsid w:val="001067A3"/>
    <w:rsid w:val="00106E9E"/>
    <w:rsid w:val="001079FA"/>
    <w:rsid w:val="00107CA0"/>
    <w:rsid w:val="001105EF"/>
    <w:rsid w:val="001112A6"/>
    <w:rsid w:val="001112DD"/>
    <w:rsid w:val="001115BA"/>
    <w:rsid w:val="0011319E"/>
    <w:rsid w:val="001135E0"/>
    <w:rsid w:val="00113F56"/>
    <w:rsid w:val="00114DC6"/>
    <w:rsid w:val="00114F18"/>
    <w:rsid w:val="0011562E"/>
    <w:rsid w:val="001156DF"/>
    <w:rsid w:val="00115840"/>
    <w:rsid w:val="00115936"/>
    <w:rsid w:val="00116325"/>
    <w:rsid w:val="0011632B"/>
    <w:rsid w:val="001164B5"/>
    <w:rsid w:val="001166C4"/>
    <w:rsid w:val="00120610"/>
    <w:rsid w:val="00120B8B"/>
    <w:rsid w:val="00120CBE"/>
    <w:rsid w:val="00120F47"/>
    <w:rsid w:val="0012157D"/>
    <w:rsid w:val="00121B8E"/>
    <w:rsid w:val="001226A8"/>
    <w:rsid w:val="001228D6"/>
    <w:rsid w:val="0012356F"/>
    <w:rsid w:val="00123915"/>
    <w:rsid w:val="00123D09"/>
    <w:rsid w:val="00123F49"/>
    <w:rsid w:val="00124278"/>
    <w:rsid w:val="00124345"/>
    <w:rsid w:val="00124D21"/>
    <w:rsid w:val="00124DB5"/>
    <w:rsid w:val="001250D5"/>
    <w:rsid w:val="00125878"/>
    <w:rsid w:val="00126F19"/>
    <w:rsid w:val="00127038"/>
    <w:rsid w:val="0012709F"/>
    <w:rsid w:val="00127471"/>
    <w:rsid w:val="001278B6"/>
    <w:rsid w:val="00127E55"/>
    <w:rsid w:val="001315C7"/>
    <w:rsid w:val="00132668"/>
    <w:rsid w:val="001337CB"/>
    <w:rsid w:val="001343D9"/>
    <w:rsid w:val="001349F7"/>
    <w:rsid w:val="00134A52"/>
    <w:rsid w:val="00134EE5"/>
    <w:rsid w:val="00135A13"/>
    <w:rsid w:val="00136D5E"/>
    <w:rsid w:val="001372D1"/>
    <w:rsid w:val="001401CD"/>
    <w:rsid w:val="0014036D"/>
    <w:rsid w:val="00140528"/>
    <w:rsid w:val="00140735"/>
    <w:rsid w:val="00140812"/>
    <w:rsid w:val="001408D8"/>
    <w:rsid w:val="00140971"/>
    <w:rsid w:val="00140B24"/>
    <w:rsid w:val="00140F7F"/>
    <w:rsid w:val="0014109C"/>
    <w:rsid w:val="00141995"/>
    <w:rsid w:val="00141A52"/>
    <w:rsid w:val="00141DAF"/>
    <w:rsid w:val="001431A5"/>
    <w:rsid w:val="0014331B"/>
    <w:rsid w:val="001434A3"/>
    <w:rsid w:val="0014388C"/>
    <w:rsid w:val="00143AEA"/>
    <w:rsid w:val="00143C36"/>
    <w:rsid w:val="0014441D"/>
    <w:rsid w:val="0014446B"/>
    <w:rsid w:val="001445CA"/>
    <w:rsid w:val="00144D68"/>
    <w:rsid w:val="0014536A"/>
    <w:rsid w:val="00145873"/>
    <w:rsid w:val="00145F1F"/>
    <w:rsid w:val="001464B3"/>
    <w:rsid w:val="00146500"/>
    <w:rsid w:val="00146792"/>
    <w:rsid w:val="001467E0"/>
    <w:rsid w:val="00146AFA"/>
    <w:rsid w:val="0014700E"/>
    <w:rsid w:val="00147CB5"/>
    <w:rsid w:val="00147D57"/>
    <w:rsid w:val="001517C4"/>
    <w:rsid w:val="00151923"/>
    <w:rsid w:val="00152382"/>
    <w:rsid w:val="00152579"/>
    <w:rsid w:val="0015386F"/>
    <w:rsid w:val="00153DE0"/>
    <w:rsid w:val="00153E08"/>
    <w:rsid w:val="001548D5"/>
    <w:rsid w:val="00154F3A"/>
    <w:rsid w:val="00155C8E"/>
    <w:rsid w:val="00156BC5"/>
    <w:rsid w:val="00156D76"/>
    <w:rsid w:val="001574DA"/>
    <w:rsid w:val="00157788"/>
    <w:rsid w:val="00157DB7"/>
    <w:rsid w:val="00160046"/>
    <w:rsid w:val="001604D6"/>
    <w:rsid w:val="00161408"/>
    <w:rsid w:val="00161412"/>
    <w:rsid w:val="001614FC"/>
    <w:rsid w:val="0016190F"/>
    <w:rsid w:val="001619BC"/>
    <w:rsid w:val="0016253D"/>
    <w:rsid w:val="00162876"/>
    <w:rsid w:val="00162A6C"/>
    <w:rsid w:val="001635B7"/>
    <w:rsid w:val="0016370F"/>
    <w:rsid w:val="00163B53"/>
    <w:rsid w:val="00163B5E"/>
    <w:rsid w:val="00164BC0"/>
    <w:rsid w:val="00164C3C"/>
    <w:rsid w:val="00164C72"/>
    <w:rsid w:val="0016514B"/>
    <w:rsid w:val="00165C1F"/>
    <w:rsid w:val="0016658C"/>
    <w:rsid w:val="001665D2"/>
    <w:rsid w:val="00166FB6"/>
    <w:rsid w:val="001672DC"/>
    <w:rsid w:val="00167C61"/>
    <w:rsid w:val="00167ECC"/>
    <w:rsid w:val="00167F0F"/>
    <w:rsid w:val="00170A22"/>
    <w:rsid w:val="001710BB"/>
    <w:rsid w:val="00171A35"/>
    <w:rsid w:val="00171C46"/>
    <w:rsid w:val="00172605"/>
    <w:rsid w:val="001726BB"/>
    <w:rsid w:val="0017303F"/>
    <w:rsid w:val="001747B5"/>
    <w:rsid w:val="00174CD4"/>
    <w:rsid w:val="00174D61"/>
    <w:rsid w:val="00175201"/>
    <w:rsid w:val="0017586D"/>
    <w:rsid w:val="001761E8"/>
    <w:rsid w:val="001773BD"/>
    <w:rsid w:val="00177C9F"/>
    <w:rsid w:val="00177F30"/>
    <w:rsid w:val="00180597"/>
    <w:rsid w:val="00180725"/>
    <w:rsid w:val="0018089B"/>
    <w:rsid w:val="00180B48"/>
    <w:rsid w:val="00181995"/>
    <w:rsid w:val="00181D3D"/>
    <w:rsid w:val="0018211A"/>
    <w:rsid w:val="00183A13"/>
    <w:rsid w:val="00183B19"/>
    <w:rsid w:val="001844BF"/>
    <w:rsid w:val="00184809"/>
    <w:rsid w:val="00184B62"/>
    <w:rsid w:val="00184CAE"/>
    <w:rsid w:val="001850A8"/>
    <w:rsid w:val="00185296"/>
    <w:rsid w:val="00185399"/>
    <w:rsid w:val="001856B8"/>
    <w:rsid w:val="00186B9D"/>
    <w:rsid w:val="00186FCA"/>
    <w:rsid w:val="00187238"/>
    <w:rsid w:val="00187670"/>
    <w:rsid w:val="00187913"/>
    <w:rsid w:val="00190293"/>
    <w:rsid w:val="001902EF"/>
    <w:rsid w:val="00190512"/>
    <w:rsid w:val="00190535"/>
    <w:rsid w:val="0019069C"/>
    <w:rsid w:val="0019102A"/>
    <w:rsid w:val="00191B23"/>
    <w:rsid w:val="00192BD3"/>
    <w:rsid w:val="00192DF3"/>
    <w:rsid w:val="00193F85"/>
    <w:rsid w:val="00194657"/>
    <w:rsid w:val="00194851"/>
    <w:rsid w:val="00194EE1"/>
    <w:rsid w:val="00195932"/>
    <w:rsid w:val="001963B6"/>
    <w:rsid w:val="00196999"/>
    <w:rsid w:val="00196BD3"/>
    <w:rsid w:val="00196D02"/>
    <w:rsid w:val="001A015C"/>
    <w:rsid w:val="001A0313"/>
    <w:rsid w:val="001A04BB"/>
    <w:rsid w:val="001A06EF"/>
    <w:rsid w:val="001A070E"/>
    <w:rsid w:val="001A1C1D"/>
    <w:rsid w:val="001A1D1C"/>
    <w:rsid w:val="001A2AAE"/>
    <w:rsid w:val="001A2CEC"/>
    <w:rsid w:val="001A35FD"/>
    <w:rsid w:val="001A3EE7"/>
    <w:rsid w:val="001A3FD3"/>
    <w:rsid w:val="001A3FDF"/>
    <w:rsid w:val="001A5D43"/>
    <w:rsid w:val="001A66CA"/>
    <w:rsid w:val="001A6F9E"/>
    <w:rsid w:val="001A7D46"/>
    <w:rsid w:val="001A7EDD"/>
    <w:rsid w:val="001B049D"/>
    <w:rsid w:val="001B0C44"/>
    <w:rsid w:val="001B124B"/>
    <w:rsid w:val="001B28C1"/>
    <w:rsid w:val="001B2951"/>
    <w:rsid w:val="001B2FBE"/>
    <w:rsid w:val="001B31C3"/>
    <w:rsid w:val="001B372A"/>
    <w:rsid w:val="001B406B"/>
    <w:rsid w:val="001B4595"/>
    <w:rsid w:val="001B45E8"/>
    <w:rsid w:val="001B4E36"/>
    <w:rsid w:val="001B5A52"/>
    <w:rsid w:val="001B66E8"/>
    <w:rsid w:val="001B6E99"/>
    <w:rsid w:val="001B7208"/>
    <w:rsid w:val="001B78E8"/>
    <w:rsid w:val="001B7B94"/>
    <w:rsid w:val="001C0750"/>
    <w:rsid w:val="001C0E0B"/>
    <w:rsid w:val="001C16E7"/>
    <w:rsid w:val="001C1CE6"/>
    <w:rsid w:val="001C1DF5"/>
    <w:rsid w:val="001C305D"/>
    <w:rsid w:val="001C31A0"/>
    <w:rsid w:val="001C3C49"/>
    <w:rsid w:val="001C48EA"/>
    <w:rsid w:val="001C4C19"/>
    <w:rsid w:val="001C5FD1"/>
    <w:rsid w:val="001C655E"/>
    <w:rsid w:val="001C6F32"/>
    <w:rsid w:val="001C7BE5"/>
    <w:rsid w:val="001D0B25"/>
    <w:rsid w:val="001D165C"/>
    <w:rsid w:val="001D19CE"/>
    <w:rsid w:val="001D25EE"/>
    <w:rsid w:val="001D2632"/>
    <w:rsid w:val="001D26E6"/>
    <w:rsid w:val="001D2720"/>
    <w:rsid w:val="001D3BCB"/>
    <w:rsid w:val="001D4102"/>
    <w:rsid w:val="001D4238"/>
    <w:rsid w:val="001D42B2"/>
    <w:rsid w:val="001D4AB8"/>
    <w:rsid w:val="001D4E5D"/>
    <w:rsid w:val="001D51AE"/>
    <w:rsid w:val="001D51E2"/>
    <w:rsid w:val="001D578B"/>
    <w:rsid w:val="001D651B"/>
    <w:rsid w:val="001D6A28"/>
    <w:rsid w:val="001D6DD9"/>
    <w:rsid w:val="001D75F8"/>
    <w:rsid w:val="001E0885"/>
    <w:rsid w:val="001E0DD8"/>
    <w:rsid w:val="001E1144"/>
    <w:rsid w:val="001E1880"/>
    <w:rsid w:val="001E1DFE"/>
    <w:rsid w:val="001E2694"/>
    <w:rsid w:val="001E2C84"/>
    <w:rsid w:val="001E387E"/>
    <w:rsid w:val="001E3891"/>
    <w:rsid w:val="001E4026"/>
    <w:rsid w:val="001E44E3"/>
    <w:rsid w:val="001E4D50"/>
    <w:rsid w:val="001E4FAD"/>
    <w:rsid w:val="001E51F2"/>
    <w:rsid w:val="001E54DA"/>
    <w:rsid w:val="001E5CF9"/>
    <w:rsid w:val="001E5D8D"/>
    <w:rsid w:val="001E6538"/>
    <w:rsid w:val="001E69E4"/>
    <w:rsid w:val="001E6DE1"/>
    <w:rsid w:val="001E7262"/>
    <w:rsid w:val="001E79C6"/>
    <w:rsid w:val="001E7B2D"/>
    <w:rsid w:val="001F00BD"/>
    <w:rsid w:val="001F038C"/>
    <w:rsid w:val="001F0794"/>
    <w:rsid w:val="001F090B"/>
    <w:rsid w:val="001F0E7D"/>
    <w:rsid w:val="001F0EAF"/>
    <w:rsid w:val="001F18AE"/>
    <w:rsid w:val="001F2D47"/>
    <w:rsid w:val="001F3F3E"/>
    <w:rsid w:val="001F4177"/>
    <w:rsid w:val="001F471F"/>
    <w:rsid w:val="001F4B93"/>
    <w:rsid w:val="001F4CFB"/>
    <w:rsid w:val="001F53EA"/>
    <w:rsid w:val="001F5725"/>
    <w:rsid w:val="001F57E0"/>
    <w:rsid w:val="001F63D8"/>
    <w:rsid w:val="001F6898"/>
    <w:rsid w:val="001F6AE7"/>
    <w:rsid w:val="001F6D6B"/>
    <w:rsid w:val="001F7996"/>
    <w:rsid w:val="0020090C"/>
    <w:rsid w:val="00200C80"/>
    <w:rsid w:val="00201073"/>
    <w:rsid w:val="00201633"/>
    <w:rsid w:val="0020179D"/>
    <w:rsid w:val="00202306"/>
    <w:rsid w:val="00203231"/>
    <w:rsid w:val="00204B22"/>
    <w:rsid w:val="00204BE4"/>
    <w:rsid w:val="00204C1E"/>
    <w:rsid w:val="00204EC1"/>
    <w:rsid w:val="00205B5D"/>
    <w:rsid w:val="00205B9D"/>
    <w:rsid w:val="0020642A"/>
    <w:rsid w:val="0020664E"/>
    <w:rsid w:val="0020717B"/>
    <w:rsid w:val="0020730C"/>
    <w:rsid w:val="002074A0"/>
    <w:rsid w:val="00207562"/>
    <w:rsid w:val="002106D5"/>
    <w:rsid w:val="00210963"/>
    <w:rsid w:val="00210E1E"/>
    <w:rsid w:val="00211091"/>
    <w:rsid w:val="002110AE"/>
    <w:rsid w:val="0021120E"/>
    <w:rsid w:val="002113FE"/>
    <w:rsid w:val="00211C7A"/>
    <w:rsid w:val="00211CA9"/>
    <w:rsid w:val="00211D10"/>
    <w:rsid w:val="0021237E"/>
    <w:rsid w:val="0021290A"/>
    <w:rsid w:val="00213836"/>
    <w:rsid w:val="00213975"/>
    <w:rsid w:val="002139D1"/>
    <w:rsid w:val="002139D3"/>
    <w:rsid w:val="00213D94"/>
    <w:rsid w:val="00214693"/>
    <w:rsid w:val="00214E57"/>
    <w:rsid w:val="00214F54"/>
    <w:rsid w:val="00215336"/>
    <w:rsid w:val="00215C10"/>
    <w:rsid w:val="002163CB"/>
    <w:rsid w:val="00216B67"/>
    <w:rsid w:val="002174ED"/>
    <w:rsid w:val="002178FC"/>
    <w:rsid w:val="00217E50"/>
    <w:rsid w:val="00217F33"/>
    <w:rsid w:val="00217F6D"/>
    <w:rsid w:val="002213FF"/>
    <w:rsid w:val="0022189A"/>
    <w:rsid w:val="00221B47"/>
    <w:rsid w:val="00221BF9"/>
    <w:rsid w:val="0022261A"/>
    <w:rsid w:val="0022336A"/>
    <w:rsid w:val="0022375B"/>
    <w:rsid w:val="0022428B"/>
    <w:rsid w:val="002247B5"/>
    <w:rsid w:val="00224C5D"/>
    <w:rsid w:val="00224F48"/>
    <w:rsid w:val="00224F66"/>
    <w:rsid w:val="00225577"/>
    <w:rsid w:val="00225AFD"/>
    <w:rsid w:val="0022614E"/>
    <w:rsid w:val="002267A2"/>
    <w:rsid w:val="00227044"/>
    <w:rsid w:val="00227186"/>
    <w:rsid w:val="002276A0"/>
    <w:rsid w:val="00227940"/>
    <w:rsid w:val="0023049B"/>
    <w:rsid w:val="0023067A"/>
    <w:rsid w:val="0023110A"/>
    <w:rsid w:val="00231D21"/>
    <w:rsid w:val="0023239C"/>
    <w:rsid w:val="00232A2B"/>
    <w:rsid w:val="00233D5A"/>
    <w:rsid w:val="00233FA3"/>
    <w:rsid w:val="002340EC"/>
    <w:rsid w:val="002343DB"/>
    <w:rsid w:val="002345A6"/>
    <w:rsid w:val="0023471D"/>
    <w:rsid w:val="0023636C"/>
    <w:rsid w:val="0023672D"/>
    <w:rsid w:val="00237AFA"/>
    <w:rsid w:val="00237B9D"/>
    <w:rsid w:val="00240906"/>
    <w:rsid w:val="00240DE6"/>
    <w:rsid w:val="00240F23"/>
    <w:rsid w:val="0024169C"/>
    <w:rsid w:val="00241EF1"/>
    <w:rsid w:val="0024239E"/>
    <w:rsid w:val="00242423"/>
    <w:rsid w:val="002426C6"/>
    <w:rsid w:val="00242B15"/>
    <w:rsid w:val="00242E71"/>
    <w:rsid w:val="002432C6"/>
    <w:rsid w:val="00243DCA"/>
    <w:rsid w:val="002446CF"/>
    <w:rsid w:val="00244770"/>
    <w:rsid w:val="00245228"/>
    <w:rsid w:val="00245EB3"/>
    <w:rsid w:val="00245F07"/>
    <w:rsid w:val="00246141"/>
    <w:rsid w:val="00246794"/>
    <w:rsid w:val="00246952"/>
    <w:rsid w:val="00246E35"/>
    <w:rsid w:val="002473BA"/>
    <w:rsid w:val="002476AE"/>
    <w:rsid w:val="002479E2"/>
    <w:rsid w:val="002507B2"/>
    <w:rsid w:val="00251036"/>
    <w:rsid w:val="002513F7"/>
    <w:rsid w:val="002514AB"/>
    <w:rsid w:val="00253105"/>
    <w:rsid w:val="00253BCB"/>
    <w:rsid w:val="00253ECE"/>
    <w:rsid w:val="00253F91"/>
    <w:rsid w:val="00253F9A"/>
    <w:rsid w:val="00253FCC"/>
    <w:rsid w:val="002547D4"/>
    <w:rsid w:val="002547E5"/>
    <w:rsid w:val="0025499A"/>
    <w:rsid w:val="0025521B"/>
    <w:rsid w:val="002556B7"/>
    <w:rsid w:val="00255853"/>
    <w:rsid w:val="002559D6"/>
    <w:rsid w:val="002561B5"/>
    <w:rsid w:val="00256209"/>
    <w:rsid w:val="00257250"/>
    <w:rsid w:val="00257984"/>
    <w:rsid w:val="00257DCB"/>
    <w:rsid w:val="00261431"/>
    <w:rsid w:val="0026145D"/>
    <w:rsid w:val="00261677"/>
    <w:rsid w:val="002618B1"/>
    <w:rsid w:val="00261FE8"/>
    <w:rsid w:val="0026345E"/>
    <w:rsid w:val="00263620"/>
    <w:rsid w:val="00263B4C"/>
    <w:rsid w:val="002648F0"/>
    <w:rsid w:val="00264E03"/>
    <w:rsid w:val="00264EA2"/>
    <w:rsid w:val="0026520E"/>
    <w:rsid w:val="002655CB"/>
    <w:rsid w:val="00265713"/>
    <w:rsid w:val="00265D33"/>
    <w:rsid w:val="00266380"/>
    <w:rsid w:val="00267531"/>
    <w:rsid w:val="00270315"/>
    <w:rsid w:val="002706D8"/>
    <w:rsid w:val="00270981"/>
    <w:rsid w:val="00270CB8"/>
    <w:rsid w:val="00270EBC"/>
    <w:rsid w:val="00271F0A"/>
    <w:rsid w:val="0027207D"/>
    <w:rsid w:val="002728F1"/>
    <w:rsid w:val="00272F95"/>
    <w:rsid w:val="00273189"/>
    <w:rsid w:val="0027396A"/>
    <w:rsid w:val="00273BBC"/>
    <w:rsid w:val="0027451C"/>
    <w:rsid w:val="0027459A"/>
    <w:rsid w:val="002753F3"/>
    <w:rsid w:val="00275871"/>
    <w:rsid w:val="00275C41"/>
    <w:rsid w:val="002762DE"/>
    <w:rsid w:val="00276799"/>
    <w:rsid w:val="00276A9A"/>
    <w:rsid w:val="00276C3A"/>
    <w:rsid w:val="00276EDE"/>
    <w:rsid w:val="00277130"/>
    <w:rsid w:val="00277511"/>
    <w:rsid w:val="00280306"/>
    <w:rsid w:val="00280713"/>
    <w:rsid w:val="0028071F"/>
    <w:rsid w:val="0028082B"/>
    <w:rsid w:val="002810BA"/>
    <w:rsid w:val="002812A4"/>
    <w:rsid w:val="00281577"/>
    <w:rsid w:val="00281958"/>
    <w:rsid w:val="0028196D"/>
    <w:rsid w:val="00281DE6"/>
    <w:rsid w:val="002823EA"/>
    <w:rsid w:val="00282489"/>
    <w:rsid w:val="00282DE3"/>
    <w:rsid w:val="00283942"/>
    <w:rsid w:val="0028439F"/>
    <w:rsid w:val="0028479C"/>
    <w:rsid w:val="0028602B"/>
    <w:rsid w:val="002863BF"/>
    <w:rsid w:val="00286852"/>
    <w:rsid w:val="00286B6C"/>
    <w:rsid w:val="002875E3"/>
    <w:rsid w:val="002877F6"/>
    <w:rsid w:val="00287852"/>
    <w:rsid w:val="0029080F"/>
    <w:rsid w:val="00290903"/>
    <w:rsid w:val="00290A9A"/>
    <w:rsid w:val="00291011"/>
    <w:rsid w:val="002915D8"/>
    <w:rsid w:val="002919CE"/>
    <w:rsid w:val="002920D7"/>
    <w:rsid w:val="002929D2"/>
    <w:rsid w:val="0029404E"/>
    <w:rsid w:val="0029543D"/>
    <w:rsid w:val="002959A5"/>
    <w:rsid w:val="00295AFD"/>
    <w:rsid w:val="00296489"/>
    <w:rsid w:val="002976F4"/>
    <w:rsid w:val="00297CC6"/>
    <w:rsid w:val="002A0486"/>
    <w:rsid w:val="002A06B8"/>
    <w:rsid w:val="002A0C92"/>
    <w:rsid w:val="002A0DEE"/>
    <w:rsid w:val="002A1201"/>
    <w:rsid w:val="002A143A"/>
    <w:rsid w:val="002A1AC4"/>
    <w:rsid w:val="002A27A3"/>
    <w:rsid w:val="002A2EEA"/>
    <w:rsid w:val="002A3028"/>
    <w:rsid w:val="002A3678"/>
    <w:rsid w:val="002A3C0C"/>
    <w:rsid w:val="002A4A5B"/>
    <w:rsid w:val="002A4B90"/>
    <w:rsid w:val="002A4BE2"/>
    <w:rsid w:val="002A5287"/>
    <w:rsid w:val="002A54D3"/>
    <w:rsid w:val="002A54E5"/>
    <w:rsid w:val="002A5D04"/>
    <w:rsid w:val="002A5EF2"/>
    <w:rsid w:val="002A6633"/>
    <w:rsid w:val="002A66A6"/>
    <w:rsid w:val="002A6E28"/>
    <w:rsid w:val="002A766B"/>
    <w:rsid w:val="002A7B92"/>
    <w:rsid w:val="002B048D"/>
    <w:rsid w:val="002B0610"/>
    <w:rsid w:val="002B1264"/>
    <w:rsid w:val="002B1698"/>
    <w:rsid w:val="002B18BC"/>
    <w:rsid w:val="002B1CB0"/>
    <w:rsid w:val="002B1DC2"/>
    <w:rsid w:val="002B1DEE"/>
    <w:rsid w:val="002B2836"/>
    <w:rsid w:val="002B2CD0"/>
    <w:rsid w:val="002B2F69"/>
    <w:rsid w:val="002B2FFF"/>
    <w:rsid w:val="002B3141"/>
    <w:rsid w:val="002B3E02"/>
    <w:rsid w:val="002B40A9"/>
    <w:rsid w:val="002B4539"/>
    <w:rsid w:val="002B4709"/>
    <w:rsid w:val="002B4786"/>
    <w:rsid w:val="002B49E7"/>
    <w:rsid w:val="002B5C8C"/>
    <w:rsid w:val="002B70FF"/>
    <w:rsid w:val="002B7872"/>
    <w:rsid w:val="002C02CD"/>
    <w:rsid w:val="002C02F1"/>
    <w:rsid w:val="002C053A"/>
    <w:rsid w:val="002C0B22"/>
    <w:rsid w:val="002C0E7E"/>
    <w:rsid w:val="002C1472"/>
    <w:rsid w:val="002C1796"/>
    <w:rsid w:val="002C266A"/>
    <w:rsid w:val="002C2969"/>
    <w:rsid w:val="002C328E"/>
    <w:rsid w:val="002C3FF3"/>
    <w:rsid w:val="002C4327"/>
    <w:rsid w:val="002C452F"/>
    <w:rsid w:val="002C45A8"/>
    <w:rsid w:val="002C46CD"/>
    <w:rsid w:val="002C50CB"/>
    <w:rsid w:val="002C517B"/>
    <w:rsid w:val="002C5B72"/>
    <w:rsid w:val="002C61F8"/>
    <w:rsid w:val="002C7ABD"/>
    <w:rsid w:val="002C7BF5"/>
    <w:rsid w:val="002D02B7"/>
    <w:rsid w:val="002D1D04"/>
    <w:rsid w:val="002D2870"/>
    <w:rsid w:val="002D32BA"/>
    <w:rsid w:val="002D332B"/>
    <w:rsid w:val="002D3892"/>
    <w:rsid w:val="002D3B53"/>
    <w:rsid w:val="002D3C8C"/>
    <w:rsid w:val="002D474A"/>
    <w:rsid w:val="002D4835"/>
    <w:rsid w:val="002D53CA"/>
    <w:rsid w:val="002D55D2"/>
    <w:rsid w:val="002D5F41"/>
    <w:rsid w:val="002D62CE"/>
    <w:rsid w:val="002D6401"/>
    <w:rsid w:val="002D64B7"/>
    <w:rsid w:val="002D69D4"/>
    <w:rsid w:val="002D7652"/>
    <w:rsid w:val="002D79A8"/>
    <w:rsid w:val="002D7AB8"/>
    <w:rsid w:val="002E06C4"/>
    <w:rsid w:val="002E077A"/>
    <w:rsid w:val="002E0EEA"/>
    <w:rsid w:val="002E11F8"/>
    <w:rsid w:val="002E151A"/>
    <w:rsid w:val="002E16DA"/>
    <w:rsid w:val="002E1815"/>
    <w:rsid w:val="002E18F3"/>
    <w:rsid w:val="002E1903"/>
    <w:rsid w:val="002E1D3E"/>
    <w:rsid w:val="002E2724"/>
    <w:rsid w:val="002E2D92"/>
    <w:rsid w:val="002E30D6"/>
    <w:rsid w:val="002E3565"/>
    <w:rsid w:val="002E3CC4"/>
    <w:rsid w:val="002E4F6F"/>
    <w:rsid w:val="002E51DA"/>
    <w:rsid w:val="002E534D"/>
    <w:rsid w:val="002E551A"/>
    <w:rsid w:val="002E5544"/>
    <w:rsid w:val="002E5E2C"/>
    <w:rsid w:val="002E6457"/>
    <w:rsid w:val="002E68B3"/>
    <w:rsid w:val="002E71F5"/>
    <w:rsid w:val="002E7A1C"/>
    <w:rsid w:val="002F001A"/>
    <w:rsid w:val="002F049E"/>
    <w:rsid w:val="002F0D0F"/>
    <w:rsid w:val="002F13D0"/>
    <w:rsid w:val="002F1556"/>
    <w:rsid w:val="002F15FF"/>
    <w:rsid w:val="002F1DB4"/>
    <w:rsid w:val="002F3884"/>
    <w:rsid w:val="002F3E9D"/>
    <w:rsid w:val="002F435B"/>
    <w:rsid w:val="002F47DE"/>
    <w:rsid w:val="002F4946"/>
    <w:rsid w:val="002F4969"/>
    <w:rsid w:val="002F49DB"/>
    <w:rsid w:val="002F516D"/>
    <w:rsid w:val="002F6267"/>
    <w:rsid w:val="002F665A"/>
    <w:rsid w:val="002F75DE"/>
    <w:rsid w:val="002F768B"/>
    <w:rsid w:val="00300071"/>
    <w:rsid w:val="0030099C"/>
    <w:rsid w:val="003009DC"/>
    <w:rsid w:val="00300C82"/>
    <w:rsid w:val="00301F68"/>
    <w:rsid w:val="00302C3C"/>
    <w:rsid w:val="00302FA3"/>
    <w:rsid w:val="003032B9"/>
    <w:rsid w:val="003033FF"/>
    <w:rsid w:val="0030417F"/>
    <w:rsid w:val="00304CA9"/>
    <w:rsid w:val="00305895"/>
    <w:rsid w:val="00305DC3"/>
    <w:rsid w:val="00306030"/>
    <w:rsid w:val="003068D0"/>
    <w:rsid w:val="00306CCB"/>
    <w:rsid w:val="00306D71"/>
    <w:rsid w:val="00306E36"/>
    <w:rsid w:val="00307651"/>
    <w:rsid w:val="0030772E"/>
    <w:rsid w:val="00310404"/>
    <w:rsid w:val="00310952"/>
    <w:rsid w:val="0031193B"/>
    <w:rsid w:val="00311CE8"/>
    <w:rsid w:val="00311F0A"/>
    <w:rsid w:val="00312456"/>
    <w:rsid w:val="00312554"/>
    <w:rsid w:val="00313015"/>
    <w:rsid w:val="0031314C"/>
    <w:rsid w:val="00313229"/>
    <w:rsid w:val="003137F9"/>
    <w:rsid w:val="00313BA6"/>
    <w:rsid w:val="00313C2B"/>
    <w:rsid w:val="00314219"/>
    <w:rsid w:val="00314389"/>
    <w:rsid w:val="003145DD"/>
    <w:rsid w:val="00314949"/>
    <w:rsid w:val="00315898"/>
    <w:rsid w:val="003158DA"/>
    <w:rsid w:val="003164D9"/>
    <w:rsid w:val="00316FB9"/>
    <w:rsid w:val="00316FD9"/>
    <w:rsid w:val="00316FF7"/>
    <w:rsid w:val="0031723F"/>
    <w:rsid w:val="003174F7"/>
    <w:rsid w:val="00317B4E"/>
    <w:rsid w:val="00317EF8"/>
    <w:rsid w:val="0032062F"/>
    <w:rsid w:val="00320F43"/>
    <w:rsid w:val="003210DB"/>
    <w:rsid w:val="0032133C"/>
    <w:rsid w:val="00321499"/>
    <w:rsid w:val="00321532"/>
    <w:rsid w:val="003218BB"/>
    <w:rsid w:val="00321F3A"/>
    <w:rsid w:val="003225F4"/>
    <w:rsid w:val="00322692"/>
    <w:rsid w:val="003230AF"/>
    <w:rsid w:val="00323399"/>
    <w:rsid w:val="00323B14"/>
    <w:rsid w:val="00323FD9"/>
    <w:rsid w:val="00324E4C"/>
    <w:rsid w:val="003251B4"/>
    <w:rsid w:val="003252F5"/>
    <w:rsid w:val="00325CED"/>
    <w:rsid w:val="00325F72"/>
    <w:rsid w:val="00326840"/>
    <w:rsid w:val="00326E0C"/>
    <w:rsid w:val="003277CC"/>
    <w:rsid w:val="00327E61"/>
    <w:rsid w:val="003308BD"/>
    <w:rsid w:val="00330FC1"/>
    <w:rsid w:val="00331DF1"/>
    <w:rsid w:val="00332626"/>
    <w:rsid w:val="00332AC5"/>
    <w:rsid w:val="00332C88"/>
    <w:rsid w:val="003333DA"/>
    <w:rsid w:val="003338D5"/>
    <w:rsid w:val="00333E7F"/>
    <w:rsid w:val="003340E0"/>
    <w:rsid w:val="003341CB"/>
    <w:rsid w:val="003343F0"/>
    <w:rsid w:val="00334641"/>
    <w:rsid w:val="003349E1"/>
    <w:rsid w:val="00335763"/>
    <w:rsid w:val="00336C4C"/>
    <w:rsid w:val="0033772B"/>
    <w:rsid w:val="00337B28"/>
    <w:rsid w:val="003403E0"/>
    <w:rsid w:val="00340AB4"/>
    <w:rsid w:val="0034151A"/>
    <w:rsid w:val="003415AF"/>
    <w:rsid w:val="003418CE"/>
    <w:rsid w:val="00342706"/>
    <w:rsid w:val="0034281C"/>
    <w:rsid w:val="00343100"/>
    <w:rsid w:val="00343894"/>
    <w:rsid w:val="00343FFE"/>
    <w:rsid w:val="003448D1"/>
    <w:rsid w:val="00344ED1"/>
    <w:rsid w:val="00344F0C"/>
    <w:rsid w:val="00344F22"/>
    <w:rsid w:val="00345155"/>
    <w:rsid w:val="00345717"/>
    <w:rsid w:val="00345793"/>
    <w:rsid w:val="00345F57"/>
    <w:rsid w:val="00345FFA"/>
    <w:rsid w:val="003469BB"/>
    <w:rsid w:val="00347485"/>
    <w:rsid w:val="003476DE"/>
    <w:rsid w:val="00350311"/>
    <w:rsid w:val="003504D0"/>
    <w:rsid w:val="0035079E"/>
    <w:rsid w:val="003513DF"/>
    <w:rsid w:val="00351ABC"/>
    <w:rsid w:val="00352D95"/>
    <w:rsid w:val="003533E6"/>
    <w:rsid w:val="0035426C"/>
    <w:rsid w:val="00354821"/>
    <w:rsid w:val="00354BB2"/>
    <w:rsid w:val="003550A1"/>
    <w:rsid w:val="0035512D"/>
    <w:rsid w:val="0035553C"/>
    <w:rsid w:val="00355957"/>
    <w:rsid w:val="0035598E"/>
    <w:rsid w:val="00357754"/>
    <w:rsid w:val="00360498"/>
    <w:rsid w:val="003609A3"/>
    <w:rsid w:val="00361003"/>
    <w:rsid w:val="00361238"/>
    <w:rsid w:val="003615A0"/>
    <w:rsid w:val="003615B2"/>
    <w:rsid w:val="0036195D"/>
    <w:rsid w:val="0036229C"/>
    <w:rsid w:val="0036362B"/>
    <w:rsid w:val="00363706"/>
    <w:rsid w:val="00363B4A"/>
    <w:rsid w:val="003644DA"/>
    <w:rsid w:val="00364955"/>
    <w:rsid w:val="003650B8"/>
    <w:rsid w:val="0036513C"/>
    <w:rsid w:val="003654C9"/>
    <w:rsid w:val="003658C1"/>
    <w:rsid w:val="00366039"/>
    <w:rsid w:val="00366DEC"/>
    <w:rsid w:val="00366F49"/>
    <w:rsid w:val="00367566"/>
    <w:rsid w:val="00372319"/>
    <w:rsid w:val="00372870"/>
    <w:rsid w:val="00373389"/>
    <w:rsid w:val="00373589"/>
    <w:rsid w:val="00373D71"/>
    <w:rsid w:val="00374383"/>
    <w:rsid w:val="003743E9"/>
    <w:rsid w:val="003747B0"/>
    <w:rsid w:val="00374C14"/>
    <w:rsid w:val="00374E89"/>
    <w:rsid w:val="003757C6"/>
    <w:rsid w:val="003759D9"/>
    <w:rsid w:val="00375A6B"/>
    <w:rsid w:val="00375CEF"/>
    <w:rsid w:val="00375FBC"/>
    <w:rsid w:val="00376B1B"/>
    <w:rsid w:val="00376E12"/>
    <w:rsid w:val="003776DF"/>
    <w:rsid w:val="00377AAA"/>
    <w:rsid w:val="00377F8E"/>
    <w:rsid w:val="00380751"/>
    <w:rsid w:val="00380BFB"/>
    <w:rsid w:val="003812A9"/>
    <w:rsid w:val="003816EC"/>
    <w:rsid w:val="0038253E"/>
    <w:rsid w:val="00382804"/>
    <w:rsid w:val="003831AE"/>
    <w:rsid w:val="003838C1"/>
    <w:rsid w:val="00383B18"/>
    <w:rsid w:val="00383BFF"/>
    <w:rsid w:val="003847B3"/>
    <w:rsid w:val="00384CE3"/>
    <w:rsid w:val="00385431"/>
    <w:rsid w:val="0038601E"/>
    <w:rsid w:val="003863DD"/>
    <w:rsid w:val="0038673D"/>
    <w:rsid w:val="00387BA9"/>
    <w:rsid w:val="00390601"/>
    <w:rsid w:val="00390AE7"/>
    <w:rsid w:val="0039132F"/>
    <w:rsid w:val="00391423"/>
    <w:rsid w:val="003917F1"/>
    <w:rsid w:val="0039180C"/>
    <w:rsid w:val="00391CFC"/>
    <w:rsid w:val="00392099"/>
    <w:rsid w:val="003921D0"/>
    <w:rsid w:val="003926C7"/>
    <w:rsid w:val="00393402"/>
    <w:rsid w:val="00393411"/>
    <w:rsid w:val="00393553"/>
    <w:rsid w:val="00394117"/>
    <w:rsid w:val="0039419C"/>
    <w:rsid w:val="0039470A"/>
    <w:rsid w:val="00395B19"/>
    <w:rsid w:val="0039665C"/>
    <w:rsid w:val="00397062"/>
    <w:rsid w:val="003973A9"/>
    <w:rsid w:val="003A01D7"/>
    <w:rsid w:val="003A09B7"/>
    <w:rsid w:val="003A0B2E"/>
    <w:rsid w:val="003A0CAB"/>
    <w:rsid w:val="003A122F"/>
    <w:rsid w:val="003A17F7"/>
    <w:rsid w:val="003A1B28"/>
    <w:rsid w:val="003A30CF"/>
    <w:rsid w:val="003A31F6"/>
    <w:rsid w:val="003A34A0"/>
    <w:rsid w:val="003A3AC2"/>
    <w:rsid w:val="003A4062"/>
    <w:rsid w:val="003A48F0"/>
    <w:rsid w:val="003A5407"/>
    <w:rsid w:val="003A59D2"/>
    <w:rsid w:val="003A5B29"/>
    <w:rsid w:val="003A6580"/>
    <w:rsid w:val="003A7662"/>
    <w:rsid w:val="003A7DD6"/>
    <w:rsid w:val="003B0E83"/>
    <w:rsid w:val="003B1076"/>
    <w:rsid w:val="003B136B"/>
    <w:rsid w:val="003B207F"/>
    <w:rsid w:val="003B247D"/>
    <w:rsid w:val="003B26DF"/>
    <w:rsid w:val="003B2B45"/>
    <w:rsid w:val="003B3469"/>
    <w:rsid w:val="003B3B92"/>
    <w:rsid w:val="003B4D83"/>
    <w:rsid w:val="003B4E41"/>
    <w:rsid w:val="003B5040"/>
    <w:rsid w:val="003B52AC"/>
    <w:rsid w:val="003B5FF4"/>
    <w:rsid w:val="003B6110"/>
    <w:rsid w:val="003B61B8"/>
    <w:rsid w:val="003B680A"/>
    <w:rsid w:val="003B6939"/>
    <w:rsid w:val="003B6F5C"/>
    <w:rsid w:val="003B7054"/>
    <w:rsid w:val="003B7715"/>
    <w:rsid w:val="003B776D"/>
    <w:rsid w:val="003B7A55"/>
    <w:rsid w:val="003C05B4"/>
    <w:rsid w:val="003C0CA9"/>
    <w:rsid w:val="003C119A"/>
    <w:rsid w:val="003C1487"/>
    <w:rsid w:val="003C2BBE"/>
    <w:rsid w:val="003C2E65"/>
    <w:rsid w:val="003C3902"/>
    <w:rsid w:val="003C41FD"/>
    <w:rsid w:val="003C48D0"/>
    <w:rsid w:val="003C4DE8"/>
    <w:rsid w:val="003C59D8"/>
    <w:rsid w:val="003C5C1D"/>
    <w:rsid w:val="003C6161"/>
    <w:rsid w:val="003C62D2"/>
    <w:rsid w:val="003C6C21"/>
    <w:rsid w:val="003C73FB"/>
    <w:rsid w:val="003C7893"/>
    <w:rsid w:val="003C7972"/>
    <w:rsid w:val="003D02E6"/>
    <w:rsid w:val="003D068A"/>
    <w:rsid w:val="003D07D7"/>
    <w:rsid w:val="003D0CAB"/>
    <w:rsid w:val="003D0EDD"/>
    <w:rsid w:val="003D123E"/>
    <w:rsid w:val="003D1257"/>
    <w:rsid w:val="003D1EE1"/>
    <w:rsid w:val="003D1F44"/>
    <w:rsid w:val="003D2190"/>
    <w:rsid w:val="003D23B9"/>
    <w:rsid w:val="003D301B"/>
    <w:rsid w:val="003D307E"/>
    <w:rsid w:val="003D3372"/>
    <w:rsid w:val="003D3E16"/>
    <w:rsid w:val="003D467B"/>
    <w:rsid w:val="003D4BA4"/>
    <w:rsid w:val="003D562A"/>
    <w:rsid w:val="003D575E"/>
    <w:rsid w:val="003D5AA4"/>
    <w:rsid w:val="003D62FE"/>
    <w:rsid w:val="003D6F4D"/>
    <w:rsid w:val="003D71E5"/>
    <w:rsid w:val="003E00A2"/>
    <w:rsid w:val="003E0F1A"/>
    <w:rsid w:val="003E1083"/>
    <w:rsid w:val="003E1820"/>
    <w:rsid w:val="003E1C0A"/>
    <w:rsid w:val="003E215A"/>
    <w:rsid w:val="003E2320"/>
    <w:rsid w:val="003E2F0E"/>
    <w:rsid w:val="003E33E3"/>
    <w:rsid w:val="003E3D14"/>
    <w:rsid w:val="003E3E41"/>
    <w:rsid w:val="003E4AA4"/>
    <w:rsid w:val="003E4CD1"/>
    <w:rsid w:val="003E5566"/>
    <w:rsid w:val="003E5731"/>
    <w:rsid w:val="003E6722"/>
    <w:rsid w:val="003E6860"/>
    <w:rsid w:val="003E6CA4"/>
    <w:rsid w:val="003E6E75"/>
    <w:rsid w:val="003E7228"/>
    <w:rsid w:val="003E75DE"/>
    <w:rsid w:val="003E76CA"/>
    <w:rsid w:val="003E7C11"/>
    <w:rsid w:val="003F16D1"/>
    <w:rsid w:val="003F1C18"/>
    <w:rsid w:val="003F2DCA"/>
    <w:rsid w:val="003F2E6B"/>
    <w:rsid w:val="003F2EA8"/>
    <w:rsid w:val="003F3060"/>
    <w:rsid w:val="003F3AFD"/>
    <w:rsid w:val="003F3C64"/>
    <w:rsid w:val="003F3C9B"/>
    <w:rsid w:val="003F3D85"/>
    <w:rsid w:val="003F400F"/>
    <w:rsid w:val="003F4088"/>
    <w:rsid w:val="003F4121"/>
    <w:rsid w:val="003F4E85"/>
    <w:rsid w:val="003F4E8B"/>
    <w:rsid w:val="003F5870"/>
    <w:rsid w:val="003F5B31"/>
    <w:rsid w:val="003F5F76"/>
    <w:rsid w:val="003F61F0"/>
    <w:rsid w:val="003F6B1A"/>
    <w:rsid w:val="003F6E92"/>
    <w:rsid w:val="003F7BF3"/>
    <w:rsid w:val="003F7C02"/>
    <w:rsid w:val="00400292"/>
    <w:rsid w:val="00400348"/>
    <w:rsid w:val="0040075A"/>
    <w:rsid w:val="004007FF"/>
    <w:rsid w:val="0040082A"/>
    <w:rsid w:val="00400A2E"/>
    <w:rsid w:val="00400A36"/>
    <w:rsid w:val="00400EF1"/>
    <w:rsid w:val="00401233"/>
    <w:rsid w:val="0040171D"/>
    <w:rsid w:val="00402615"/>
    <w:rsid w:val="004029A7"/>
    <w:rsid w:val="00402A0D"/>
    <w:rsid w:val="00403110"/>
    <w:rsid w:val="004031D9"/>
    <w:rsid w:val="0040560B"/>
    <w:rsid w:val="004059C3"/>
    <w:rsid w:val="00405DB0"/>
    <w:rsid w:val="00405DB2"/>
    <w:rsid w:val="00406281"/>
    <w:rsid w:val="0040750E"/>
    <w:rsid w:val="0041048F"/>
    <w:rsid w:val="004104BA"/>
    <w:rsid w:val="00410B3C"/>
    <w:rsid w:val="00410C57"/>
    <w:rsid w:val="00412F5B"/>
    <w:rsid w:val="0041303B"/>
    <w:rsid w:val="004135D4"/>
    <w:rsid w:val="00413D34"/>
    <w:rsid w:val="00413DDD"/>
    <w:rsid w:val="004144B0"/>
    <w:rsid w:val="00414E61"/>
    <w:rsid w:val="00416520"/>
    <w:rsid w:val="004171BA"/>
    <w:rsid w:val="00417767"/>
    <w:rsid w:val="004201B8"/>
    <w:rsid w:val="004204C0"/>
    <w:rsid w:val="0042075C"/>
    <w:rsid w:val="00420A3F"/>
    <w:rsid w:val="00420B44"/>
    <w:rsid w:val="00421571"/>
    <w:rsid w:val="00421B00"/>
    <w:rsid w:val="00423983"/>
    <w:rsid w:val="00424D70"/>
    <w:rsid w:val="00424EF0"/>
    <w:rsid w:val="00424F59"/>
    <w:rsid w:val="00424FD9"/>
    <w:rsid w:val="0042552F"/>
    <w:rsid w:val="004255B3"/>
    <w:rsid w:val="00425B7E"/>
    <w:rsid w:val="004265F7"/>
    <w:rsid w:val="00426832"/>
    <w:rsid w:val="00426C45"/>
    <w:rsid w:val="00427FB5"/>
    <w:rsid w:val="00430151"/>
    <w:rsid w:val="00430443"/>
    <w:rsid w:val="004311D2"/>
    <w:rsid w:val="00431314"/>
    <w:rsid w:val="00431463"/>
    <w:rsid w:val="00431918"/>
    <w:rsid w:val="00432278"/>
    <w:rsid w:val="00432487"/>
    <w:rsid w:val="0043256C"/>
    <w:rsid w:val="004330A1"/>
    <w:rsid w:val="0043369D"/>
    <w:rsid w:val="00433FEC"/>
    <w:rsid w:val="0043418A"/>
    <w:rsid w:val="00434779"/>
    <w:rsid w:val="00434825"/>
    <w:rsid w:val="004348CE"/>
    <w:rsid w:val="00435354"/>
    <w:rsid w:val="004353A3"/>
    <w:rsid w:val="00435420"/>
    <w:rsid w:val="00435432"/>
    <w:rsid w:val="004366AC"/>
    <w:rsid w:val="00436ADC"/>
    <w:rsid w:val="0044025C"/>
    <w:rsid w:val="00440B63"/>
    <w:rsid w:val="00440B6B"/>
    <w:rsid w:val="00440BA6"/>
    <w:rsid w:val="00440BEF"/>
    <w:rsid w:val="00440BF6"/>
    <w:rsid w:val="0044156D"/>
    <w:rsid w:val="0044251C"/>
    <w:rsid w:val="00443086"/>
    <w:rsid w:val="004431D3"/>
    <w:rsid w:val="0044329A"/>
    <w:rsid w:val="00443462"/>
    <w:rsid w:val="004435B7"/>
    <w:rsid w:val="00443D5E"/>
    <w:rsid w:val="004440FF"/>
    <w:rsid w:val="0044432B"/>
    <w:rsid w:val="0044434D"/>
    <w:rsid w:val="004443E9"/>
    <w:rsid w:val="00444A80"/>
    <w:rsid w:val="00444A97"/>
    <w:rsid w:val="00444CEA"/>
    <w:rsid w:val="004459C0"/>
    <w:rsid w:val="00446497"/>
    <w:rsid w:val="0044677E"/>
    <w:rsid w:val="004467C7"/>
    <w:rsid w:val="00447146"/>
    <w:rsid w:val="004501C5"/>
    <w:rsid w:val="00451594"/>
    <w:rsid w:val="00452619"/>
    <w:rsid w:val="00452AC0"/>
    <w:rsid w:val="00452B92"/>
    <w:rsid w:val="00454328"/>
    <w:rsid w:val="00454D83"/>
    <w:rsid w:val="0045513D"/>
    <w:rsid w:val="00455232"/>
    <w:rsid w:val="00455372"/>
    <w:rsid w:val="00455484"/>
    <w:rsid w:val="00455B40"/>
    <w:rsid w:val="00455D9C"/>
    <w:rsid w:val="00455F70"/>
    <w:rsid w:val="0045635B"/>
    <w:rsid w:val="0045656A"/>
    <w:rsid w:val="00456598"/>
    <w:rsid w:val="00456CEB"/>
    <w:rsid w:val="004570A6"/>
    <w:rsid w:val="004571ED"/>
    <w:rsid w:val="00457F3B"/>
    <w:rsid w:val="00460570"/>
    <w:rsid w:val="004606D0"/>
    <w:rsid w:val="004609E0"/>
    <w:rsid w:val="00460D52"/>
    <w:rsid w:val="00461527"/>
    <w:rsid w:val="004615FB"/>
    <w:rsid w:val="00461D79"/>
    <w:rsid w:val="004625BE"/>
    <w:rsid w:val="0046456D"/>
    <w:rsid w:val="004646C1"/>
    <w:rsid w:val="004654C5"/>
    <w:rsid w:val="00465570"/>
    <w:rsid w:val="00465747"/>
    <w:rsid w:val="00465E72"/>
    <w:rsid w:val="00465FF5"/>
    <w:rsid w:val="0046733E"/>
    <w:rsid w:val="0046775B"/>
    <w:rsid w:val="004705B8"/>
    <w:rsid w:val="00470EF4"/>
    <w:rsid w:val="0047174C"/>
    <w:rsid w:val="00471894"/>
    <w:rsid w:val="00471A89"/>
    <w:rsid w:val="00471AD1"/>
    <w:rsid w:val="00471BEF"/>
    <w:rsid w:val="0047272F"/>
    <w:rsid w:val="00472BD3"/>
    <w:rsid w:val="00472F19"/>
    <w:rsid w:val="00473FCC"/>
    <w:rsid w:val="00474158"/>
    <w:rsid w:val="00474211"/>
    <w:rsid w:val="00474297"/>
    <w:rsid w:val="004742D7"/>
    <w:rsid w:val="00474661"/>
    <w:rsid w:val="00474A4E"/>
    <w:rsid w:val="0047509D"/>
    <w:rsid w:val="00475979"/>
    <w:rsid w:val="00475B0A"/>
    <w:rsid w:val="00475E8B"/>
    <w:rsid w:val="004764A7"/>
    <w:rsid w:val="004765B3"/>
    <w:rsid w:val="0047695B"/>
    <w:rsid w:val="00476CC8"/>
    <w:rsid w:val="0047776C"/>
    <w:rsid w:val="00477920"/>
    <w:rsid w:val="0048155A"/>
    <w:rsid w:val="00481BD8"/>
    <w:rsid w:val="00481DB8"/>
    <w:rsid w:val="00481FA9"/>
    <w:rsid w:val="0048200A"/>
    <w:rsid w:val="00482062"/>
    <w:rsid w:val="004823C5"/>
    <w:rsid w:val="0048256D"/>
    <w:rsid w:val="00482869"/>
    <w:rsid w:val="0048291E"/>
    <w:rsid w:val="00482D97"/>
    <w:rsid w:val="004832AA"/>
    <w:rsid w:val="0048351A"/>
    <w:rsid w:val="004837C2"/>
    <w:rsid w:val="004838E0"/>
    <w:rsid w:val="0048405F"/>
    <w:rsid w:val="00484543"/>
    <w:rsid w:val="0048489C"/>
    <w:rsid w:val="00484E91"/>
    <w:rsid w:val="00485466"/>
    <w:rsid w:val="004859D9"/>
    <w:rsid w:val="00485C86"/>
    <w:rsid w:val="0048601C"/>
    <w:rsid w:val="00486156"/>
    <w:rsid w:val="0048672C"/>
    <w:rsid w:val="00486B98"/>
    <w:rsid w:val="00487149"/>
    <w:rsid w:val="0048770A"/>
    <w:rsid w:val="0048772B"/>
    <w:rsid w:val="00487AF8"/>
    <w:rsid w:val="00490081"/>
    <w:rsid w:val="004904EF"/>
    <w:rsid w:val="00490A9A"/>
    <w:rsid w:val="00491FB8"/>
    <w:rsid w:val="0049206D"/>
    <w:rsid w:val="0049216B"/>
    <w:rsid w:val="00492374"/>
    <w:rsid w:val="00493113"/>
    <w:rsid w:val="004943CC"/>
    <w:rsid w:val="00494469"/>
    <w:rsid w:val="0049449F"/>
    <w:rsid w:val="00494F6B"/>
    <w:rsid w:val="00495B3C"/>
    <w:rsid w:val="00496006"/>
    <w:rsid w:val="00496308"/>
    <w:rsid w:val="00496D47"/>
    <w:rsid w:val="0049724E"/>
    <w:rsid w:val="00497625"/>
    <w:rsid w:val="004A18C5"/>
    <w:rsid w:val="004A1B11"/>
    <w:rsid w:val="004A200D"/>
    <w:rsid w:val="004A265D"/>
    <w:rsid w:val="004A26C1"/>
    <w:rsid w:val="004A2C38"/>
    <w:rsid w:val="004A31E5"/>
    <w:rsid w:val="004A3484"/>
    <w:rsid w:val="004A4AAE"/>
    <w:rsid w:val="004A4BC8"/>
    <w:rsid w:val="004A50AA"/>
    <w:rsid w:val="004A5E8F"/>
    <w:rsid w:val="004A661F"/>
    <w:rsid w:val="004A6FB3"/>
    <w:rsid w:val="004A71C3"/>
    <w:rsid w:val="004A7B60"/>
    <w:rsid w:val="004A7BDD"/>
    <w:rsid w:val="004B1B51"/>
    <w:rsid w:val="004B267C"/>
    <w:rsid w:val="004B2852"/>
    <w:rsid w:val="004B29FA"/>
    <w:rsid w:val="004B3219"/>
    <w:rsid w:val="004B3575"/>
    <w:rsid w:val="004B3DE8"/>
    <w:rsid w:val="004B3FF0"/>
    <w:rsid w:val="004B495F"/>
    <w:rsid w:val="004B4C8C"/>
    <w:rsid w:val="004B5298"/>
    <w:rsid w:val="004B620A"/>
    <w:rsid w:val="004B6661"/>
    <w:rsid w:val="004B66FF"/>
    <w:rsid w:val="004B7107"/>
    <w:rsid w:val="004B7977"/>
    <w:rsid w:val="004C0202"/>
    <w:rsid w:val="004C04F8"/>
    <w:rsid w:val="004C0D86"/>
    <w:rsid w:val="004C1C4C"/>
    <w:rsid w:val="004C26B6"/>
    <w:rsid w:val="004C27CC"/>
    <w:rsid w:val="004C29D8"/>
    <w:rsid w:val="004C2A52"/>
    <w:rsid w:val="004C32FE"/>
    <w:rsid w:val="004C38CD"/>
    <w:rsid w:val="004C3B8E"/>
    <w:rsid w:val="004C4209"/>
    <w:rsid w:val="004C4934"/>
    <w:rsid w:val="004C4C61"/>
    <w:rsid w:val="004C51EE"/>
    <w:rsid w:val="004C5A6B"/>
    <w:rsid w:val="004C5A90"/>
    <w:rsid w:val="004C5BC0"/>
    <w:rsid w:val="004C5C2D"/>
    <w:rsid w:val="004C65CA"/>
    <w:rsid w:val="004C6894"/>
    <w:rsid w:val="004C6931"/>
    <w:rsid w:val="004C6DB7"/>
    <w:rsid w:val="004C76CE"/>
    <w:rsid w:val="004C7A75"/>
    <w:rsid w:val="004D0EC9"/>
    <w:rsid w:val="004D1145"/>
    <w:rsid w:val="004D1367"/>
    <w:rsid w:val="004D1BF2"/>
    <w:rsid w:val="004D252C"/>
    <w:rsid w:val="004D2868"/>
    <w:rsid w:val="004D29D7"/>
    <w:rsid w:val="004D331D"/>
    <w:rsid w:val="004D33D4"/>
    <w:rsid w:val="004D35A2"/>
    <w:rsid w:val="004D3FDD"/>
    <w:rsid w:val="004D442F"/>
    <w:rsid w:val="004D4C51"/>
    <w:rsid w:val="004D4C54"/>
    <w:rsid w:val="004D4E3B"/>
    <w:rsid w:val="004D624F"/>
    <w:rsid w:val="004D63FC"/>
    <w:rsid w:val="004D68F8"/>
    <w:rsid w:val="004D6974"/>
    <w:rsid w:val="004D6F15"/>
    <w:rsid w:val="004D72A4"/>
    <w:rsid w:val="004D72C6"/>
    <w:rsid w:val="004D7488"/>
    <w:rsid w:val="004D7900"/>
    <w:rsid w:val="004D7A73"/>
    <w:rsid w:val="004D7D9E"/>
    <w:rsid w:val="004D7F7C"/>
    <w:rsid w:val="004E0628"/>
    <w:rsid w:val="004E10DE"/>
    <w:rsid w:val="004E1A4F"/>
    <w:rsid w:val="004E1C91"/>
    <w:rsid w:val="004E1C93"/>
    <w:rsid w:val="004E1FEB"/>
    <w:rsid w:val="004E2099"/>
    <w:rsid w:val="004E24B7"/>
    <w:rsid w:val="004E32B3"/>
    <w:rsid w:val="004E37D9"/>
    <w:rsid w:val="004E3971"/>
    <w:rsid w:val="004E3B1E"/>
    <w:rsid w:val="004E3D10"/>
    <w:rsid w:val="004E3D93"/>
    <w:rsid w:val="004E40F8"/>
    <w:rsid w:val="004E4702"/>
    <w:rsid w:val="004E480F"/>
    <w:rsid w:val="004E5045"/>
    <w:rsid w:val="004E5314"/>
    <w:rsid w:val="004E54A3"/>
    <w:rsid w:val="004E59AA"/>
    <w:rsid w:val="004E59FD"/>
    <w:rsid w:val="004E5A0E"/>
    <w:rsid w:val="004E5D4F"/>
    <w:rsid w:val="004E6170"/>
    <w:rsid w:val="004E61BF"/>
    <w:rsid w:val="004E6685"/>
    <w:rsid w:val="004E685A"/>
    <w:rsid w:val="004E7059"/>
    <w:rsid w:val="004E7675"/>
    <w:rsid w:val="004E7827"/>
    <w:rsid w:val="004E7D2A"/>
    <w:rsid w:val="004E7EE6"/>
    <w:rsid w:val="004F0021"/>
    <w:rsid w:val="004F0103"/>
    <w:rsid w:val="004F0478"/>
    <w:rsid w:val="004F09A0"/>
    <w:rsid w:val="004F16BB"/>
    <w:rsid w:val="004F1852"/>
    <w:rsid w:val="004F2BBB"/>
    <w:rsid w:val="004F2C92"/>
    <w:rsid w:val="004F2CE0"/>
    <w:rsid w:val="004F365B"/>
    <w:rsid w:val="004F4005"/>
    <w:rsid w:val="004F42CC"/>
    <w:rsid w:val="004F42E0"/>
    <w:rsid w:val="004F4362"/>
    <w:rsid w:val="004F55BA"/>
    <w:rsid w:val="004F58FC"/>
    <w:rsid w:val="004F5CFA"/>
    <w:rsid w:val="004F699A"/>
    <w:rsid w:val="004F6D54"/>
    <w:rsid w:val="004F6D84"/>
    <w:rsid w:val="004F768B"/>
    <w:rsid w:val="004F7D1C"/>
    <w:rsid w:val="005006BA"/>
    <w:rsid w:val="00500AC1"/>
    <w:rsid w:val="00500C76"/>
    <w:rsid w:val="00500FDE"/>
    <w:rsid w:val="005016D0"/>
    <w:rsid w:val="00501F91"/>
    <w:rsid w:val="0050272E"/>
    <w:rsid w:val="005027C8"/>
    <w:rsid w:val="005034EF"/>
    <w:rsid w:val="0050444E"/>
    <w:rsid w:val="00504EF9"/>
    <w:rsid w:val="005056BD"/>
    <w:rsid w:val="005071A6"/>
    <w:rsid w:val="00507D43"/>
    <w:rsid w:val="005104F4"/>
    <w:rsid w:val="005108B4"/>
    <w:rsid w:val="0051129A"/>
    <w:rsid w:val="005113A3"/>
    <w:rsid w:val="005116EF"/>
    <w:rsid w:val="0051217D"/>
    <w:rsid w:val="005122E4"/>
    <w:rsid w:val="00512393"/>
    <w:rsid w:val="005126CB"/>
    <w:rsid w:val="00512B62"/>
    <w:rsid w:val="00512BB5"/>
    <w:rsid w:val="00512E43"/>
    <w:rsid w:val="0051394E"/>
    <w:rsid w:val="00513EB4"/>
    <w:rsid w:val="0051482A"/>
    <w:rsid w:val="00515A4C"/>
    <w:rsid w:val="00515C46"/>
    <w:rsid w:val="005160C0"/>
    <w:rsid w:val="0051638D"/>
    <w:rsid w:val="00516556"/>
    <w:rsid w:val="00516A9C"/>
    <w:rsid w:val="00516BC9"/>
    <w:rsid w:val="0051742E"/>
    <w:rsid w:val="00517A0C"/>
    <w:rsid w:val="00517AD8"/>
    <w:rsid w:val="00520AC2"/>
    <w:rsid w:val="005218D7"/>
    <w:rsid w:val="00521C9A"/>
    <w:rsid w:val="00521DF3"/>
    <w:rsid w:val="005224B3"/>
    <w:rsid w:val="00522C04"/>
    <w:rsid w:val="00522CA0"/>
    <w:rsid w:val="0052336D"/>
    <w:rsid w:val="00523E15"/>
    <w:rsid w:val="00524B34"/>
    <w:rsid w:val="00524DFF"/>
    <w:rsid w:val="005252F5"/>
    <w:rsid w:val="00525412"/>
    <w:rsid w:val="005255ED"/>
    <w:rsid w:val="00525D6D"/>
    <w:rsid w:val="0052666A"/>
    <w:rsid w:val="005266C3"/>
    <w:rsid w:val="00526C8F"/>
    <w:rsid w:val="00527B4B"/>
    <w:rsid w:val="00527F61"/>
    <w:rsid w:val="0053023A"/>
    <w:rsid w:val="005308AE"/>
    <w:rsid w:val="00531491"/>
    <w:rsid w:val="00531E28"/>
    <w:rsid w:val="00532A33"/>
    <w:rsid w:val="00533F33"/>
    <w:rsid w:val="00534D28"/>
    <w:rsid w:val="00535575"/>
    <w:rsid w:val="00535F60"/>
    <w:rsid w:val="00536002"/>
    <w:rsid w:val="0053608C"/>
    <w:rsid w:val="00536131"/>
    <w:rsid w:val="00536136"/>
    <w:rsid w:val="005362C1"/>
    <w:rsid w:val="00536394"/>
    <w:rsid w:val="005364E7"/>
    <w:rsid w:val="00537371"/>
    <w:rsid w:val="00537E0F"/>
    <w:rsid w:val="00540813"/>
    <w:rsid w:val="00540850"/>
    <w:rsid w:val="005408E4"/>
    <w:rsid w:val="00540B28"/>
    <w:rsid w:val="00540E83"/>
    <w:rsid w:val="00541003"/>
    <w:rsid w:val="005412AC"/>
    <w:rsid w:val="00541542"/>
    <w:rsid w:val="00542623"/>
    <w:rsid w:val="0054288E"/>
    <w:rsid w:val="005429F9"/>
    <w:rsid w:val="00542D23"/>
    <w:rsid w:val="00543CA8"/>
    <w:rsid w:val="00543E53"/>
    <w:rsid w:val="00543E74"/>
    <w:rsid w:val="0054446F"/>
    <w:rsid w:val="00544672"/>
    <w:rsid w:val="005447E4"/>
    <w:rsid w:val="00545DD4"/>
    <w:rsid w:val="00546044"/>
    <w:rsid w:val="005469A7"/>
    <w:rsid w:val="00546C76"/>
    <w:rsid w:val="00547019"/>
    <w:rsid w:val="00547576"/>
    <w:rsid w:val="0054764A"/>
    <w:rsid w:val="0054782E"/>
    <w:rsid w:val="005478BD"/>
    <w:rsid w:val="0054799F"/>
    <w:rsid w:val="00547EF8"/>
    <w:rsid w:val="005511A2"/>
    <w:rsid w:val="00551269"/>
    <w:rsid w:val="005516D7"/>
    <w:rsid w:val="00551BF5"/>
    <w:rsid w:val="00552082"/>
    <w:rsid w:val="00553C95"/>
    <w:rsid w:val="00553D7C"/>
    <w:rsid w:val="00554458"/>
    <w:rsid w:val="005547D6"/>
    <w:rsid w:val="0055494D"/>
    <w:rsid w:val="0055548C"/>
    <w:rsid w:val="00555691"/>
    <w:rsid w:val="00555924"/>
    <w:rsid w:val="0055598C"/>
    <w:rsid w:val="00556BBC"/>
    <w:rsid w:val="00556CB1"/>
    <w:rsid w:val="00557043"/>
    <w:rsid w:val="00557407"/>
    <w:rsid w:val="0055771C"/>
    <w:rsid w:val="00557AB4"/>
    <w:rsid w:val="0056040D"/>
    <w:rsid w:val="00560CDD"/>
    <w:rsid w:val="00561908"/>
    <w:rsid w:val="005619AD"/>
    <w:rsid w:val="00561EF7"/>
    <w:rsid w:val="00562B89"/>
    <w:rsid w:val="00562BC2"/>
    <w:rsid w:val="00563876"/>
    <w:rsid w:val="005646E6"/>
    <w:rsid w:val="00565FB6"/>
    <w:rsid w:val="005666D8"/>
    <w:rsid w:val="00566A61"/>
    <w:rsid w:val="00566D85"/>
    <w:rsid w:val="005671F5"/>
    <w:rsid w:val="005673EE"/>
    <w:rsid w:val="0056772E"/>
    <w:rsid w:val="0056773D"/>
    <w:rsid w:val="00567B3F"/>
    <w:rsid w:val="00567C7F"/>
    <w:rsid w:val="00570152"/>
    <w:rsid w:val="005708DB"/>
    <w:rsid w:val="00570D01"/>
    <w:rsid w:val="00570D6C"/>
    <w:rsid w:val="00571340"/>
    <w:rsid w:val="00571533"/>
    <w:rsid w:val="00571845"/>
    <w:rsid w:val="00571E82"/>
    <w:rsid w:val="00572DA2"/>
    <w:rsid w:val="0057329F"/>
    <w:rsid w:val="00573676"/>
    <w:rsid w:val="0057370A"/>
    <w:rsid w:val="00573752"/>
    <w:rsid w:val="00573C9F"/>
    <w:rsid w:val="00574040"/>
    <w:rsid w:val="00574599"/>
    <w:rsid w:val="005749C7"/>
    <w:rsid w:val="005751DB"/>
    <w:rsid w:val="00575297"/>
    <w:rsid w:val="00575D58"/>
    <w:rsid w:val="005762A7"/>
    <w:rsid w:val="0057673D"/>
    <w:rsid w:val="00576BD8"/>
    <w:rsid w:val="00576C2F"/>
    <w:rsid w:val="00577077"/>
    <w:rsid w:val="00580D0F"/>
    <w:rsid w:val="005824E2"/>
    <w:rsid w:val="00582CE2"/>
    <w:rsid w:val="005835EF"/>
    <w:rsid w:val="00583FF3"/>
    <w:rsid w:val="0058453F"/>
    <w:rsid w:val="00584E61"/>
    <w:rsid w:val="005855A2"/>
    <w:rsid w:val="005858BF"/>
    <w:rsid w:val="00585C75"/>
    <w:rsid w:val="00586C3D"/>
    <w:rsid w:val="00587677"/>
    <w:rsid w:val="00587AF8"/>
    <w:rsid w:val="00587C58"/>
    <w:rsid w:val="00587E32"/>
    <w:rsid w:val="00590762"/>
    <w:rsid w:val="00590CC4"/>
    <w:rsid w:val="00591394"/>
    <w:rsid w:val="00591EFE"/>
    <w:rsid w:val="005925B5"/>
    <w:rsid w:val="005925D4"/>
    <w:rsid w:val="00592A36"/>
    <w:rsid w:val="00592B13"/>
    <w:rsid w:val="00594EFF"/>
    <w:rsid w:val="0059512A"/>
    <w:rsid w:val="005951E0"/>
    <w:rsid w:val="005953C6"/>
    <w:rsid w:val="005955E3"/>
    <w:rsid w:val="00596C48"/>
    <w:rsid w:val="00597A5A"/>
    <w:rsid w:val="005A0535"/>
    <w:rsid w:val="005A0703"/>
    <w:rsid w:val="005A07DE"/>
    <w:rsid w:val="005A1471"/>
    <w:rsid w:val="005A1F4B"/>
    <w:rsid w:val="005A22CB"/>
    <w:rsid w:val="005A2663"/>
    <w:rsid w:val="005A290B"/>
    <w:rsid w:val="005A2ACE"/>
    <w:rsid w:val="005A36A0"/>
    <w:rsid w:val="005A401B"/>
    <w:rsid w:val="005A42CC"/>
    <w:rsid w:val="005A4559"/>
    <w:rsid w:val="005A45D3"/>
    <w:rsid w:val="005A5233"/>
    <w:rsid w:val="005A5A93"/>
    <w:rsid w:val="005A5D9F"/>
    <w:rsid w:val="005A6B84"/>
    <w:rsid w:val="005A7079"/>
    <w:rsid w:val="005A7385"/>
    <w:rsid w:val="005A765C"/>
    <w:rsid w:val="005B05BD"/>
    <w:rsid w:val="005B08AE"/>
    <w:rsid w:val="005B0E6E"/>
    <w:rsid w:val="005B16B4"/>
    <w:rsid w:val="005B1C23"/>
    <w:rsid w:val="005B1F76"/>
    <w:rsid w:val="005B2ADC"/>
    <w:rsid w:val="005B2EE0"/>
    <w:rsid w:val="005B3162"/>
    <w:rsid w:val="005B3589"/>
    <w:rsid w:val="005B3902"/>
    <w:rsid w:val="005B3A02"/>
    <w:rsid w:val="005B3B2E"/>
    <w:rsid w:val="005B440B"/>
    <w:rsid w:val="005B4AA8"/>
    <w:rsid w:val="005B4F8A"/>
    <w:rsid w:val="005B516D"/>
    <w:rsid w:val="005B5358"/>
    <w:rsid w:val="005B5830"/>
    <w:rsid w:val="005B58C2"/>
    <w:rsid w:val="005B592C"/>
    <w:rsid w:val="005B62F5"/>
    <w:rsid w:val="005B6361"/>
    <w:rsid w:val="005B6612"/>
    <w:rsid w:val="005B667F"/>
    <w:rsid w:val="005B6D65"/>
    <w:rsid w:val="005B6E97"/>
    <w:rsid w:val="005B6ED0"/>
    <w:rsid w:val="005B7612"/>
    <w:rsid w:val="005B7887"/>
    <w:rsid w:val="005B7899"/>
    <w:rsid w:val="005B7A3B"/>
    <w:rsid w:val="005B7AE6"/>
    <w:rsid w:val="005B7FC0"/>
    <w:rsid w:val="005C03F8"/>
    <w:rsid w:val="005C0493"/>
    <w:rsid w:val="005C0A09"/>
    <w:rsid w:val="005C0F9A"/>
    <w:rsid w:val="005C11E7"/>
    <w:rsid w:val="005C12D3"/>
    <w:rsid w:val="005C1631"/>
    <w:rsid w:val="005C1B62"/>
    <w:rsid w:val="005C26D9"/>
    <w:rsid w:val="005C289F"/>
    <w:rsid w:val="005C2F6C"/>
    <w:rsid w:val="005C305A"/>
    <w:rsid w:val="005C358D"/>
    <w:rsid w:val="005C3647"/>
    <w:rsid w:val="005C39B5"/>
    <w:rsid w:val="005C4396"/>
    <w:rsid w:val="005C4A5E"/>
    <w:rsid w:val="005C50BF"/>
    <w:rsid w:val="005C5111"/>
    <w:rsid w:val="005C5E37"/>
    <w:rsid w:val="005C667A"/>
    <w:rsid w:val="005C6801"/>
    <w:rsid w:val="005C748D"/>
    <w:rsid w:val="005C7980"/>
    <w:rsid w:val="005C7A5F"/>
    <w:rsid w:val="005D0C64"/>
    <w:rsid w:val="005D0CC7"/>
    <w:rsid w:val="005D1321"/>
    <w:rsid w:val="005D19FD"/>
    <w:rsid w:val="005D1DAE"/>
    <w:rsid w:val="005D1F76"/>
    <w:rsid w:val="005D26AC"/>
    <w:rsid w:val="005D271D"/>
    <w:rsid w:val="005D293A"/>
    <w:rsid w:val="005D4B9D"/>
    <w:rsid w:val="005D55E7"/>
    <w:rsid w:val="005D5C66"/>
    <w:rsid w:val="005D5CE4"/>
    <w:rsid w:val="005D5DFE"/>
    <w:rsid w:val="005D5E90"/>
    <w:rsid w:val="005D636F"/>
    <w:rsid w:val="005D6E05"/>
    <w:rsid w:val="005D6E57"/>
    <w:rsid w:val="005D6F33"/>
    <w:rsid w:val="005D7FB5"/>
    <w:rsid w:val="005E0EE2"/>
    <w:rsid w:val="005E1B1B"/>
    <w:rsid w:val="005E1F12"/>
    <w:rsid w:val="005E21C9"/>
    <w:rsid w:val="005E25C9"/>
    <w:rsid w:val="005E2756"/>
    <w:rsid w:val="005E28B1"/>
    <w:rsid w:val="005E2E7E"/>
    <w:rsid w:val="005E33DF"/>
    <w:rsid w:val="005E37BD"/>
    <w:rsid w:val="005E4135"/>
    <w:rsid w:val="005E4555"/>
    <w:rsid w:val="005E4E89"/>
    <w:rsid w:val="005E62CB"/>
    <w:rsid w:val="005E633B"/>
    <w:rsid w:val="005E6708"/>
    <w:rsid w:val="005E7026"/>
    <w:rsid w:val="005E7557"/>
    <w:rsid w:val="005E7A2D"/>
    <w:rsid w:val="005F0314"/>
    <w:rsid w:val="005F038F"/>
    <w:rsid w:val="005F15A2"/>
    <w:rsid w:val="005F24B5"/>
    <w:rsid w:val="005F268C"/>
    <w:rsid w:val="005F2E87"/>
    <w:rsid w:val="005F4172"/>
    <w:rsid w:val="005F493F"/>
    <w:rsid w:val="005F5F8B"/>
    <w:rsid w:val="005F68A3"/>
    <w:rsid w:val="005F69DA"/>
    <w:rsid w:val="005F775C"/>
    <w:rsid w:val="005F7A3A"/>
    <w:rsid w:val="00600ACF"/>
    <w:rsid w:val="00600C18"/>
    <w:rsid w:val="00601BB8"/>
    <w:rsid w:val="00601D86"/>
    <w:rsid w:val="006025EE"/>
    <w:rsid w:val="006033C6"/>
    <w:rsid w:val="006033D7"/>
    <w:rsid w:val="006035AB"/>
    <w:rsid w:val="0060401A"/>
    <w:rsid w:val="00604037"/>
    <w:rsid w:val="00604342"/>
    <w:rsid w:val="00604B5E"/>
    <w:rsid w:val="00604D61"/>
    <w:rsid w:val="006055ED"/>
    <w:rsid w:val="00605659"/>
    <w:rsid w:val="0060590B"/>
    <w:rsid w:val="0060595F"/>
    <w:rsid w:val="006063FF"/>
    <w:rsid w:val="0060650A"/>
    <w:rsid w:val="00606FB5"/>
    <w:rsid w:val="00607519"/>
    <w:rsid w:val="00607585"/>
    <w:rsid w:val="00607AFC"/>
    <w:rsid w:val="00607B6F"/>
    <w:rsid w:val="00610983"/>
    <w:rsid w:val="006112C4"/>
    <w:rsid w:val="006115E4"/>
    <w:rsid w:val="00611739"/>
    <w:rsid w:val="00612426"/>
    <w:rsid w:val="00612910"/>
    <w:rsid w:val="00612B8C"/>
    <w:rsid w:val="00612EF1"/>
    <w:rsid w:val="006138A9"/>
    <w:rsid w:val="00613AF0"/>
    <w:rsid w:val="00613D0D"/>
    <w:rsid w:val="00613E3B"/>
    <w:rsid w:val="006148DF"/>
    <w:rsid w:val="006150CA"/>
    <w:rsid w:val="006154A5"/>
    <w:rsid w:val="006157CD"/>
    <w:rsid w:val="00615F17"/>
    <w:rsid w:val="006163CD"/>
    <w:rsid w:val="00616976"/>
    <w:rsid w:val="00616D1C"/>
    <w:rsid w:val="00616E89"/>
    <w:rsid w:val="006179B9"/>
    <w:rsid w:val="00617C1B"/>
    <w:rsid w:val="00620F3C"/>
    <w:rsid w:val="0062156E"/>
    <w:rsid w:val="006219EB"/>
    <w:rsid w:val="006223B8"/>
    <w:rsid w:val="00622A3E"/>
    <w:rsid w:val="00622C7E"/>
    <w:rsid w:val="00622D83"/>
    <w:rsid w:val="00622E93"/>
    <w:rsid w:val="00622FEE"/>
    <w:rsid w:val="00623038"/>
    <w:rsid w:val="0062315D"/>
    <w:rsid w:val="006231A9"/>
    <w:rsid w:val="00623243"/>
    <w:rsid w:val="0062383B"/>
    <w:rsid w:val="00623FF3"/>
    <w:rsid w:val="00624064"/>
    <w:rsid w:val="006259C9"/>
    <w:rsid w:val="00626057"/>
    <w:rsid w:val="00626487"/>
    <w:rsid w:val="00626759"/>
    <w:rsid w:val="00626B4C"/>
    <w:rsid w:val="00630271"/>
    <w:rsid w:val="006308CF"/>
    <w:rsid w:val="00630E4B"/>
    <w:rsid w:val="006315D2"/>
    <w:rsid w:val="00631776"/>
    <w:rsid w:val="00631CE7"/>
    <w:rsid w:val="00631E93"/>
    <w:rsid w:val="006325F3"/>
    <w:rsid w:val="006326CA"/>
    <w:rsid w:val="006329BD"/>
    <w:rsid w:val="00632B4D"/>
    <w:rsid w:val="00632F5B"/>
    <w:rsid w:val="00632F6C"/>
    <w:rsid w:val="00633468"/>
    <w:rsid w:val="00633486"/>
    <w:rsid w:val="00633854"/>
    <w:rsid w:val="00633EF6"/>
    <w:rsid w:val="00633FF6"/>
    <w:rsid w:val="00634025"/>
    <w:rsid w:val="00634496"/>
    <w:rsid w:val="00634AF2"/>
    <w:rsid w:val="0063510A"/>
    <w:rsid w:val="0063515B"/>
    <w:rsid w:val="00635620"/>
    <w:rsid w:val="00635901"/>
    <w:rsid w:val="00635E96"/>
    <w:rsid w:val="00635EE3"/>
    <w:rsid w:val="00636BC8"/>
    <w:rsid w:val="00637CEA"/>
    <w:rsid w:val="006414DD"/>
    <w:rsid w:val="00642009"/>
    <w:rsid w:val="006422BB"/>
    <w:rsid w:val="006428A4"/>
    <w:rsid w:val="0064295E"/>
    <w:rsid w:val="00643383"/>
    <w:rsid w:val="00643CC3"/>
    <w:rsid w:val="00643E38"/>
    <w:rsid w:val="00645766"/>
    <w:rsid w:val="00645880"/>
    <w:rsid w:val="00645D8C"/>
    <w:rsid w:val="00646275"/>
    <w:rsid w:val="006467F6"/>
    <w:rsid w:val="00646D8D"/>
    <w:rsid w:val="00647A59"/>
    <w:rsid w:val="00650443"/>
    <w:rsid w:val="0065073E"/>
    <w:rsid w:val="0065082F"/>
    <w:rsid w:val="00650AD1"/>
    <w:rsid w:val="00650B54"/>
    <w:rsid w:val="006519A6"/>
    <w:rsid w:val="00652047"/>
    <w:rsid w:val="00652E30"/>
    <w:rsid w:val="006536FE"/>
    <w:rsid w:val="006537A6"/>
    <w:rsid w:val="00654539"/>
    <w:rsid w:val="0065484C"/>
    <w:rsid w:val="00654F4E"/>
    <w:rsid w:val="0065574D"/>
    <w:rsid w:val="00656A43"/>
    <w:rsid w:val="00656C5A"/>
    <w:rsid w:val="0065711C"/>
    <w:rsid w:val="0065728B"/>
    <w:rsid w:val="0065774F"/>
    <w:rsid w:val="00657839"/>
    <w:rsid w:val="00657B1A"/>
    <w:rsid w:val="00657DC7"/>
    <w:rsid w:val="00660616"/>
    <w:rsid w:val="00660DE2"/>
    <w:rsid w:val="00661527"/>
    <w:rsid w:val="00661A30"/>
    <w:rsid w:val="00661CB6"/>
    <w:rsid w:val="00662309"/>
    <w:rsid w:val="006634FA"/>
    <w:rsid w:val="00663BAE"/>
    <w:rsid w:val="00663CAF"/>
    <w:rsid w:val="006641F5"/>
    <w:rsid w:val="00664B29"/>
    <w:rsid w:val="00664FEB"/>
    <w:rsid w:val="006651A0"/>
    <w:rsid w:val="0066561E"/>
    <w:rsid w:val="006656C8"/>
    <w:rsid w:val="00666411"/>
    <w:rsid w:val="0066647A"/>
    <w:rsid w:val="00666CC6"/>
    <w:rsid w:val="00667A11"/>
    <w:rsid w:val="00667C10"/>
    <w:rsid w:val="00667DFC"/>
    <w:rsid w:val="00670B7B"/>
    <w:rsid w:val="00670EFC"/>
    <w:rsid w:val="00671512"/>
    <w:rsid w:val="00672607"/>
    <w:rsid w:val="00672D3B"/>
    <w:rsid w:val="00672FEE"/>
    <w:rsid w:val="00673199"/>
    <w:rsid w:val="006731BD"/>
    <w:rsid w:val="00673856"/>
    <w:rsid w:val="00673AAD"/>
    <w:rsid w:val="00673D18"/>
    <w:rsid w:val="006740B8"/>
    <w:rsid w:val="00674613"/>
    <w:rsid w:val="00674D6C"/>
    <w:rsid w:val="006760A8"/>
    <w:rsid w:val="006761D8"/>
    <w:rsid w:val="006763EB"/>
    <w:rsid w:val="00676A39"/>
    <w:rsid w:val="00676FBD"/>
    <w:rsid w:val="006776FD"/>
    <w:rsid w:val="00677ABC"/>
    <w:rsid w:val="00677CE3"/>
    <w:rsid w:val="00680103"/>
    <w:rsid w:val="006806FD"/>
    <w:rsid w:val="0068076B"/>
    <w:rsid w:val="00681649"/>
    <w:rsid w:val="00682448"/>
    <w:rsid w:val="0068245F"/>
    <w:rsid w:val="00682532"/>
    <w:rsid w:val="00682F76"/>
    <w:rsid w:val="006831EA"/>
    <w:rsid w:val="006833B6"/>
    <w:rsid w:val="00683773"/>
    <w:rsid w:val="00684566"/>
    <w:rsid w:val="00684819"/>
    <w:rsid w:val="0068482A"/>
    <w:rsid w:val="00684D43"/>
    <w:rsid w:val="0068500C"/>
    <w:rsid w:val="00685DD7"/>
    <w:rsid w:val="0068621B"/>
    <w:rsid w:val="00686686"/>
    <w:rsid w:val="00686986"/>
    <w:rsid w:val="00686D82"/>
    <w:rsid w:val="00687737"/>
    <w:rsid w:val="00690451"/>
    <w:rsid w:val="00690607"/>
    <w:rsid w:val="00690738"/>
    <w:rsid w:val="00691BE6"/>
    <w:rsid w:val="00691EEB"/>
    <w:rsid w:val="006924E0"/>
    <w:rsid w:val="0069252E"/>
    <w:rsid w:val="00692B4C"/>
    <w:rsid w:val="00692BBA"/>
    <w:rsid w:val="0069330A"/>
    <w:rsid w:val="006937C0"/>
    <w:rsid w:val="00693C56"/>
    <w:rsid w:val="00694A69"/>
    <w:rsid w:val="00694DC7"/>
    <w:rsid w:val="00695141"/>
    <w:rsid w:val="006951BF"/>
    <w:rsid w:val="006958EF"/>
    <w:rsid w:val="00695BBF"/>
    <w:rsid w:val="00695E97"/>
    <w:rsid w:val="00696893"/>
    <w:rsid w:val="00696CC9"/>
    <w:rsid w:val="00696E53"/>
    <w:rsid w:val="00697679"/>
    <w:rsid w:val="00697A8D"/>
    <w:rsid w:val="00697DC0"/>
    <w:rsid w:val="00697E52"/>
    <w:rsid w:val="006A0959"/>
    <w:rsid w:val="006A0D02"/>
    <w:rsid w:val="006A0E2E"/>
    <w:rsid w:val="006A14B7"/>
    <w:rsid w:val="006A1D5A"/>
    <w:rsid w:val="006A1DD9"/>
    <w:rsid w:val="006A2775"/>
    <w:rsid w:val="006A288B"/>
    <w:rsid w:val="006A3541"/>
    <w:rsid w:val="006A39D8"/>
    <w:rsid w:val="006A417D"/>
    <w:rsid w:val="006A4AAF"/>
    <w:rsid w:val="006A5725"/>
    <w:rsid w:val="006A5F4F"/>
    <w:rsid w:val="006A60BE"/>
    <w:rsid w:val="006A64C3"/>
    <w:rsid w:val="006A6A0D"/>
    <w:rsid w:val="006A6DF9"/>
    <w:rsid w:val="006A6FA7"/>
    <w:rsid w:val="006A713C"/>
    <w:rsid w:val="006A72B2"/>
    <w:rsid w:val="006A7363"/>
    <w:rsid w:val="006A7739"/>
    <w:rsid w:val="006B0025"/>
    <w:rsid w:val="006B080E"/>
    <w:rsid w:val="006B0ACD"/>
    <w:rsid w:val="006B0B9F"/>
    <w:rsid w:val="006B135D"/>
    <w:rsid w:val="006B1847"/>
    <w:rsid w:val="006B212C"/>
    <w:rsid w:val="006B2326"/>
    <w:rsid w:val="006B2DD7"/>
    <w:rsid w:val="006B3F1F"/>
    <w:rsid w:val="006B4341"/>
    <w:rsid w:val="006B4B51"/>
    <w:rsid w:val="006B52AB"/>
    <w:rsid w:val="006B54D9"/>
    <w:rsid w:val="006B5627"/>
    <w:rsid w:val="006B562E"/>
    <w:rsid w:val="006B5DBC"/>
    <w:rsid w:val="006B6375"/>
    <w:rsid w:val="006B6496"/>
    <w:rsid w:val="006B69E5"/>
    <w:rsid w:val="006B69E6"/>
    <w:rsid w:val="006B6D98"/>
    <w:rsid w:val="006B6E43"/>
    <w:rsid w:val="006B6F88"/>
    <w:rsid w:val="006C00E2"/>
    <w:rsid w:val="006C0D4F"/>
    <w:rsid w:val="006C0E07"/>
    <w:rsid w:val="006C0FA0"/>
    <w:rsid w:val="006C0FBD"/>
    <w:rsid w:val="006C1245"/>
    <w:rsid w:val="006C201B"/>
    <w:rsid w:val="006C264B"/>
    <w:rsid w:val="006C2D25"/>
    <w:rsid w:val="006C2DC7"/>
    <w:rsid w:val="006C3DAF"/>
    <w:rsid w:val="006C4716"/>
    <w:rsid w:val="006C48D0"/>
    <w:rsid w:val="006C4D42"/>
    <w:rsid w:val="006C4E15"/>
    <w:rsid w:val="006C5048"/>
    <w:rsid w:val="006C627B"/>
    <w:rsid w:val="006C668B"/>
    <w:rsid w:val="006C6899"/>
    <w:rsid w:val="006C6A45"/>
    <w:rsid w:val="006C7231"/>
    <w:rsid w:val="006C7CF7"/>
    <w:rsid w:val="006C7DEE"/>
    <w:rsid w:val="006D089A"/>
    <w:rsid w:val="006D1E50"/>
    <w:rsid w:val="006D2301"/>
    <w:rsid w:val="006D2422"/>
    <w:rsid w:val="006D2588"/>
    <w:rsid w:val="006D2BE8"/>
    <w:rsid w:val="006D2FF7"/>
    <w:rsid w:val="006D3110"/>
    <w:rsid w:val="006D3DEC"/>
    <w:rsid w:val="006D453C"/>
    <w:rsid w:val="006D4798"/>
    <w:rsid w:val="006D5DC6"/>
    <w:rsid w:val="006D6974"/>
    <w:rsid w:val="006D6B4E"/>
    <w:rsid w:val="006D6E52"/>
    <w:rsid w:val="006D6FD9"/>
    <w:rsid w:val="006D74F1"/>
    <w:rsid w:val="006D7608"/>
    <w:rsid w:val="006D7C07"/>
    <w:rsid w:val="006E0E09"/>
    <w:rsid w:val="006E1185"/>
    <w:rsid w:val="006E1676"/>
    <w:rsid w:val="006E17CF"/>
    <w:rsid w:val="006E1EF5"/>
    <w:rsid w:val="006E3288"/>
    <w:rsid w:val="006E3DDA"/>
    <w:rsid w:val="006E439F"/>
    <w:rsid w:val="006E4586"/>
    <w:rsid w:val="006E464A"/>
    <w:rsid w:val="006E4D4F"/>
    <w:rsid w:val="006E59EC"/>
    <w:rsid w:val="006E5A37"/>
    <w:rsid w:val="006E63A4"/>
    <w:rsid w:val="006E7B26"/>
    <w:rsid w:val="006E7D81"/>
    <w:rsid w:val="006E7F5F"/>
    <w:rsid w:val="006F0567"/>
    <w:rsid w:val="006F082D"/>
    <w:rsid w:val="006F0CC4"/>
    <w:rsid w:val="006F111E"/>
    <w:rsid w:val="006F13FD"/>
    <w:rsid w:val="006F16E1"/>
    <w:rsid w:val="006F1C0F"/>
    <w:rsid w:val="006F1F05"/>
    <w:rsid w:val="006F25EE"/>
    <w:rsid w:val="006F3143"/>
    <w:rsid w:val="006F3227"/>
    <w:rsid w:val="006F55C6"/>
    <w:rsid w:val="006F632B"/>
    <w:rsid w:val="006F6A40"/>
    <w:rsid w:val="006F6EA2"/>
    <w:rsid w:val="006F7BFD"/>
    <w:rsid w:val="007001DC"/>
    <w:rsid w:val="007004A8"/>
    <w:rsid w:val="0070068C"/>
    <w:rsid w:val="00701287"/>
    <w:rsid w:val="00701331"/>
    <w:rsid w:val="007017CE"/>
    <w:rsid w:val="0070189D"/>
    <w:rsid w:val="00701B61"/>
    <w:rsid w:val="00701FD3"/>
    <w:rsid w:val="00702816"/>
    <w:rsid w:val="007034D9"/>
    <w:rsid w:val="00704283"/>
    <w:rsid w:val="0070436A"/>
    <w:rsid w:val="00704665"/>
    <w:rsid w:val="007056A8"/>
    <w:rsid w:val="00706840"/>
    <w:rsid w:val="0070697F"/>
    <w:rsid w:val="00707852"/>
    <w:rsid w:val="00707896"/>
    <w:rsid w:val="00707D8E"/>
    <w:rsid w:val="00707F7A"/>
    <w:rsid w:val="00707FC3"/>
    <w:rsid w:val="007102AF"/>
    <w:rsid w:val="0071078E"/>
    <w:rsid w:val="00710F33"/>
    <w:rsid w:val="00711A50"/>
    <w:rsid w:val="00712126"/>
    <w:rsid w:val="00712135"/>
    <w:rsid w:val="0071288A"/>
    <w:rsid w:val="00712C94"/>
    <w:rsid w:val="007132C3"/>
    <w:rsid w:val="00713995"/>
    <w:rsid w:val="00713C8A"/>
    <w:rsid w:val="00713D60"/>
    <w:rsid w:val="007144FA"/>
    <w:rsid w:val="0071562B"/>
    <w:rsid w:val="007156C0"/>
    <w:rsid w:val="00715833"/>
    <w:rsid w:val="00715DC0"/>
    <w:rsid w:val="007165D6"/>
    <w:rsid w:val="00716835"/>
    <w:rsid w:val="007176F6"/>
    <w:rsid w:val="00717C13"/>
    <w:rsid w:val="00717D3A"/>
    <w:rsid w:val="007200AC"/>
    <w:rsid w:val="007204D7"/>
    <w:rsid w:val="00720C26"/>
    <w:rsid w:val="00721892"/>
    <w:rsid w:val="0072221E"/>
    <w:rsid w:val="0072282F"/>
    <w:rsid w:val="00722F60"/>
    <w:rsid w:val="00723105"/>
    <w:rsid w:val="007236CB"/>
    <w:rsid w:val="007239A5"/>
    <w:rsid w:val="00725106"/>
    <w:rsid w:val="007255F2"/>
    <w:rsid w:val="00726BE3"/>
    <w:rsid w:val="0072755F"/>
    <w:rsid w:val="007277DE"/>
    <w:rsid w:val="00727B0D"/>
    <w:rsid w:val="00730324"/>
    <w:rsid w:val="00730D79"/>
    <w:rsid w:val="00730E26"/>
    <w:rsid w:val="00730E53"/>
    <w:rsid w:val="00730EEE"/>
    <w:rsid w:val="00731D1C"/>
    <w:rsid w:val="0073260F"/>
    <w:rsid w:val="007328CA"/>
    <w:rsid w:val="00732C00"/>
    <w:rsid w:val="00733747"/>
    <w:rsid w:val="00733A28"/>
    <w:rsid w:val="007344B2"/>
    <w:rsid w:val="0073457F"/>
    <w:rsid w:val="00734C84"/>
    <w:rsid w:val="00734D57"/>
    <w:rsid w:val="00735122"/>
    <w:rsid w:val="00735F66"/>
    <w:rsid w:val="007367E2"/>
    <w:rsid w:val="007369C9"/>
    <w:rsid w:val="00736B8C"/>
    <w:rsid w:val="007371C7"/>
    <w:rsid w:val="00737665"/>
    <w:rsid w:val="00740073"/>
    <w:rsid w:val="00740241"/>
    <w:rsid w:val="00740351"/>
    <w:rsid w:val="007409C2"/>
    <w:rsid w:val="00740AF8"/>
    <w:rsid w:val="00741578"/>
    <w:rsid w:val="00741753"/>
    <w:rsid w:val="00741D33"/>
    <w:rsid w:val="00742124"/>
    <w:rsid w:val="00742246"/>
    <w:rsid w:val="007427EC"/>
    <w:rsid w:val="00743BEE"/>
    <w:rsid w:val="00743D17"/>
    <w:rsid w:val="00743F77"/>
    <w:rsid w:val="00744266"/>
    <w:rsid w:val="007449D6"/>
    <w:rsid w:val="007450D3"/>
    <w:rsid w:val="00745734"/>
    <w:rsid w:val="0074684D"/>
    <w:rsid w:val="00747250"/>
    <w:rsid w:val="0074756C"/>
    <w:rsid w:val="00747700"/>
    <w:rsid w:val="00750789"/>
    <w:rsid w:val="007512E7"/>
    <w:rsid w:val="00751E53"/>
    <w:rsid w:val="00751F50"/>
    <w:rsid w:val="00752FD7"/>
    <w:rsid w:val="0075302C"/>
    <w:rsid w:val="00754527"/>
    <w:rsid w:val="007546F6"/>
    <w:rsid w:val="007548A6"/>
    <w:rsid w:val="00754B10"/>
    <w:rsid w:val="00754D31"/>
    <w:rsid w:val="0075544D"/>
    <w:rsid w:val="007556A4"/>
    <w:rsid w:val="007556E4"/>
    <w:rsid w:val="007559F7"/>
    <w:rsid w:val="00756147"/>
    <w:rsid w:val="007577E4"/>
    <w:rsid w:val="007606F9"/>
    <w:rsid w:val="00761015"/>
    <w:rsid w:val="007611B9"/>
    <w:rsid w:val="0076147F"/>
    <w:rsid w:val="0076153B"/>
    <w:rsid w:val="00761880"/>
    <w:rsid w:val="0076222A"/>
    <w:rsid w:val="00762B6D"/>
    <w:rsid w:val="00762F7D"/>
    <w:rsid w:val="0076361E"/>
    <w:rsid w:val="00763988"/>
    <w:rsid w:val="00763D8C"/>
    <w:rsid w:val="0076402F"/>
    <w:rsid w:val="00764A79"/>
    <w:rsid w:val="007654D9"/>
    <w:rsid w:val="007657BB"/>
    <w:rsid w:val="00765AEF"/>
    <w:rsid w:val="00766395"/>
    <w:rsid w:val="00766477"/>
    <w:rsid w:val="0076695F"/>
    <w:rsid w:val="007669D6"/>
    <w:rsid w:val="00766DDB"/>
    <w:rsid w:val="00766EB0"/>
    <w:rsid w:val="00767287"/>
    <w:rsid w:val="00767323"/>
    <w:rsid w:val="007674D3"/>
    <w:rsid w:val="00767893"/>
    <w:rsid w:val="00767B57"/>
    <w:rsid w:val="00770512"/>
    <w:rsid w:val="00770A3D"/>
    <w:rsid w:val="00770DE4"/>
    <w:rsid w:val="00770F20"/>
    <w:rsid w:val="00771357"/>
    <w:rsid w:val="00771ED4"/>
    <w:rsid w:val="00772668"/>
    <w:rsid w:val="007732A3"/>
    <w:rsid w:val="00773B39"/>
    <w:rsid w:val="00773C04"/>
    <w:rsid w:val="00773D16"/>
    <w:rsid w:val="00773D9D"/>
    <w:rsid w:val="007741A6"/>
    <w:rsid w:val="00774F0F"/>
    <w:rsid w:val="00774F54"/>
    <w:rsid w:val="00774FA7"/>
    <w:rsid w:val="00775298"/>
    <w:rsid w:val="00775529"/>
    <w:rsid w:val="00775810"/>
    <w:rsid w:val="00775BE0"/>
    <w:rsid w:val="007760A6"/>
    <w:rsid w:val="00776122"/>
    <w:rsid w:val="00776383"/>
    <w:rsid w:val="00776412"/>
    <w:rsid w:val="0077649C"/>
    <w:rsid w:val="0077677D"/>
    <w:rsid w:val="0077695A"/>
    <w:rsid w:val="00777EA6"/>
    <w:rsid w:val="0078009E"/>
    <w:rsid w:val="00780763"/>
    <w:rsid w:val="00781346"/>
    <w:rsid w:val="00781650"/>
    <w:rsid w:val="00781A14"/>
    <w:rsid w:val="00781AF4"/>
    <w:rsid w:val="00781BB4"/>
    <w:rsid w:val="00781D6F"/>
    <w:rsid w:val="00781F44"/>
    <w:rsid w:val="007829ED"/>
    <w:rsid w:val="0078375D"/>
    <w:rsid w:val="007838A1"/>
    <w:rsid w:val="00784B08"/>
    <w:rsid w:val="00785264"/>
    <w:rsid w:val="00785389"/>
    <w:rsid w:val="0078589A"/>
    <w:rsid w:val="00786164"/>
    <w:rsid w:val="0078653A"/>
    <w:rsid w:val="007865B4"/>
    <w:rsid w:val="00786902"/>
    <w:rsid w:val="00787710"/>
    <w:rsid w:val="007917EC"/>
    <w:rsid w:val="0079182D"/>
    <w:rsid w:val="00792391"/>
    <w:rsid w:val="00793093"/>
    <w:rsid w:val="00793BF0"/>
    <w:rsid w:val="00794314"/>
    <w:rsid w:val="00794A24"/>
    <w:rsid w:val="00794C59"/>
    <w:rsid w:val="0079519D"/>
    <w:rsid w:val="007952F0"/>
    <w:rsid w:val="00796528"/>
    <w:rsid w:val="007967A5"/>
    <w:rsid w:val="00796B6C"/>
    <w:rsid w:val="00796F07"/>
    <w:rsid w:val="0079715E"/>
    <w:rsid w:val="007A005B"/>
    <w:rsid w:val="007A0C4F"/>
    <w:rsid w:val="007A1048"/>
    <w:rsid w:val="007A191F"/>
    <w:rsid w:val="007A2075"/>
    <w:rsid w:val="007A25E4"/>
    <w:rsid w:val="007A2A62"/>
    <w:rsid w:val="007A2D7D"/>
    <w:rsid w:val="007A2F60"/>
    <w:rsid w:val="007A3CD3"/>
    <w:rsid w:val="007A49FA"/>
    <w:rsid w:val="007A4B0E"/>
    <w:rsid w:val="007A4E00"/>
    <w:rsid w:val="007A4ECC"/>
    <w:rsid w:val="007A533C"/>
    <w:rsid w:val="007A5877"/>
    <w:rsid w:val="007A62EE"/>
    <w:rsid w:val="007A69A1"/>
    <w:rsid w:val="007A6A9F"/>
    <w:rsid w:val="007A72C4"/>
    <w:rsid w:val="007A752A"/>
    <w:rsid w:val="007A78A4"/>
    <w:rsid w:val="007A7A6F"/>
    <w:rsid w:val="007A7F34"/>
    <w:rsid w:val="007B014B"/>
    <w:rsid w:val="007B03A9"/>
    <w:rsid w:val="007B05D6"/>
    <w:rsid w:val="007B05E4"/>
    <w:rsid w:val="007B0661"/>
    <w:rsid w:val="007B09E0"/>
    <w:rsid w:val="007B1363"/>
    <w:rsid w:val="007B1809"/>
    <w:rsid w:val="007B1B16"/>
    <w:rsid w:val="007B2074"/>
    <w:rsid w:val="007B216A"/>
    <w:rsid w:val="007B282E"/>
    <w:rsid w:val="007B385F"/>
    <w:rsid w:val="007B4621"/>
    <w:rsid w:val="007B47A6"/>
    <w:rsid w:val="007B4C5D"/>
    <w:rsid w:val="007B5354"/>
    <w:rsid w:val="007B54FC"/>
    <w:rsid w:val="007B5BC4"/>
    <w:rsid w:val="007B5CA6"/>
    <w:rsid w:val="007B640A"/>
    <w:rsid w:val="007B66B4"/>
    <w:rsid w:val="007B68FA"/>
    <w:rsid w:val="007B694A"/>
    <w:rsid w:val="007B7122"/>
    <w:rsid w:val="007B7272"/>
    <w:rsid w:val="007B73A8"/>
    <w:rsid w:val="007B79C6"/>
    <w:rsid w:val="007C09A8"/>
    <w:rsid w:val="007C0D7E"/>
    <w:rsid w:val="007C118A"/>
    <w:rsid w:val="007C1FF3"/>
    <w:rsid w:val="007C22B1"/>
    <w:rsid w:val="007C2343"/>
    <w:rsid w:val="007C24DA"/>
    <w:rsid w:val="007C28DC"/>
    <w:rsid w:val="007C3053"/>
    <w:rsid w:val="007C30FA"/>
    <w:rsid w:val="007C330E"/>
    <w:rsid w:val="007C3E84"/>
    <w:rsid w:val="007C4148"/>
    <w:rsid w:val="007C4AF3"/>
    <w:rsid w:val="007C4D2D"/>
    <w:rsid w:val="007C5120"/>
    <w:rsid w:val="007C5166"/>
    <w:rsid w:val="007C5AF1"/>
    <w:rsid w:val="007C6027"/>
    <w:rsid w:val="007C6201"/>
    <w:rsid w:val="007C68CE"/>
    <w:rsid w:val="007C6984"/>
    <w:rsid w:val="007C7A6A"/>
    <w:rsid w:val="007C7C92"/>
    <w:rsid w:val="007C7E28"/>
    <w:rsid w:val="007D0129"/>
    <w:rsid w:val="007D1885"/>
    <w:rsid w:val="007D1D96"/>
    <w:rsid w:val="007D1F3C"/>
    <w:rsid w:val="007D2A79"/>
    <w:rsid w:val="007D2AB7"/>
    <w:rsid w:val="007D31F2"/>
    <w:rsid w:val="007D3B7D"/>
    <w:rsid w:val="007D4523"/>
    <w:rsid w:val="007D4555"/>
    <w:rsid w:val="007D459C"/>
    <w:rsid w:val="007D48A1"/>
    <w:rsid w:val="007D4B68"/>
    <w:rsid w:val="007D5471"/>
    <w:rsid w:val="007D5511"/>
    <w:rsid w:val="007D5B8E"/>
    <w:rsid w:val="007D5BF2"/>
    <w:rsid w:val="007D5D3F"/>
    <w:rsid w:val="007D712D"/>
    <w:rsid w:val="007D7467"/>
    <w:rsid w:val="007D7617"/>
    <w:rsid w:val="007E0858"/>
    <w:rsid w:val="007E1126"/>
    <w:rsid w:val="007E14FB"/>
    <w:rsid w:val="007E1A92"/>
    <w:rsid w:val="007E20DA"/>
    <w:rsid w:val="007E33C1"/>
    <w:rsid w:val="007E3EB0"/>
    <w:rsid w:val="007E42D7"/>
    <w:rsid w:val="007E4420"/>
    <w:rsid w:val="007E4BAD"/>
    <w:rsid w:val="007E54B0"/>
    <w:rsid w:val="007E5DB7"/>
    <w:rsid w:val="007E627C"/>
    <w:rsid w:val="007E68F7"/>
    <w:rsid w:val="007E712F"/>
    <w:rsid w:val="007E7197"/>
    <w:rsid w:val="007E7220"/>
    <w:rsid w:val="007F0730"/>
    <w:rsid w:val="007F1132"/>
    <w:rsid w:val="007F1DA8"/>
    <w:rsid w:val="007F1FB0"/>
    <w:rsid w:val="007F2B28"/>
    <w:rsid w:val="007F2BCE"/>
    <w:rsid w:val="007F2E51"/>
    <w:rsid w:val="007F39F2"/>
    <w:rsid w:val="007F3E36"/>
    <w:rsid w:val="007F4BDC"/>
    <w:rsid w:val="007F5160"/>
    <w:rsid w:val="007F6268"/>
    <w:rsid w:val="007F6291"/>
    <w:rsid w:val="007F66F9"/>
    <w:rsid w:val="007F6A74"/>
    <w:rsid w:val="007F6E5C"/>
    <w:rsid w:val="007F7975"/>
    <w:rsid w:val="007F7F11"/>
    <w:rsid w:val="00800EDC"/>
    <w:rsid w:val="00801360"/>
    <w:rsid w:val="008015E7"/>
    <w:rsid w:val="0080282B"/>
    <w:rsid w:val="00803283"/>
    <w:rsid w:val="00803892"/>
    <w:rsid w:val="0080449B"/>
    <w:rsid w:val="008048DB"/>
    <w:rsid w:val="00804D1B"/>
    <w:rsid w:val="00804D92"/>
    <w:rsid w:val="00805138"/>
    <w:rsid w:val="00805ED7"/>
    <w:rsid w:val="00806628"/>
    <w:rsid w:val="00806A90"/>
    <w:rsid w:val="00807132"/>
    <w:rsid w:val="00807333"/>
    <w:rsid w:val="00807397"/>
    <w:rsid w:val="0081072B"/>
    <w:rsid w:val="00810E98"/>
    <w:rsid w:val="008110E5"/>
    <w:rsid w:val="0081135A"/>
    <w:rsid w:val="008115E3"/>
    <w:rsid w:val="00811B3B"/>
    <w:rsid w:val="0081224A"/>
    <w:rsid w:val="00813E82"/>
    <w:rsid w:val="0081409C"/>
    <w:rsid w:val="008140A6"/>
    <w:rsid w:val="00814499"/>
    <w:rsid w:val="008144E1"/>
    <w:rsid w:val="00814883"/>
    <w:rsid w:val="00814AD2"/>
    <w:rsid w:val="00814AE8"/>
    <w:rsid w:val="00814ED7"/>
    <w:rsid w:val="00815D17"/>
    <w:rsid w:val="00816302"/>
    <w:rsid w:val="0081641B"/>
    <w:rsid w:val="008165A1"/>
    <w:rsid w:val="0081665E"/>
    <w:rsid w:val="008170C0"/>
    <w:rsid w:val="00817905"/>
    <w:rsid w:val="0082053A"/>
    <w:rsid w:val="00821508"/>
    <w:rsid w:val="00822462"/>
    <w:rsid w:val="0082264B"/>
    <w:rsid w:val="008227DB"/>
    <w:rsid w:val="00822E0D"/>
    <w:rsid w:val="00822F3D"/>
    <w:rsid w:val="008239FB"/>
    <w:rsid w:val="0082427C"/>
    <w:rsid w:val="00824466"/>
    <w:rsid w:val="008255B8"/>
    <w:rsid w:val="00826307"/>
    <w:rsid w:val="00826CA6"/>
    <w:rsid w:val="00826EBB"/>
    <w:rsid w:val="00826FB3"/>
    <w:rsid w:val="0082747A"/>
    <w:rsid w:val="0082777A"/>
    <w:rsid w:val="00827C9D"/>
    <w:rsid w:val="00827D17"/>
    <w:rsid w:val="00830971"/>
    <w:rsid w:val="00830A2A"/>
    <w:rsid w:val="0083161D"/>
    <w:rsid w:val="008316E6"/>
    <w:rsid w:val="00831A7F"/>
    <w:rsid w:val="00833E27"/>
    <w:rsid w:val="00833E36"/>
    <w:rsid w:val="008343FC"/>
    <w:rsid w:val="00834411"/>
    <w:rsid w:val="008350DE"/>
    <w:rsid w:val="0083524A"/>
    <w:rsid w:val="00835DC3"/>
    <w:rsid w:val="0083777B"/>
    <w:rsid w:val="008379A4"/>
    <w:rsid w:val="008400EA"/>
    <w:rsid w:val="008406DC"/>
    <w:rsid w:val="008410EA"/>
    <w:rsid w:val="0084123E"/>
    <w:rsid w:val="008425D9"/>
    <w:rsid w:val="00842D05"/>
    <w:rsid w:val="00842EC0"/>
    <w:rsid w:val="00842F20"/>
    <w:rsid w:val="00842F4A"/>
    <w:rsid w:val="00843D2F"/>
    <w:rsid w:val="008440D2"/>
    <w:rsid w:val="008442DB"/>
    <w:rsid w:val="008445A7"/>
    <w:rsid w:val="0084469D"/>
    <w:rsid w:val="0084501B"/>
    <w:rsid w:val="00845660"/>
    <w:rsid w:val="00845F8F"/>
    <w:rsid w:val="008466E2"/>
    <w:rsid w:val="00846EC3"/>
    <w:rsid w:val="008471AE"/>
    <w:rsid w:val="00847501"/>
    <w:rsid w:val="00850308"/>
    <w:rsid w:val="00850883"/>
    <w:rsid w:val="00850AA6"/>
    <w:rsid w:val="00850D3E"/>
    <w:rsid w:val="00851340"/>
    <w:rsid w:val="00851B5E"/>
    <w:rsid w:val="008529C8"/>
    <w:rsid w:val="0085389C"/>
    <w:rsid w:val="00853967"/>
    <w:rsid w:val="00853AF7"/>
    <w:rsid w:val="00854215"/>
    <w:rsid w:val="00854DC0"/>
    <w:rsid w:val="008558D5"/>
    <w:rsid w:val="00855907"/>
    <w:rsid w:val="00855A1F"/>
    <w:rsid w:val="00855ED7"/>
    <w:rsid w:val="00855F26"/>
    <w:rsid w:val="0085617A"/>
    <w:rsid w:val="0085645E"/>
    <w:rsid w:val="00856850"/>
    <w:rsid w:val="00856E02"/>
    <w:rsid w:val="0085752A"/>
    <w:rsid w:val="00857B6E"/>
    <w:rsid w:val="0086021C"/>
    <w:rsid w:val="008602AB"/>
    <w:rsid w:val="008605C1"/>
    <w:rsid w:val="00860ED1"/>
    <w:rsid w:val="00861220"/>
    <w:rsid w:val="008618D4"/>
    <w:rsid w:val="00861C51"/>
    <w:rsid w:val="0086204B"/>
    <w:rsid w:val="008623BB"/>
    <w:rsid w:val="0086269C"/>
    <w:rsid w:val="0086375D"/>
    <w:rsid w:val="00863C09"/>
    <w:rsid w:val="00863D6A"/>
    <w:rsid w:val="00864019"/>
    <w:rsid w:val="008642CC"/>
    <w:rsid w:val="00865685"/>
    <w:rsid w:val="00865D9A"/>
    <w:rsid w:val="00866759"/>
    <w:rsid w:val="00866F23"/>
    <w:rsid w:val="00866FCC"/>
    <w:rsid w:val="00867923"/>
    <w:rsid w:val="0086794D"/>
    <w:rsid w:val="00867F49"/>
    <w:rsid w:val="00870D50"/>
    <w:rsid w:val="00870ED1"/>
    <w:rsid w:val="00870F8D"/>
    <w:rsid w:val="00871028"/>
    <w:rsid w:val="00871257"/>
    <w:rsid w:val="00871A53"/>
    <w:rsid w:val="00871BBF"/>
    <w:rsid w:val="00871C06"/>
    <w:rsid w:val="00871D1C"/>
    <w:rsid w:val="00872223"/>
    <w:rsid w:val="008724DD"/>
    <w:rsid w:val="00872530"/>
    <w:rsid w:val="00872B82"/>
    <w:rsid w:val="00872DFB"/>
    <w:rsid w:val="0087314A"/>
    <w:rsid w:val="008734BF"/>
    <w:rsid w:val="008735EC"/>
    <w:rsid w:val="00873C7D"/>
    <w:rsid w:val="00874367"/>
    <w:rsid w:val="0087460F"/>
    <w:rsid w:val="008749D7"/>
    <w:rsid w:val="00874BF4"/>
    <w:rsid w:val="00874F6C"/>
    <w:rsid w:val="008755AF"/>
    <w:rsid w:val="00875EE1"/>
    <w:rsid w:val="00875F37"/>
    <w:rsid w:val="008766A6"/>
    <w:rsid w:val="008766B4"/>
    <w:rsid w:val="00876D6E"/>
    <w:rsid w:val="00876E32"/>
    <w:rsid w:val="00880772"/>
    <w:rsid w:val="008809DB"/>
    <w:rsid w:val="00880B18"/>
    <w:rsid w:val="00880D74"/>
    <w:rsid w:val="00880DE2"/>
    <w:rsid w:val="008816A4"/>
    <w:rsid w:val="00881AB0"/>
    <w:rsid w:val="00882204"/>
    <w:rsid w:val="00882881"/>
    <w:rsid w:val="00882E86"/>
    <w:rsid w:val="0088314A"/>
    <w:rsid w:val="0088330C"/>
    <w:rsid w:val="00883555"/>
    <w:rsid w:val="00883A98"/>
    <w:rsid w:val="00883BB0"/>
    <w:rsid w:val="00883C0C"/>
    <w:rsid w:val="00883EBD"/>
    <w:rsid w:val="0088409E"/>
    <w:rsid w:val="00885083"/>
    <w:rsid w:val="008851CB"/>
    <w:rsid w:val="008852A8"/>
    <w:rsid w:val="0088532B"/>
    <w:rsid w:val="008854C9"/>
    <w:rsid w:val="00885694"/>
    <w:rsid w:val="008859B4"/>
    <w:rsid w:val="00885BF1"/>
    <w:rsid w:val="00886205"/>
    <w:rsid w:val="00886381"/>
    <w:rsid w:val="0088656D"/>
    <w:rsid w:val="00886907"/>
    <w:rsid w:val="00886ABF"/>
    <w:rsid w:val="008874A3"/>
    <w:rsid w:val="008875F8"/>
    <w:rsid w:val="00887A9C"/>
    <w:rsid w:val="00887ED0"/>
    <w:rsid w:val="00890521"/>
    <w:rsid w:val="00891726"/>
    <w:rsid w:val="00891B65"/>
    <w:rsid w:val="00891D54"/>
    <w:rsid w:val="00892677"/>
    <w:rsid w:val="0089314C"/>
    <w:rsid w:val="0089352A"/>
    <w:rsid w:val="00893690"/>
    <w:rsid w:val="00893C38"/>
    <w:rsid w:val="00894263"/>
    <w:rsid w:val="0089432A"/>
    <w:rsid w:val="008944F1"/>
    <w:rsid w:val="0089454B"/>
    <w:rsid w:val="0089488A"/>
    <w:rsid w:val="00894998"/>
    <w:rsid w:val="00895B97"/>
    <w:rsid w:val="00895E46"/>
    <w:rsid w:val="00895F09"/>
    <w:rsid w:val="00895F8D"/>
    <w:rsid w:val="00895FB5"/>
    <w:rsid w:val="008963EA"/>
    <w:rsid w:val="00896402"/>
    <w:rsid w:val="00896471"/>
    <w:rsid w:val="00897A31"/>
    <w:rsid w:val="00897E94"/>
    <w:rsid w:val="008A1584"/>
    <w:rsid w:val="008A16C5"/>
    <w:rsid w:val="008A1C00"/>
    <w:rsid w:val="008A3772"/>
    <w:rsid w:val="008A399C"/>
    <w:rsid w:val="008A4254"/>
    <w:rsid w:val="008A4360"/>
    <w:rsid w:val="008A43BB"/>
    <w:rsid w:val="008A43C0"/>
    <w:rsid w:val="008A4767"/>
    <w:rsid w:val="008A4AB7"/>
    <w:rsid w:val="008A4F24"/>
    <w:rsid w:val="008A4FE6"/>
    <w:rsid w:val="008A55E4"/>
    <w:rsid w:val="008A56D3"/>
    <w:rsid w:val="008A5C0C"/>
    <w:rsid w:val="008A5EA4"/>
    <w:rsid w:val="008A63B8"/>
    <w:rsid w:val="008A6B67"/>
    <w:rsid w:val="008A73A9"/>
    <w:rsid w:val="008A7709"/>
    <w:rsid w:val="008A7947"/>
    <w:rsid w:val="008B03BD"/>
    <w:rsid w:val="008B04C2"/>
    <w:rsid w:val="008B2FBD"/>
    <w:rsid w:val="008B34AB"/>
    <w:rsid w:val="008B3B75"/>
    <w:rsid w:val="008B3B76"/>
    <w:rsid w:val="008B3ECA"/>
    <w:rsid w:val="008B4BF7"/>
    <w:rsid w:val="008B544C"/>
    <w:rsid w:val="008B569B"/>
    <w:rsid w:val="008B5D5A"/>
    <w:rsid w:val="008B5FD3"/>
    <w:rsid w:val="008B6519"/>
    <w:rsid w:val="008B6561"/>
    <w:rsid w:val="008B6EEC"/>
    <w:rsid w:val="008B739F"/>
    <w:rsid w:val="008C010C"/>
    <w:rsid w:val="008C0356"/>
    <w:rsid w:val="008C0BE5"/>
    <w:rsid w:val="008C0D5A"/>
    <w:rsid w:val="008C1210"/>
    <w:rsid w:val="008C12D9"/>
    <w:rsid w:val="008C27FD"/>
    <w:rsid w:val="008C2E28"/>
    <w:rsid w:val="008C2FEE"/>
    <w:rsid w:val="008C40D9"/>
    <w:rsid w:val="008C42A9"/>
    <w:rsid w:val="008C46BA"/>
    <w:rsid w:val="008C4760"/>
    <w:rsid w:val="008C51C0"/>
    <w:rsid w:val="008C548D"/>
    <w:rsid w:val="008C5773"/>
    <w:rsid w:val="008C60E0"/>
    <w:rsid w:val="008C6A17"/>
    <w:rsid w:val="008C70DC"/>
    <w:rsid w:val="008C7612"/>
    <w:rsid w:val="008C7E49"/>
    <w:rsid w:val="008C7E71"/>
    <w:rsid w:val="008C7F8F"/>
    <w:rsid w:val="008D034A"/>
    <w:rsid w:val="008D0A13"/>
    <w:rsid w:val="008D0A17"/>
    <w:rsid w:val="008D0D87"/>
    <w:rsid w:val="008D1B7D"/>
    <w:rsid w:val="008D2238"/>
    <w:rsid w:val="008D3379"/>
    <w:rsid w:val="008D3474"/>
    <w:rsid w:val="008D398B"/>
    <w:rsid w:val="008D3BE7"/>
    <w:rsid w:val="008D3ED9"/>
    <w:rsid w:val="008D588A"/>
    <w:rsid w:val="008D6932"/>
    <w:rsid w:val="008D7717"/>
    <w:rsid w:val="008D7FFC"/>
    <w:rsid w:val="008E016E"/>
    <w:rsid w:val="008E0400"/>
    <w:rsid w:val="008E070E"/>
    <w:rsid w:val="008E072A"/>
    <w:rsid w:val="008E08C2"/>
    <w:rsid w:val="008E0947"/>
    <w:rsid w:val="008E23BC"/>
    <w:rsid w:val="008E2CA8"/>
    <w:rsid w:val="008E3FAA"/>
    <w:rsid w:val="008E42A0"/>
    <w:rsid w:val="008E46DB"/>
    <w:rsid w:val="008E497A"/>
    <w:rsid w:val="008E4A6A"/>
    <w:rsid w:val="008E5006"/>
    <w:rsid w:val="008E51B5"/>
    <w:rsid w:val="008E522B"/>
    <w:rsid w:val="008E5B80"/>
    <w:rsid w:val="008E67AB"/>
    <w:rsid w:val="008E6A4B"/>
    <w:rsid w:val="008E6D09"/>
    <w:rsid w:val="008E782E"/>
    <w:rsid w:val="008F019C"/>
    <w:rsid w:val="008F094C"/>
    <w:rsid w:val="008F15B6"/>
    <w:rsid w:val="008F1A37"/>
    <w:rsid w:val="008F2465"/>
    <w:rsid w:val="008F2569"/>
    <w:rsid w:val="008F2D7B"/>
    <w:rsid w:val="008F3149"/>
    <w:rsid w:val="008F3268"/>
    <w:rsid w:val="008F4032"/>
    <w:rsid w:val="008F40E1"/>
    <w:rsid w:val="008F56A2"/>
    <w:rsid w:val="008F58C5"/>
    <w:rsid w:val="008F58CD"/>
    <w:rsid w:val="008F6033"/>
    <w:rsid w:val="008F64FA"/>
    <w:rsid w:val="008F6917"/>
    <w:rsid w:val="008F75E2"/>
    <w:rsid w:val="008F7B99"/>
    <w:rsid w:val="0090005E"/>
    <w:rsid w:val="00900133"/>
    <w:rsid w:val="009016BC"/>
    <w:rsid w:val="00902332"/>
    <w:rsid w:val="00902D34"/>
    <w:rsid w:val="00902F91"/>
    <w:rsid w:val="009033D3"/>
    <w:rsid w:val="009041AD"/>
    <w:rsid w:val="00904B88"/>
    <w:rsid w:val="0090573F"/>
    <w:rsid w:val="00905946"/>
    <w:rsid w:val="00906940"/>
    <w:rsid w:val="00906B1C"/>
    <w:rsid w:val="0090743D"/>
    <w:rsid w:val="00907A7D"/>
    <w:rsid w:val="00907F65"/>
    <w:rsid w:val="0091027C"/>
    <w:rsid w:val="009103C2"/>
    <w:rsid w:val="00910465"/>
    <w:rsid w:val="00910A97"/>
    <w:rsid w:val="0091142B"/>
    <w:rsid w:val="009114E8"/>
    <w:rsid w:val="00913B0A"/>
    <w:rsid w:val="009141F5"/>
    <w:rsid w:val="00914467"/>
    <w:rsid w:val="00914A1A"/>
    <w:rsid w:val="00914B22"/>
    <w:rsid w:val="00914B9F"/>
    <w:rsid w:val="00915106"/>
    <w:rsid w:val="00915886"/>
    <w:rsid w:val="00915AB9"/>
    <w:rsid w:val="00915B06"/>
    <w:rsid w:val="00916997"/>
    <w:rsid w:val="00916B1A"/>
    <w:rsid w:val="00917FB3"/>
    <w:rsid w:val="0092026D"/>
    <w:rsid w:val="00920C6E"/>
    <w:rsid w:val="009216FD"/>
    <w:rsid w:val="00921730"/>
    <w:rsid w:val="00921BF8"/>
    <w:rsid w:val="00921C5F"/>
    <w:rsid w:val="00921F48"/>
    <w:rsid w:val="00922366"/>
    <w:rsid w:val="00922C56"/>
    <w:rsid w:val="0092320E"/>
    <w:rsid w:val="0092360A"/>
    <w:rsid w:val="00924AB3"/>
    <w:rsid w:val="00924CF5"/>
    <w:rsid w:val="00924D3C"/>
    <w:rsid w:val="00925369"/>
    <w:rsid w:val="00925D26"/>
    <w:rsid w:val="009265D4"/>
    <w:rsid w:val="0092661A"/>
    <w:rsid w:val="009275CE"/>
    <w:rsid w:val="009278AD"/>
    <w:rsid w:val="009278BF"/>
    <w:rsid w:val="00927946"/>
    <w:rsid w:val="00927951"/>
    <w:rsid w:val="009279FA"/>
    <w:rsid w:val="0093027E"/>
    <w:rsid w:val="009302B0"/>
    <w:rsid w:val="00931B8F"/>
    <w:rsid w:val="00931D07"/>
    <w:rsid w:val="00931D1E"/>
    <w:rsid w:val="009321E4"/>
    <w:rsid w:val="00932226"/>
    <w:rsid w:val="00932278"/>
    <w:rsid w:val="009326F4"/>
    <w:rsid w:val="00933071"/>
    <w:rsid w:val="00933457"/>
    <w:rsid w:val="00933492"/>
    <w:rsid w:val="00933EE0"/>
    <w:rsid w:val="00934313"/>
    <w:rsid w:val="0093463F"/>
    <w:rsid w:val="00934C73"/>
    <w:rsid w:val="009354C4"/>
    <w:rsid w:val="00935C04"/>
    <w:rsid w:val="00936E29"/>
    <w:rsid w:val="009374D8"/>
    <w:rsid w:val="00940244"/>
    <w:rsid w:val="009402FC"/>
    <w:rsid w:val="009406E7"/>
    <w:rsid w:val="00940DEA"/>
    <w:rsid w:val="009414F9"/>
    <w:rsid w:val="0094165E"/>
    <w:rsid w:val="00941705"/>
    <w:rsid w:val="00941F32"/>
    <w:rsid w:val="009426A9"/>
    <w:rsid w:val="009429DC"/>
    <w:rsid w:val="009438AC"/>
    <w:rsid w:val="009440A9"/>
    <w:rsid w:val="0094472C"/>
    <w:rsid w:val="0094483A"/>
    <w:rsid w:val="00944CFA"/>
    <w:rsid w:val="00944FD6"/>
    <w:rsid w:val="0094506F"/>
    <w:rsid w:val="00945204"/>
    <w:rsid w:val="00945B8B"/>
    <w:rsid w:val="00945C05"/>
    <w:rsid w:val="00945EEE"/>
    <w:rsid w:val="00946DC8"/>
    <w:rsid w:val="009471BE"/>
    <w:rsid w:val="00947D05"/>
    <w:rsid w:val="009505E6"/>
    <w:rsid w:val="009509DD"/>
    <w:rsid w:val="00951497"/>
    <w:rsid w:val="00951724"/>
    <w:rsid w:val="009518EC"/>
    <w:rsid w:val="00951E2D"/>
    <w:rsid w:val="00951E52"/>
    <w:rsid w:val="00952677"/>
    <w:rsid w:val="00952A33"/>
    <w:rsid w:val="00952E32"/>
    <w:rsid w:val="00952EA1"/>
    <w:rsid w:val="0095355A"/>
    <w:rsid w:val="0095364F"/>
    <w:rsid w:val="00955167"/>
    <w:rsid w:val="00955E41"/>
    <w:rsid w:val="00956815"/>
    <w:rsid w:val="00956E5F"/>
    <w:rsid w:val="00957114"/>
    <w:rsid w:val="00957329"/>
    <w:rsid w:val="009579A3"/>
    <w:rsid w:val="00957AEA"/>
    <w:rsid w:val="00960774"/>
    <w:rsid w:val="00960A78"/>
    <w:rsid w:val="00960D44"/>
    <w:rsid w:val="00961493"/>
    <w:rsid w:val="009615F4"/>
    <w:rsid w:val="00961685"/>
    <w:rsid w:val="00961E61"/>
    <w:rsid w:val="00961F4A"/>
    <w:rsid w:val="009637F9"/>
    <w:rsid w:val="00963860"/>
    <w:rsid w:val="00964C9E"/>
    <w:rsid w:val="00964D0E"/>
    <w:rsid w:val="009653DD"/>
    <w:rsid w:val="0096547C"/>
    <w:rsid w:val="0096652D"/>
    <w:rsid w:val="009666A5"/>
    <w:rsid w:val="009667F2"/>
    <w:rsid w:val="00966A7A"/>
    <w:rsid w:val="00966E49"/>
    <w:rsid w:val="00966EFF"/>
    <w:rsid w:val="00967043"/>
    <w:rsid w:val="00970545"/>
    <w:rsid w:val="00972BCC"/>
    <w:rsid w:val="00972FE0"/>
    <w:rsid w:val="00973513"/>
    <w:rsid w:val="009742C6"/>
    <w:rsid w:val="0097431D"/>
    <w:rsid w:val="009746FF"/>
    <w:rsid w:val="0097526B"/>
    <w:rsid w:val="00975BA0"/>
    <w:rsid w:val="0097635B"/>
    <w:rsid w:val="00976459"/>
    <w:rsid w:val="00976F99"/>
    <w:rsid w:val="0097708D"/>
    <w:rsid w:val="009771BA"/>
    <w:rsid w:val="0097774D"/>
    <w:rsid w:val="00977911"/>
    <w:rsid w:val="00980004"/>
    <w:rsid w:val="009806DB"/>
    <w:rsid w:val="00981C3B"/>
    <w:rsid w:val="009829C4"/>
    <w:rsid w:val="00982B49"/>
    <w:rsid w:val="00982F03"/>
    <w:rsid w:val="00983592"/>
    <w:rsid w:val="00983EF4"/>
    <w:rsid w:val="0098406C"/>
    <w:rsid w:val="009843FB"/>
    <w:rsid w:val="0098451B"/>
    <w:rsid w:val="0098488C"/>
    <w:rsid w:val="00985040"/>
    <w:rsid w:val="00985101"/>
    <w:rsid w:val="0098603E"/>
    <w:rsid w:val="00986152"/>
    <w:rsid w:val="0098696C"/>
    <w:rsid w:val="00986D43"/>
    <w:rsid w:val="00987106"/>
    <w:rsid w:val="009874F2"/>
    <w:rsid w:val="009879AB"/>
    <w:rsid w:val="00990EE6"/>
    <w:rsid w:val="00991473"/>
    <w:rsid w:val="009919FA"/>
    <w:rsid w:val="009920B5"/>
    <w:rsid w:val="0099272A"/>
    <w:rsid w:val="00992817"/>
    <w:rsid w:val="00992CC3"/>
    <w:rsid w:val="0099397C"/>
    <w:rsid w:val="00994EEB"/>
    <w:rsid w:val="009950BC"/>
    <w:rsid w:val="00995141"/>
    <w:rsid w:val="009952C1"/>
    <w:rsid w:val="00995B4D"/>
    <w:rsid w:val="0099685D"/>
    <w:rsid w:val="00996C7F"/>
    <w:rsid w:val="00996FF9"/>
    <w:rsid w:val="00997354"/>
    <w:rsid w:val="009A0947"/>
    <w:rsid w:val="009A13D5"/>
    <w:rsid w:val="009A23EB"/>
    <w:rsid w:val="009A2952"/>
    <w:rsid w:val="009A2E11"/>
    <w:rsid w:val="009A2F2D"/>
    <w:rsid w:val="009A3094"/>
    <w:rsid w:val="009A3900"/>
    <w:rsid w:val="009A3B92"/>
    <w:rsid w:val="009A490E"/>
    <w:rsid w:val="009A49DA"/>
    <w:rsid w:val="009A598D"/>
    <w:rsid w:val="009A5CD0"/>
    <w:rsid w:val="009A5CDD"/>
    <w:rsid w:val="009A608E"/>
    <w:rsid w:val="009A644D"/>
    <w:rsid w:val="009A7720"/>
    <w:rsid w:val="009A7A8E"/>
    <w:rsid w:val="009A7C22"/>
    <w:rsid w:val="009B08A3"/>
    <w:rsid w:val="009B0C01"/>
    <w:rsid w:val="009B0D20"/>
    <w:rsid w:val="009B1EEA"/>
    <w:rsid w:val="009B2C43"/>
    <w:rsid w:val="009B2F21"/>
    <w:rsid w:val="009B439B"/>
    <w:rsid w:val="009B55DA"/>
    <w:rsid w:val="009B58BE"/>
    <w:rsid w:val="009B6545"/>
    <w:rsid w:val="009B795E"/>
    <w:rsid w:val="009B7B47"/>
    <w:rsid w:val="009C01A3"/>
    <w:rsid w:val="009C13B9"/>
    <w:rsid w:val="009C16D2"/>
    <w:rsid w:val="009C1F80"/>
    <w:rsid w:val="009C2475"/>
    <w:rsid w:val="009C28A7"/>
    <w:rsid w:val="009C2AE6"/>
    <w:rsid w:val="009C2C18"/>
    <w:rsid w:val="009C3027"/>
    <w:rsid w:val="009C48CA"/>
    <w:rsid w:val="009C4C49"/>
    <w:rsid w:val="009C594D"/>
    <w:rsid w:val="009C596B"/>
    <w:rsid w:val="009C6DE1"/>
    <w:rsid w:val="009C7542"/>
    <w:rsid w:val="009C7993"/>
    <w:rsid w:val="009C7D4A"/>
    <w:rsid w:val="009D033D"/>
    <w:rsid w:val="009D05FC"/>
    <w:rsid w:val="009D14E3"/>
    <w:rsid w:val="009D17A5"/>
    <w:rsid w:val="009D183F"/>
    <w:rsid w:val="009D1E48"/>
    <w:rsid w:val="009D36C5"/>
    <w:rsid w:val="009D4058"/>
    <w:rsid w:val="009D472E"/>
    <w:rsid w:val="009D4A24"/>
    <w:rsid w:val="009D5DBF"/>
    <w:rsid w:val="009D60B7"/>
    <w:rsid w:val="009D64DD"/>
    <w:rsid w:val="009D66C6"/>
    <w:rsid w:val="009D6CA3"/>
    <w:rsid w:val="009D7CC7"/>
    <w:rsid w:val="009D7E41"/>
    <w:rsid w:val="009E0B20"/>
    <w:rsid w:val="009E1502"/>
    <w:rsid w:val="009E1D1C"/>
    <w:rsid w:val="009E1E8A"/>
    <w:rsid w:val="009E272F"/>
    <w:rsid w:val="009E2B11"/>
    <w:rsid w:val="009E3984"/>
    <w:rsid w:val="009E3C25"/>
    <w:rsid w:val="009E3E59"/>
    <w:rsid w:val="009E4635"/>
    <w:rsid w:val="009E470A"/>
    <w:rsid w:val="009E4BC5"/>
    <w:rsid w:val="009E52F2"/>
    <w:rsid w:val="009E5E57"/>
    <w:rsid w:val="009E5FF3"/>
    <w:rsid w:val="009E66F4"/>
    <w:rsid w:val="009F0818"/>
    <w:rsid w:val="009F1310"/>
    <w:rsid w:val="009F1871"/>
    <w:rsid w:val="009F1E01"/>
    <w:rsid w:val="009F26CF"/>
    <w:rsid w:val="009F2CAB"/>
    <w:rsid w:val="009F3026"/>
    <w:rsid w:val="009F3BA2"/>
    <w:rsid w:val="009F432B"/>
    <w:rsid w:val="009F4490"/>
    <w:rsid w:val="009F4976"/>
    <w:rsid w:val="009F5046"/>
    <w:rsid w:val="009F5E8B"/>
    <w:rsid w:val="009F69C0"/>
    <w:rsid w:val="009F768B"/>
    <w:rsid w:val="009F7BB5"/>
    <w:rsid w:val="00A0101B"/>
    <w:rsid w:val="00A013AC"/>
    <w:rsid w:val="00A02150"/>
    <w:rsid w:val="00A026AB"/>
    <w:rsid w:val="00A02C29"/>
    <w:rsid w:val="00A02C8B"/>
    <w:rsid w:val="00A0313B"/>
    <w:rsid w:val="00A03855"/>
    <w:rsid w:val="00A04070"/>
    <w:rsid w:val="00A04639"/>
    <w:rsid w:val="00A04646"/>
    <w:rsid w:val="00A04782"/>
    <w:rsid w:val="00A0533C"/>
    <w:rsid w:val="00A062AE"/>
    <w:rsid w:val="00A06E44"/>
    <w:rsid w:val="00A0744C"/>
    <w:rsid w:val="00A07662"/>
    <w:rsid w:val="00A0771A"/>
    <w:rsid w:val="00A07D7F"/>
    <w:rsid w:val="00A109A6"/>
    <w:rsid w:val="00A10B75"/>
    <w:rsid w:val="00A11AB9"/>
    <w:rsid w:val="00A11BD4"/>
    <w:rsid w:val="00A11EBA"/>
    <w:rsid w:val="00A1308B"/>
    <w:rsid w:val="00A14B41"/>
    <w:rsid w:val="00A1671E"/>
    <w:rsid w:val="00A167B7"/>
    <w:rsid w:val="00A16AE6"/>
    <w:rsid w:val="00A16BE5"/>
    <w:rsid w:val="00A17071"/>
    <w:rsid w:val="00A17365"/>
    <w:rsid w:val="00A17553"/>
    <w:rsid w:val="00A206EC"/>
    <w:rsid w:val="00A20A38"/>
    <w:rsid w:val="00A20AE2"/>
    <w:rsid w:val="00A20BE0"/>
    <w:rsid w:val="00A20ECB"/>
    <w:rsid w:val="00A21B43"/>
    <w:rsid w:val="00A21CEE"/>
    <w:rsid w:val="00A229CD"/>
    <w:rsid w:val="00A23F03"/>
    <w:rsid w:val="00A23F95"/>
    <w:rsid w:val="00A243DA"/>
    <w:rsid w:val="00A248F4"/>
    <w:rsid w:val="00A24FE2"/>
    <w:rsid w:val="00A25FCB"/>
    <w:rsid w:val="00A26C2E"/>
    <w:rsid w:val="00A26D67"/>
    <w:rsid w:val="00A276A6"/>
    <w:rsid w:val="00A27817"/>
    <w:rsid w:val="00A30CFF"/>
    <w:rsid w:val="00A312B2"/>
    <w:rsid w:val="00A316B6"/>
    <w:rsid w:val="00A31868"/>
    <w:rsid w:val="00A3199F"/>
    <w:rsid w:val="00A320D6"/>
    <w:rsid w:val="00A32125"/>
    <w:rsid w:val="00A32D0B"/>
    <w:rsid w:val="00A33303"/>
    <w:rsid w:val="00A33559"/>
    <w:rsid w:val="00A33651"/>
    <w:rsid w:val="00A336A3"/>
    <w:rsid w:val="00A338F3"/>
    <w:rsid w:val="00A33994"/>
    <w:rsid w:val="00A33A1E"/>
    <w:rsid w:val="00A33B18"/>
    <w:rsid w:val="00A33F60"/>
    <w:rsid w:val="00A33F7C"/>
    <w:rsid w:val="00A34934"/>
    <w:rsid w:val="00A349C3"/>
    <w:rsid w:val="00A35763"/>
    <w:rsid w:val="00A35EFB"/>
    <w:rsid w:val="00A35F19"/>
    <w:rsid w:val="00A36152"/>
    <w:rsid w:val="00A36EAC"/>
    <w:rsid w:val="00A36FB8"/>
    <w:rsid w:val="00A3765E"/>
    <w:rsid w:val="00A40224"/>
    <w:rsid w:val="00A4041F"/>
    <w:rsid w:val="00A40481"/>
    <w:rsid w:val="00A40703"/>
    <w:rsid w:val="00A40761"/>
    <w:rsid w:val="00A4107A"/>
    <w:rsid w:val="00A413B5"/>
    <w:rsid w:val="00A42011"/>
    <w:rsid w:val="00A4204F"/>
    <w:rsid w:val="00A42680"/>
    <w:rsid w:val="00A426B7"/>
    <w:rsid w:val="00A428EE"/>
    <w:rsid w:val="00A42B50"/>
    <w:rsid w:val="00A42DC6"/>
    <w:rsid w:val="00A42F4D"/>
    <w:rsid w:val="00A43191"/>
    <w:rsid w:val="00A432AE"/>
    <w:rsid w:val="00A434C9"/>
    <w:rsid w:val="00A43675"/>
    <w:rsid w:val="00A43693"/>
    <w:rsid w:val="00A43834"/>
    <w:rsid w:val="00A43D9A"/>
    <w:rsid w:val="00A43F58"/>
    <w:rsid w:val="00A44458"/>
    <w:rsid w:val="00A4473C"/>
    <w:rsid w:val="00A4483D"/>
    <w:rsid w:val="00A44DBC"/>
    <w:rsid w:val="00A45230"/>
    <w:rsid w:val="00A45691"/>
    <w:rsid w:val="00A463BD"/>
    <w:rsid w:val="00A464A6"/>
    <w:rsid w:val="00A46563"/>
    <w:rsid w:val="00A46EB3"/>
    <w:rsid w:val="00A47309"/>
    <w:rsid w:val="00A478EA"/>
    <w:rsid w:val="00A511BF"/>
    <w:rsid w:val="00A517A0"/>
    <w:rsid w:val="00A523E8"/>
    <w:rsid w:val="00A5255B"/>
    <w:rsid w:val="00A528C8"/>
    <w:rsid w:val="00A5294D"/>
    <w:rsid w:val="00A52ABB"/>
    <w:rsid w:val="00A52C26"/>
    <w:rsid w:val="00A53928"/>
    <w:rsid w:val="00A547BE"/>
    <w:rsid w:val="00A54F1F"/>
    <w:rsid w:val="00A54FA1"/>
    <w:rsid w:val="00A55066"/>
    <w:rsid w:val="00A551A1"/>
    <w:rsid w:val="00A562AF"/>
    <w:rsid w:val="00A5640E"/>
    <w:rsid w:val="00A56717"/>
    <w:rsid w:val="00A56C32"/>
    <w:rsid w:val="00A61703"/>
    <w:rsid w:val="00A6293E"/>
    <w:rsid w:val="00A629AF"/>
    <w:rsid w:val="00A6381D"/>
    <w:rsid w:val="00A6383D"/>
    <w:rsid w:val="00A63D9C"/>
    <w:rsid w:val="00A6473F"/>
    <w:rsid w:val="00A656C7"/>
    <w:rsid w:val="00A661C7"/>
    <w:rsid w:val="00A66284"/>
    <w:rsid w:val="00A66D80"/>
    <w:rsid w:val="00A67CB8"/>
    <w:rsid w:val="00A7097A"/>
    <w:rsid w:val="00A70993"/>
    <w:rsid w:val="00A7231E"/>
    <w:rsid w:val="00A723A8"/>
    <w:rsid w:val="00A72403"/>
    <w:rsid w:val="00A72499"/>
    <w:rsid w:val="00A735C0"/>
    <w:rsid w:val="00A73F88"/>
    <w:rsid w:val="00A741B3"/>
    <w:rsid w:val="00A759DB"/>
    <w:rsid w:val="00A759E3"/>
    <w:rsid w:val="00A75B81"/>
    <w:rsid w:val="00A75C25"/>
    <w:rsid w:val="00A75FD1"/>
    <w:rsid w:val="00A7616A"/>
    <w:rsid w:val="00A764CA"/>
    <w:rsid w:val="00A76513"/>
    <w:rsid w:val="00A76D36"/>
    <w:rsid w:val="00A7715B"/>
    <w:rsid w:val="00A7733D"/>
    <w:rsid w:val="00A7750C"/>
    <w:rsid w:val="00A77667"/>
    <w:rsid w:val="00A77A79"/>
    <w:rsid w:val="00A803FC"/>
    <w:rsid w:val="00A806E9"/>
    <w:rsid w:val="00A80BEA"/>
    <w:rsid w:val="00A8228E"/>
    <w:rsid w:val="00A82B24"/>
    <w:rsid w:val="00A82E14"/>
    <w:rsid w:val="00A82FCC"/>
    <w:rsid w:val="00A831D6"/>
    <w:rsid w:val="00A83F25"/>
    <w:rsid w:val="00A84C45"/>
    <w:rsid w:val="00A84DD0"/>
    <w:rsid w:val="00A85525"/>
    <w:rsid w:val="00A85FC4"/>
    <w:rsid w:val="00A862C0"/>
    <w:rsid w:val="00A871AD"/>
    <w:rsid w:val="00A87605"/>
    <w:rsid w:val="00A87707"/>
    <w:rsid w:val="00A87EA5"/>
    <w:rsid w:val="00A908F3"/>
    <w:rsid w:val="00A90BE6"/>
    <w:rsid w:val="00A90C7F"/>
    <w:rsid w:val="00A911EA"/>
    <w:rsid w:val="00A91609"/>
    <w:rsid w:val="00A919C7"/>
    <w:rsid w:val="00A92507"/>
    <w:rsid w:val="00A925D0"/>
    <w:rsid w:val="00A92D56"/>
    <w:rsid w:val="00A930EB"/>
    <w:rsid w:val="00A937A3"/>
    <w:rsid w:val="00A93986"/>
    <w:rsid w:val="00A93A66"/>
    <w:rsid w:val="00A93DD0"/>
    <w:rsid w:val="00A94530"/>
    <w:rsid w:val="00A9490C"/>
    <w:rsid w:val="00A95009"/>
    <w:rsid w:val="00A96013"/>
    <w:rsid w:val="00A96776"/>
    <w:rsid w:val="00A968ED"/>
    <w:rsid w:val="00A96EDF"/>
    <w:rsid w:val="00A971C1"/>
    <w:rsid w:val="00A97600"/>
    <w:rsid w:val="00AA007E"/>
    <w:rsid w:val="00AA00A5"/>
    <w:rsid w:val="00AA0869"/>
    <w:rsid w:val="00AA132F"/>
    <w:rsid w:val="00AA14FC"/>
    <w:rsid w:val="00AA23B7"/>
    <w:rsid w:val="00AA2669"/>
    <w:rsid w:val="00AA2704"/>
    <w:rsid w:val="00AA4511"/>
    <w:rsid w:val="00AA57A7"/>
    <w:rsid w:val="00AA5B36"/>
    <w:rsid w:val="00AA5DBB"/>
    <w:rsid w:val="00AA5E21"/>
    <w:rsid w:val="00AA68F9"/>
    <w:rsid w:val="00AA6A3C"/>
    <w:rsid w:val="00AA6C54"/>
    <w:rsid w:val="00AA6CB8"/>
    <w:rsid w:val="00AA77D7"/>
    <w:rsid w:val="00AA780E"/>
    <w:rsid w:val="00AA7AB6"/>
    <w:rsid w:val="00AA7DC4"/>
    <w:rsid w:val="00AB0A01"/>
    <w:rsid w:val="00AB0CB5"/>
    <w:rsid w:val="00AB1318"/>
    <w:rsid w:val="00AB14B4"/>
    <w:rsid w:val="00AB180C"/>
    <w:rsid w:val="00AB1A2A"/>
    <w:rsid w:val="00AB1F48"/>
    <w:rsid w:val="00AB24F5"/>
    <w:rsid w:val="00AB268C"/>
    <w:rsid w:val="00AB2840"/>
    <w:rsid w:val="00AB2EED"/>
    <w:rsid w:val="00AB33D9"/>
    <w:rsid w:val="00AB349C"/>
    <w:rsid w:val="00AB4359"/>
    <w:rsid w:val="00AB49D6"/>
    <w:rsid w:val="00AB58F1"/>
    <w:rsid w:val="00AB746C"/>
    <w:rsid w:val="00AB7EC2"/>
    <w:rsid w:val="00AC01EE"/>
    <w:rsid w:val="00AC0B2C"/>
    <w:rsid w:val="00AC0D79"/>
    <w:rsid w:val="00AC1727"/>
    <w:rsid w:val="00AC184A"/>
    <w:rsid w:val="00AC1CA3"/>
    <w:rsid w:val="00AC2030"/>
    <w:rsid w:val="00AC25B8"/>
    <w:rsid w:val="00AC2C96"/>
    <w:rsid w:val="00AC2CE5"/>
    <w:rsid w:val="00AC3072"/>
    <w:rsid w:val="00AC3417"/>
    <w:rsid w:val="00AC3FAB"/>
    <w:rsid w:val="00AC4730"/>
    <w:rsid w:val="00AC4D3B"/>
    <w:rsid w:val="00AC55F4"/>
    <w:rsid w:val="00AC5C24"/>
    <w:rsid w:val="00AC6CC8"/>
    <w:rsid w:val="00AC6E15"/>
    <w:rsid w:val="00AC7050"/>
    <w:rsid w:val="00AC7239"/>
    <w:rsid w:val="00AC7497"/>
    <w:rsid w:val="00AC7B1F"/>
    <w:rsid w:val="00AD01CD"/>
    <w:rsid w:val="00AD03AE"/>
    <w:rsid w:val="00AD0486"/>
    <w:rsid w:val="00AD0593"/>
    <w:rsid w:val="00AD0846"/>
    <w:rsid w:val="00AD0E9F"/>
    <w:rsid w:val="00AD1638"/>
    <w:rsid w:val="00AD19A4"/>
    <w:rsid w:val="00AD1C6A"/>
    <w:rsid w:val="00AD248F"/>
    <w:rsid w:val="00AD3345"/>
    <w:rsid w:val="00AD3848"/>
    <w:rsid w:val="00AD398C"/>
    <w:rsid w:val="00AD3A0C"/>
    <w:rsid w:val="00AD524A"/>
    <w:rsid w:val="00AD528F"/>
    <w:rsid w:val="00AD54E0"/>
    <w:rsid w:val="00AD558F"/>
    <w:rsid w:val="00AD56A3"/>
    <w:rsid w:val="00AD598F"/>
    <w:rsid w:val="00AD5ACC"/>
    <w:rsid w:val="00AD630D"/>
    <w:rsid w:val="00AD6403"/>
    <w:rsid w:val="00AD6427"/>
    <w:rsid w:val="00AD653C"/>
    <w:rsid w:val="00AD6A49"/>
    <w:rsid w:val="00AD6C56"/>
    <w:rsid w:val="00AD6DF0"/>
    <w:rsid w:val="00AD7587"/>
    <w:rsid w:val="00AD765A"/>
    <w:rsid w:val="00AE14C1"/>
    <w:rsid w:val="00AE17C5"/>
    <w:rsid w:val="00AE2519"/>
    <w:rsid w:val="00AE257C"/>
    <w:rsid w:val="00AE28B0"/>
    <w:rsid w:val="00AE36AE"/>
    <w:rsid w:val="00AE3B33"/>
    <w:rsid w:val="00AE3DBA"/>
    <w:rsid w:val="00AE4AFC"/>
    <w:rsid w:val="00AE53D0"/>
    <w:rsid w:val="00AE59C4"/>
    <w:rsid w:val="00AE5A7C"/>
    <w:rsid w:val="00AE5BFF"/>
    <w:rsid w:val="00AE636E"/>
    <w:rsid w:val="00AE6DAB"/>
    <w:rsid w:val="00AE7428"/>
    <w:rsid w:val="00AE75FF"/>
    <w:rsid w:val="00AE7721"/>
    <w:rsid w:val="00AE7AA5"/>
    <w:rsid w:val="00AE7B3A"/>
    <w:rsid w:val="00AF0C7C"/>
    <w:rsid w:val="00AF13D8"/>
    <w:rsid w:val="00AF15EC"/>
    <w:rsid w:val="00AF1B80"/>
    <w:rsid w:val="00AF1B92"/>
    <w:rsid w:val="00AF1C9B"/>
    <w:rsid w:val="00AF25B2"/>
    <w:rsid w:val="00AF2BC9"/>
    <w:rsid w:val="00AF371E"/>
    <w:rsid w:val="00AF37D5"/>
    <w:rsid w:val="00AF38FA"/>
    <w:rsid w:val="00AF4380"/>
    <w:rsid w:val="00AF4666"/>
    <w:rsid w:val="00AF46F0"/>
    <w:rsid w:val="00AF4727"/>
    <w:rsid w:val="00AF4CCA"/>
    <w:rsid w:val="00AF545D"/>
    <w:rsid w:val="00AF54B3"/>
    <w:rsid w:val="00AF5D49"/>
    <w:rsid w:val="00AF60D8"/>
    <w:rsid w:val="00AF61CA"/>
    <w:rsid w:val="00AF6B6C"/>
    <w:rsid w:val="00AF7394"/>
    <w:rsid w:val="00AF7E9F"/>
    <w:rsid w:val="00B000AD"/>
    <w:rsid w:val="00B00422"/>
    <w:rsid w:val="00B00845"/>
    <w:rsid w:val="00B0157E"/>
    <w:rsid w:val="00B01F5D"/>
    <w:rsid w:val="00B0225B"/>
    <w:rsid w:val="00B026B7"/>
    <w:rsid w:val="00B0288D"/>
    <w:rsid w:val="00B02B26"/>
    <w:rsid w:val="00B02CEA"/>
    <w:rsid w:val="00B03B5D"/>
    <w:rsid w:val="00B03DE8"/>
    <w:rsid w:val="00B04341"/>
    <w:rsid w:val="00B04832"/>
    <w:rsid w:val="00B04E15"/>
    <w:rsid w:val="00B0558A"/>
    <w:rsid w:val="00B0585A"/>
    <w:rsid w:val="00B05BBE"/>
    <w:rsid w:val="00B0607C"/>
    <w:rsid w:val="00B065C4"/>
    <w:rsid w:val="00B0718B"/>
    <w:rsid w:val="00B07642"/>
    <w:rsid w:val="00B077C6"/>
    <w:rsid w:val="00B1002E"/>
    <w:rsid w:val="00B10151"/>
    <w:rsid w:val="00B10C33"/>
    <w:rsid w:val="00B10D75"/>
    <w:rsid w:val="00B11001"/>
    <w:rsid w:val="00B1103E"/>
    <w:rsid w:val="00B115DC"/>
    <w:rsid w:val="00B1219D"/>
    <w:rsid w:val="00B12320"/>
    <w:rsid w:val="00B123CC"/>
    <w:rsid w:val="00B12687"/>
    <w:rsid w:val="00B12D50"/>
    <w:rsid w:val="00B1375E"/>
    <w:rsid w:val="00B13B0D"/>
    <w:rsid w:val="00B13BB2"/>
    <w:rsid w:val="00B13F2B"/>
    <w:rsid w:val="00B14F05"/>
    <w:rsid w:val="00B15961"/>
    <w:rsid w:val="00B15B10"/>
    <w:rsid w:val="00B15C3C"/>
    <w:rsid w:val="00B161A8"/>
    <w:rsid w:val="00B167ED"/>
    <w:rsid w:val="00B16B40"/>
    <w:rsid w:val="00B1758B"/>
    <w:rsid w:val="00B17C5C"/>
    <w:rsid w:val="00B20942"/>
    <w:rsid w:val="00B21627"/>
    <w:rsid w:val="00B21D7A"/>
    <w:rsid w:val="00B22470"/>
    <w:rsid w:val="00B2273C"/>
    <w:rsid w:val="00B22C68"/>
    <w:rsid w:val="00B23785"/>
    <w:rsid w:val="00B23FD3"/>
    <w:rsid w:val="00B2439C"/>
    <w:rsid w:val="00B245D8"/>
    <w:rsid w:val="00B245E0"/>
    <w:rsid w:val="00B24B0E"/>
    <w:rsid w:val="00B25A23"/>
    <w:rsid w:val="00B26348"/>
    <w:rsid w:val="00B264F6"/>
    <w:rsid w:val="00B269AF"/>
    <w:rsid w:val="00B279EB"/>
    <w:rsid w:val="00B27F6A"/>
    <w:rsid w:val="00B3084D"/>
    <w:rsid w:val="00B308D4"/>
    <w:rsid w:val="00B311B3"/>
    <w:rsid w:val="00B31674"/>
    <w:rsid w:val="00B31982"/>
    <w:rsid w:val="00B31C57"/>
    <w:rsid w:val="00B32013"/>
    <w:rsid w:val="00B32A53"/>
    <w:rsid w:val="00B33CA4"/>
    <w:rsid w:val="00B35EC5"/>
    <w:rsid w:val="00B3642C"/>
    <w:rsid w:val="00B364E8"/>
    <w:rsid w:val="00B37165"/>
    <w:rsid w:val="00B37184"/>
    <w:rsid w:val="00B376AF"/>
    <w:rsid w:val="00B3784D"/>
    <w:rsid w:val="00B3785E"/>
    <w:rsid w:val="00B37C37"/>
    <w:rsid w:val="00B401CB"/>
    <w:rsid w:val="00B4035A"/>
    <w:rsid w:val="00B40A40"/>
    <w:rsid w:val="00B41ED2"/>
    <w:rsid w:val="00B41F7B"/>
    <w:rsid w:val="00B42606"/>
    <w:rsid w:val="00B42809"/>
    <w:rsid w:val="00B42989"/>
    <w:rsid w:val="00B432BC"/>
    <w:rsid w:val="00B43A29"/>
    <w:rsid w:val="00B43C92"/>
    <w:rsid w:val="00B44576"/>
    <w:rsid w:val="00B45667"/>
    <w:rsid w:val="00B45A84"/>
    <w:rsid w:val="00B468D4"/>
    <w:rsid w:val="00B46E49"/>
    <w:rsid w:val="00B474C5"/>
    <w:rsid w:val="00B47603"/>
    <w:rsid w:val="00B476F4"/>
    <w:rsid w:val="00B47FE2"/>
    <w:rsid w:val="00B5036C"/>
    <w:rsid w:val="00B505CE"/>
    <w:rsid w:val="00B5076D"/>
    <w:rsid w:val="00B50D3E"/>
    <w:rsid w:val="00B523A7"/>
    <w:rsid w:val="00B52411"/>
    <w:rsid w:val="00B52570"/>
    <w:rsid w:val="00B52E11"/>
    <w:rsid w:val="00B52FC4"/>
    <w:rsid w:val="00B5345F"/>
    <w:rsid w:val="00B5377D"/>
    <w:rsid w:val="00B53DD8"/>
    <w:rsid w:val="00B53FDA"/>
    <w:rsid w:val="00B54768"/>
    <w:rsid w:val="00B549BB"/>
    <w:rsid w:val="00B55DBA"/>
    <w:rsid w:val="00B55FE6"/>
    <w:rsid w:val="00B56481"/>
    <w:rsid w:val="00B56599"/>
    <w:rsid w:val="00B565D3"/>
    <w:rsid w:val="00B56A8E"/>
    <w:rsid w:val="00B56E1B"/>
    <w:rsid w:val="00B57E37"/>
    <w:rsid w:val="00B57F97"/>
    <w:rsid w:val="00B60020"/>
    <w:rsid w:val="00B6036F"/>
    <w:rsid w:val="00B608F3"/>
    <w:rsid w:val="00B60952"/>
    <w:rsid w:val="00B61B4B"/>
    <w:rsid w:val="00B62F92"/>
    <w:rsid w:val="00B63E0F"/>
    <w:rsid w:val="00B641E6"/>
    <w:rsid w:val="00B64948"/>
    <w:rsid w:val="00B65262"/>
    <w:rsid w:val="00B654E5"/>
    <w:rsid w:val="00B65AD7"/>
    <w:rsid w:val="00B65D1D"/>
    <w:rsid w:val="00B65F08"/>
    <w:rsid w:val="00B661AB"/>
    <w:rsid w:val="00B66330"/>
    <w:rsid w:val="00B66810"/>
    <w:rsid w:val="00B67720"/>
    <w:rsid w:val="00B67A4D"/>
    <w:rsid w:val="00B70056"/>
    <w:rsid w:val="00B7011F"/>
    <w:rsid w:val="00B70240"/>
    <w:rsid w:val="00B70728"/>
    <w:rsid w:val="00B70879"/>
    <w:rsid w:val="00B70900"/>
    <w:rsid w:val="00B70D4B"/>
    <w:rsid w:val="00B714EF"/>
    <w:rsid w:val="00B71693"/>
    <w:rsid w:val="00B7179F"/>
    <w:rsid w:val="00B719F3"/>
    <w:rsid w:val="00B719FE"/>
    <w:rsid w:val="00B7220E"/>
    <w:rsid w:val="00B722F0"/>
    <w:rsid w:val="00B72597"/>
    <w:rsid w:val="00B7275B"/>
    <w:rsid w:val="00B729F3"/>
    <w:rsid w:val="00B72A89"/>
    <w:rsid w:val="00B73829"/>
    <w:rsid w:val="00B73938"/>
    <w:rsid w:val="00B7398D"/>
    <w:rsid w:val="00B73FBD"/>
    <w:rsid w:val="00B74938"/>
    <w:rsid w:val="00B74A4B"/>
    <w:rsid w:val="00B74B2F"/>
    <w:rsid w:val="00B74E72"/>
    <w:rsid w:val="00B75272"/>
    <w:rsid w:val="00B7555A"/>
    <w:rsid w:val="00B75815"/>
    <w:rsid w:val="00B75957"/>
    <w:rsid w:val="00B76A86"/>
    <w:rsid w:val="00B76C68"/>
    <w:rsid w:val="00B76FFC"/>
    <w:rsid w:val="00B7703E"/>
    <w:rsid w:val="00B7766B"/>
    <w:rsid w:val="00B77999"/>
    <w:rsid w:val="00B80664"/>
    <w:rsid w:val="00B80881"/>
    <w:rsid w:val="00B8120B"/>
    <w:rsid w:val="00B81B1F"/>
    <w:rsid w:val="00B81B55"/>
    <w:rsid w:val="00B81D8E"/>
    <w:rsid w:val="00B82318"/>
    <w:rsid w:val="00B8251B"/>
    <w:rsid w:val="00B83115"/>
    <w:rsid w:val="00B83136"/>
    <w:rsid w:val="00B835EF"/>
    <w:rsid w:val="00B849F0"/>
    <w:rsid w:val="00B84AA5"/>
    <w:rsid w:val="00B85012"/>
    <w:rsid w:val="00B85F05"/>
    <w:rsid w:val="00B87418"/>
    <w:rsid w:val="00B90088"/>
    <w:rsid w:val="00B91222"/>
    <w:rsid w:val="00B9196A"/>
    <w:rsid w:val="00B92438"/>
    <w:rsid w:val="00B927D1"/>
    <w:rsid w:val="00B92B84"/>
    <w:rsid w:val="00B936C9"/>
    <w:rsid w:val="00B9454B"/>
    <w:rsid w:val="00B94827"/>
    <w:rsid w:val="00B94B80"/>
    <w:rsid w:val="00B94E16"/>
    <w:rsid w:val="00B954E4"/>
    <w:rsid w:val="00B956CE"/>
    <w:rsid w:val="00B95E05"/>
    <w:rsid w:val="00B9626F"/>
    <w:rsid w:val="00B96BCF"/>
    <w:rsid w:val="00B96F71"/>
    <w:rsid w:val="00B9786F"/>
    <w:rsid w:val="00BA0446"/>
    <w:rsid w:val="00BA0FAF"/>
    <w:rsid w:val="00BA1B47"/>
    <w:rsid w:val="00BA23EE"/>
    <w:rsid w:val="00BA274E"/>
    <w:rsid w:val="00BA2B30"/>
    <w:rsid w:val="00BA300A"/>
    <w:rsid w:val="00BA30BE"/>
    <w:rsid w:val="00BA361F"/>
    <w:rsid w:val="00BA388D"/>
    <w:rsid w:val="00BA3943"/>
    <w:rsid w:val="00BA4D10"/>
    <w:rsid w:val="00BA4F58"/>
    <w:rsid w:val="00BA4F65"/>
    <w:rsid w:val="00BA529A"/>
    <w:rsid w:val="00BA64B4"/>
    <w:rsid w:val="00BA7AC1"/>
    <w:rsid w:val="00BA7BE7"/>
    <w:rsid w:val="00BB0176"/>
    <w:rsid w:val="00BB1B69"/>
    <w:rsid w:val="00BB227D"/>
    <w:rsid w:val="00BB28D9"/>
    <w:rsid w:val="00BB2C24"/>
    <w:rsid w:val="00BB3427"/>
    <w:rsid w:val="00BB3540"/>
    <w:rsid w:val="00BB3FFD"/>
    <w:rsid w:val="00BB43CE"/>
    <w:rsid w:val="00BB574D"/>
    <w:rsid w:val="00BB5C04"/>
    <w:rsid w:val="00BB5EBA"/>
    <w:rsid w:val="00BB65E2"/>
    <w:rsid w:val="00BC01B2"/>
    <w:rsid w:val="00BC04F6"/>
    <w:rsid w:val="00BC0BF6"/>
    <w:rsid w:val="00BC104F"/>
    <w:rsid w:val="00BC13C5"/>
    <w:rsid w:val="00BC15A6"/>
    <w:rsid w:val="00BC1B2C"/>
    <w:rsid w:val="00BC1BE9"/>
    <w:rsid w:val="00BC1F09"/>
    <w:rsid w:val="00BC3361"/>
    <w:rsid w:val="00BC33D8"/>
    <w:rsid w:val="00BC3BC2"/>
    <w:rsid w:val="00BC3C96"/>
    <w:rsid w:val="00BC43F0"/>
    <w:rsid w:val="00BC4412"/>
    <w:rsid w:val="00BC45D8"/>
    <w:rsid w:val="00BC4675"/>
    <w:rsid w:val="00BC53E5"/>
    <w:rsid w:val="00BC6246"/>
    <w:rsid w:val="00BC64E1"/>
    <w:rsid w:val="00BC6713"/>
    <w:rsid w:val="00BC7D04"/>
    <w:rsid w:val="00BC7F84"/>
    <w:rsid w:val="00BD0942"/>
    <w:rsid w:val="00BD1840"/>
    <w:rsid w:val="00BD2C54"/>
    <w:rsid w:val="00BD4AE4"/>
    <w:rsid w:val="00BD5379"/>
    <w:rsid w:val="00BD6110"/>
    <w:rsid w:val="00BD6330"/>
    <w:rsid w:val="00BD73F3"/>
    <w:rsid w:val="00BD7A6C"/>
    <w:rsid w:val="00BD7ACE"/>
    <w:rsid w:val="00BD7DDE"/>
    <w:rsid w:val="00BE08CD"/>
    <w:rsid w:val="00BE0A2C"/>
    <w:rsid w:val="00BE13F1"/>
    <w:rsid w:val="00BE16A0"/>
    <w:rsid w:val="00BE1A42"/>
    <w:rsid w:val="00BE29F1"/>
    <w:rsid w:val="00BE439D"/>
    <w:rsid w:val="00BE44D5"/>
    <w:rsid w:val="00BE4AB1"/>
    <w:rsid w:val="00BE4D89"/>
    <w:rsid w:val="00BE65E6"/>
    <w:rsid w:val="00BE6714"/>
    <w:rsid w:val="00BE6984"/>
    <w:rsid w:val="00BE7037"/>
    <w:rsid w:val="00BE75F2"/>
    <w:rsid w:val="00BE766A"/>
    <w:rsid w:val="00BE7BC3"/>
    <w:rsid w:val="00BF05CE"/>
    <w:rsid w:val="00BF0AD6"/>
    <w:rsid w:val="00BF0C9B"/>
    <w:rsid w:val="00BF0F3F"/>
    <w:rsid w:val="00BF1468"/>
    <w:rsid w:val="00BF1CD9"/>
    <w:rsid w:val="00BF1DE2"/>
    <w:rsid w:val="00BF1DFE"/>
    <w:rsid w:val="00BF2285"/>
    <w:rsid w:val="00BF2370"/>
    <w:rsid w:val="00BF295E"/>
    <w:rsid w:val="00BF2B07"/>
    <w:rsid w:val="00BF2F57"/>
    <w:rsid w:val="00BF3023"/>
    <w:rsid w:val="00BF332D"/>
    <w:rsid w:val="00BF3954"/>
    <w:rsid w:val="00BF3E58"/>
    <w:rsid w:val="00BF43A3"/>
    <w:rsid w:val="00BF459C"/>
    <w:rsid w:val="00BF58C9"/>
    <w:rsid w:val="00BF66C2"/>
    <w:rsid w:val="00BF6AEE"/>
    <w:rsid w:val="00BF77E9"/>
    <w:rsid w:val="00BF7807"/>
    <w:rsid w:val="00BF7AB9"/>
    <w:rsid w:val="00BF7C85"/>
    <w:rsid w:val="00C000F5"/>
    <w:rsid w:val="00C0017A"/>
    <w:rsid w:val="00C00805"/>
    <w:rsid w:val="00C014E6"/>
    <w:rsid w:val="00C0161B"/>
    <w:rsid w:val="00C01689"/>
    <w:rsid w:val="00C018D4"/>
    <w:rsid w:val="00C0192A"/>
    <w:rsid w:val="00C02479"/>
    <w:rsid w:val="00C03DC2"/>
    <w:rsid w:val="00C03DEF"/>
    <w:rsid w:val="00C04140"/>
    <w:rsid w:val="00C04564"/>
    <w:rsid w:val="00C04732"/>
    <w:rsid w:val="00C051CF"/>
    <w:rsid w:val="00C057B7"/>
    <w:rsid w:val="00C067DE"/>
    <w:rsid w:val="00C07197"/>
    <w:rsid w:val="00C10DB9"/>
    <w:rsid w:val="00C115E6"/>
    <w:rsid w:val="00C11669"/>
    <w:rsid w:val="00C118BC"/>
    <w:rsid w:val="00C11C59"/>
    <w:rsid w:val="00C12725"/>
    <w:rsid w:val="00C12959"/>
    <w:rsid w:val="00C12E7E"/>
    <w:rsid w:val="00C12F56"/>
    <w:rsid w:val="00C138B7"/>
    <w:rsid w:val="00C13F84"/>
    <w:rsid w:val="00C14D9B"/>
    <w:rsid w:val="00C15560"/>
    <w:rsid w:val="00C15B23"/>
    <w:rsid w:val="00C160B5"/>
    <w:rsid w:val="00C1629A"/>
    <w:rsid w:val="00C162A5"/>
    <w:rsid w:val="00C20050"/>
    <w:rsid w:val="00C20084"/>
    <w:rsid w:val="00C20B5A"/>
    <w:rsid w:val="00C21AB5"/>
    <w:rsid w:val="00C22881"/>
    <w:rsid w:val="00C22F6E"/>
    <w:rsid w:val="00C23DC5"/>
    <w:rsid w:val="00C2471D"/>
    <w:rsid w:val="00C25098"/>
    <w:rsid w:val="00C25201"/>
    <w:rsid w:val="00C2520B"/>
    <w:rsid w:val="00C25FB0"/>
    <w:rsid w:val="00C260A0"/>
    <w:rsid w:val="00C26240"/>
    <w:rsid w:val="00C26578"/>
    <w:rsid w:val="00C26D03"/>
    <w:rsid w:val="00C26F53"/>
    <w:rsid w:val="00C300DC"/>
    <w:rsid w:val="00C30D75"/>
    <w:rsid w:val="00C30FFB"/>
    <w:rsid w:val="00C3176A"/>
    <w:rsid w:val="00C31846"/>
    <w:rsid w:val="00C319FC"/>
    <w:rsid w:val="00C31D9B"/>
    <w:rsid w:val="00C32252"/>
    <w:rsid w:val="00C328A1"/>
    <w:rsid w:val="00C3306D"/>
    <w:rsid w:val="00C33179"/>
    <w:rsid w:val="00C334D2"/>
    <w:rsid w:val="00C33E84"/>
    <w:rsid w:val="00C33EA6"/>
    <w:rsid w:val="00C33EBA"/>
    <w:rsid w:val="00C3491D"/>
    <w:rsid w:val="00C34DA5"/>
    <w:rsid w:val="00C3657F"/>
    <w:rsid w:val="00C3661D"/>
    <w:rsid w:val="00C36B84"/>
    <w:rsid w:val="00C375AC"/>
    <w:rsid w:val="00C409AC"/>
    <w:rsid w:val="00C40C1B"/>
    <w:rsid w:val="00C40C74"/>
    <w:rsid w:val="00C40E06"/>
    <w:rsid w:val="00C41335"/>
    <w:rsid w:val="00C41625"/>
    <w:rsid w:val="00C418D0"/>
    <w:rsid w:val="00C41CC5"/>
    <w:rsid w:val="00C41D8B"/>
    <w:rsid w:val="00C42558"/>
    <w:rsid w:val="00C42A1F"/>
    <w:rsid w:val="00C43C03"/>
    <w:rsid w:val="00C442B2"/>
    <w:rsid w:val="00C443BE"/>
    <w:rsid w:val="00C44539"/>
    <w:rsid w:val="00C4456C"/>
    <w:rsid w:val="00C45A6B"/>
    <w:rsid w:val="00C45C58"/>
    <w:rsid w:val="00C46C5C"/>
    <w:rsid w:val="00C46C98"/>
    <w:rsid w:val="00C46D2E"/>
    <w:rsid w:val="00C46FF4"/>
    <w:rsid w:val="00C471AA"/>
    <w:rsid w:val="00C47571"/>
    <w:rsid w:val="00C475BA"/>
    <w:rsid w:val="00C476AD"/>
    <w:rsid w:val="00C47801"/>
    <w:rsid w:val="00C50684"/>
    <w:rsid w:val="00C51178"/>
    <w:rsid w:val="00C51392"/>
    <w:rsid w:val="00C518F1"/>
    <w:rsid w:val="00C522CE"/>
    <w:rsid w:val="00C528A9"/>
    <w:rsid w:val="00C546D9"/>
    <w:rsid w:val="00C54E94"/>
    <w:rsid w:val="00C557F1"/>
    <w:rsid w:val="00C55875"/>
    <w:rsid w:val="00C56205"/>
    <w:rsid w:val="00C56459"/>
    <w:rsid w:val="00C566E2"/>
    <w:rsid w:val="00C578DC"/>
    <w:rsid w:val="00C5794B"/>
    <w:rsid w:val="00C61198"/>
    <w:rsid w:val="00C616D2"/>
    <w:rsid w:val="00C628E0"/>
    <w:rsid w:val="00C62CDC"/>
    <w:rsid w:val="00C62EB8"/>
    <w:rsid w:val="00C62EEE"/>
    <w:rsid w:val="00C6324F"/>
    <w:rsid w:val="00C63255"/>
    <w:rsid w:val="00C63627"/>
    <w:rsid w:val="00C64020"/>
    <w:rsid w:val="00C6405B"/>
    <w:rsid w:val="00C640C5"/>
    <w:rsid w:val="00C6441C"/>
    <w:rsid w:val="00C65671"/>
    <w:rsid w:val="00C65905"/>
    <w:rsid w:val="00C659D8"/>
    <w:rsid w:val="00C65BC0"/>
    <w:rsid w:val="00C65D10"/>
    <w:rsid w:val="00C65EBB"/>
    <w:rsid w:val="00C65F81"/>
    <w:rsid w:val="00C660C2"/>
    <w:rsid w:val="00C662A6"/>
    <w:rsid w:val="00C66367"/>
    <w:rsid w:val="00C67074"/>
    <w:rsid w:val="00C673C2"/>
    <w:rsid w:val="00C67717"/>
    <w:rsid w:val="00C67AD1"/>
    <w:rsid w:val="00C67CD8"/>
    <w:rsid w:val="00C67DA3"/>
    <w:rsid w:val="00C67E30"/>
    <w:rsid w:val="00C704B6"/>
    <w:rsid w:val="00C70CB7"/>
    <w:rsid w:val="00C7127B"/>
    <w:rsid w:val="00C7158E"/>
    <w:rsid w:val="00C715F6"/>
    <w:rsid w:val="00C71732"/>
    <w:rsid w:val="00C71F33"/>
    <w:rsid w:val="00C7280E"/>
    <w:rsid w:val="00C72C5C"/>
    <w:rsid w:val="00C72F51"/>
    <w:rsid w:val="00C73FF0"/>
    <w:rsid w:val="00C75347"/>
    <w:rsid w:val="00C754BC"/>
    <w:rsid w:val="00C75C34"/>
    <w:rsid w:val="00C761F4"/>
    <w:rsid w:val="00C763AD"/>
    <w:rsid w:val="00C77091"/>
    <w:rsid w:val="00C77EBC"/>
    <w:rsid w:val="00C80935"/>
    <w:rsid w:val="00C809CA"/>
    <w:rsid w:val="00C81CD0"/>
    <w:rsid w:val="00C82030"/>
    <w:rsid w:val="00C82060"/>
    <w:rsid w:val="00C82462"/>
    <w:rsid w:val="00C828C1"/>
    <w:rsid w:val="00C83224"/>
    <w:rsid w:val="00C83994"/>
    <w:rsid w:val="00C83A54"/>
    <w:rsid w:val="00C83A65"/>
    <w:rsid w:val="00C85043"/>
    <w:rsid w:val="00C85A49"/>
    <w:rsid w:val="00C85B2C"/>
    <w:rsid w:val="00C85E67"/>
    <w:rsid w:val="00C86BEE"/>
    <w:rsid w:val="00C8736D"/>
    <w:rsid w:val="00C8760B"/>
    <w:rsid w:val="00C876C1"/>
    <w:rsid w:val="00C87B1B"/>
    <w:rsid w:val="00C901E1"/>
    <w:rsid w:val="00C90912"/>
    <w:rsid w:val="00C91099"/>
    <w:rsid w:val="00C91472"/>
    <w:rsid w:val="00C91A1B"/>
    <w:rsid w:val="00C91E56"/>
    <w:rsid w:val="00C9225F"/>
    <w:rsid w:val="00C92564"/>
    <w:rsid w:val="00C929DE"/>
    <w:rsid w:val="00C92D2C"/>
    <w:rsid w:val="00C93014"/>
    <w:rsid w:val="00C930D5"/>
    <w:rsid w:val="00C933D4"/>
    <w:rsid w:val="00C93E0F"/>
    <w:rsid w:val="00C94A55"/>
    <w:rsid w:val="00C94E79"/>
    <w:rsid w:val="00C952FA"/>
    <w:rsid w:val="00C95459"/>
    <w:rsid w:val="00C95F01"/>
    <w:rsid w:val="00C960E2"/>
    <w:rsid w:val="00C96C2B"/>
    <w:rsid w:val="00C96D13"/>
    <w:rsid w:val="00C96E8A"/>
    <w:rsid w:val="00CA09F7"/>
    <w:rsid w:val="00CA143F"/>
    <w:rsid w:val="00CA2165"/>
    <w:rsid w:val="00CA2A0B"/>
    <w:rsid w:val="00CA2CCB"/>
    <w:rsid w:val="00CA37D6"/>
    <w:rsid w:val="00CA3DBE"/>
    <w:rsid w:val="00CA4DD7"/>
    <w:rsid w:val="00CA4F7E"/>
    <w:rsid w:val="00CA52AA"/>
    <w:rsid w:val="00CA5E56"/>
    <w:rsid w:val="00CA61D5"/>
    <w:rsid w:val="00CA6B08"/>
    <w:rsid w:val="00CA74D3"/>
    <w:rsid w:val="00CA7680"/>
    <w:rsid w:val="00CA7708"/>
    <w:rsid w:val="00CA7BB6"/>
    <w:rsid w:val="00CB0299"/>
    <w:rsid w:val="00CB0738"/>
    <w:rsid w:val="00CB08B1"/>
    <w:rsid w:val="00CB0E97"/>
    <w:rsid w:val="00CB114D"/>
    <w:rsid w:val="00CB1491"/>
    <w:rsid w:val="00CB1650"/>
    <w:rsid w:val="00CB19FF"/>
    <w:rsid w:val="00CB1CA5"/>
    <w:rsid w:val="00CB208A"/>
    <w:rsid w:val="00CB2AEB"/>
    <w:rsid w:val="00CB2DF2"/>
    <w:rsid w:val="00CB2FF2"/>
    <w:rsid w:val="00CB3239"/>
    <w:rsid w:val="00CB4BF0"/>
    <w:rsid w:val="00CB52DB"/>
    <w:rsid w:val="00CB5C8A"/>
    <w:rsid w:val="00CB619F"/>
    <w:rsid w:val="00CB6BAD"/>
    <w:rsid w:val="00CB77E6"/>
    <w:rsid w:val="00CC01A5"/>
    <w:rsid w:val="00CC0217"/>
    <w:rsid w:val="00CC0516"/>
    <w:rsid w:val="00CC061D"/>
    <w:rsid w:val="00CC0946"/>
    <w:rsid w:val="00CC0B9D"/>
    <w:rsid w:val="00CC1D9D"/>
    <w:rsid w:val="00CC1F2B"/>
    <w:rsid w:val="00CC3683"/>
    <w:rsid w:val="00CC372D"/>
    <w:rsid w:val="00CC3D97"/>
    <w:rsid w:val="00CC3DB7"/>
    <w:rsid w:val="00CC3E50"/>
    <w:rsid w:val="00CC40F3"/>
    <w:rsid w:val="00CC419C"/>
    <w:rsid w:val="00CC49E5"/>
    <w:rsid w:val="00CC4A02"/>
    <w:rsid w:val="00CC4E25"/>
    <w:rsid w:val="00CC57AB"/>
    <w:rsid w:val="00CC5F55"/>
    <w:rsid w:val="00CC5FF4"/>
    <w:rsid w:val="00CC606D"/>
    <w:rsid w:val="00CC6228"/>
    <w:rsid w:val="00CC6645"/>
    <w:rsid w:val="00CC6E89"/>
    <w:rsid w:val="00CC7465"/>
    <w:rsid w:val="00CC7C71"/>
    <w:rsid w:val="00CD019A"/>
    <w:rsid w:val="00CD03CB"/>
    <w:rsid w:val="00CD0A4C"/>
    <w:rsid w:val="00CD124A"/>
    <w:rsid w:val="00CD16E1"/>
    <w:rsid w:val="00CD17A0"/>
    <w:rsid w:val="00CD1906"/>
    <w:rsid w:val="00CD1998"/>
    <w:rsid w:val="00CD1E57"/>
    <w:rsid w:val="00CD238F"/>
    <w:rsid w:val="00CD26A0"/>
    <w:rsid w:val="00CD2F19"/>
    <w:rsid w:val="00CD4D48"/>
    <w:rsid w:val="00CD531F"/>
    <w:rsid w:val="00CD5791"/>
    <w:rsid w:val="00CD5C9F"/>
    <w:rsid w:val="00CD5CAB"/>
    <w:rsid w:val="00CD6897"/>
    <w:rsid w:val="00CD6A61"/>
    <w:rsid w:val="00CD6C7A"/>
    <w:rsid w:val="00CD73A5"/>
    <w:rsid w:val="00CD798A"/>
    <w:rsid w:val="00CE0AE3"/>
    <w:rsid w:val="00CE0EB2"/>
    <w:rsid w:val="00CE19F6"/>
    <w:rsid w:val="00CE1AC4"/>
    <w:rsid w:val="00CE211A"/>
    <w:rsid w:val="00CE2186"/>
    <w:rsid w:val="00CE21DD"/>
    <w:rsid w:val="00CE2985"/>
    <w:rsid w:val="00CE3692"/>
    <w:rsid w:val="00CE3727"/>
    <w:rsid w:val="00CE3A4A"/>
    <w:rsid w:val="00CE3BE9"/>
    <w:rsid w:val="00CE4281"/>
    <w:rsid w:val="00CE4460"/>
    <w:rsid w:val="00CE5161"/>
    <w:rsid w:val="00CE57C2"/>
    <w:rsid w:val="00CE5855"/>
    <w:rsid w:val="00CE5AA4"/>
    <w:rsid w:val="00CE70B4"/>
    <w:rsid w:val="00CE7164"/>
    <w:rsid w:val="00CE727E"/>
    <w:rsid w:val="00CE7524"/>
    <w:rsid w:val="00CE7F15"/>
    <w:rsid w:val="00CE7FDD"/>
    <w:rsid w:val="00CF0097"/>
    <w:rsid w:val="00CF00FE"/>
    <w:rsid w:val="00CF024B"/>
    <w:rsid w:val="00CF0D0C"/>
    <w:rsid w:val="00CF1844"/>
    <w:rsid w:val="00CF186F"/>
    <w:rsid w:val="00CF1D66"/>
    <w:rsid w:val="00CF24C9"/>
    <w:rsid w:val="00CF278B"/>
    <w:rsid w:val="00CF2D6D"/>
    <w:rsid w:val="00CF30FF"/>
    <w:rsid w:val="00CF37AB"/>
    <w:rsid w:val="00CF3812"/>
    <w:rsid w:val="00CF3CC7"/>
    <w:rsid w:val="00CF442D"/>
    <w:rsid w:val="00CF45EC"/>
    <w:rsid w:val="00CF5070"/>
    <w:rsid w:val="00CF556A"/>
    <w:rsid w:val="00CF5A2A"/>
    <w:rsid w:val="00CF5A39"/>
    <w:rsid w:val="00CF6FB0"/>
    <w:rsid w:val="00CF76FB"/>
    <w:rsid w:val="00CF784A"/>
    <w:rsid w:val="00CF7A2D"/>
    <w:rsid w:val="00CF7AA1"/>
    <w:rsid w:val="00CF7BBD"/>
    <w:rsid w:val="00CF7C2D"/>
    <w:rsid w:val="00D00F64"/>
    <w:rsid w:val="00D00FAC"/>
    <w:rsid w:val="00D01150"/>
    <w:rsid w:val="00D0184C"/>
    <w:rsid w:val="00D01F2A"/>
    <w:rsid w:val="00D02419"/>
    <w:rsid w:val="00D0251B"/>
    <w:rsid w:val="00D02882"/>
    <w:rsid w:val="00D0378C"/>
    <w:rsid w:val="00D03B98"/>
    <w:rsid w:val="00D04158"/>
    <w:rsid w:val="00D041AC"/>
    <w:rsid w:val="00D04427"/>
    <w:rsid w:val="00D044AF"/>
    <w:rsid w:val="00D04745"/>
    <w:rsid w:val="00D0476F"/>
    <w:rsid w:val="00D04BB0"/>
    <w:rsid w:val="00D053AA"/>
    <w:rsid w:val="00D05605"/>
    <w:rsid w:val="00D068CB"/>
    <w:rsid w:val="00D06FA2"/>
    <w:rsid w:val="00D078C3"/>
    <w:rsid w:val="00D07E21"/>
    <w:rsid w:val="00D100D7"/>
    <w:rsid w:val="00D10795"/>
    <w:rsid w:val="00D108E2"/>
    <w:rsid w:val="00D110F7"/>
    <w:rsid w:val="00D1155A"/>
    <w:rsid w:val="00D11ADD"/>
    <w:rsid w:val="00D126B2"/>
    <w:rsid w:val="00D12701"/>
    <w:rsid w:val="00D12A72"/>
    <w:rsid w:val="00D12AEE"/>
    <w:rsid w:val="00D12BE2"/>
    <w:rsid w:val="00D131F0"/>
    <w:rsid w:val="00D13590"/>
    <w:rsid w:val="00D136D5"/>
    <w:rsid w:val="00D138ED"/>
    <w:rsid w:val="00D13CB5"/>
    <w:rsid w:val="00D13E5F"/>
    <w:rsid w:val="00D14218"/>
    <w:rsid w:val="00D14D3F"/>
    <w:rsid w:val="00D14FB5"/>
    <w:rsid w:val="00D15551"/>
    <w:rsid w:val="00D1571F"/>
    <w:rsid w:val="00D15D78"/>
    <w:rsid w:val="00D15FB0"/>
    <w:rsid w:val="00D160B6"/>
    <w:rsid w:val="00D162D9"/>
    <w:rsid w:val="00D16E34"/>
    <w:rsid w:val="00D178E2"/>
    <w:rsid w:val="00D17CBD"/>
    <w:rsid w:val="00D20290"/>
    <w:rsid w:val="00D2056F"/>
    <w:rsid w:val="00D20B69"/>
    <w:rsid w:val="00D20EE4"/>
    <w:rsid w:val="00D22112"/>
    <w:rsid w:val="00D224C4"/>
    <w:rsid w:val="00D22B44"/>
    <w:rsid w:val="00D232E5"/>
    <w:rsid w:val="00D235ED"/>
    <w:rsid w:val="00D23A32"/>
    <w:rsid w:val="00D2477D"/>
    <w:rsid w:val="00D24B26"/>
    <w:rsid w:val="00D250F5"/>
    <w:rsid w:val="00D25416"/>
    <w:rsid w:val="00D26171"/>
    <w:rsid w:val="00D26437"/>
    <w:rsid w:val="00D2674B"/>
    <w:rsid w:val="00D26923"/>
    <w:rsid w:val="00D27172"/>
    <w:rsid w:val="00D27AC5"/>
    <w:rsid w:val="00D27EC6"/>
    <w:rsid w:val="00D30656"/>
    <w:rsid w:val="00D31D81"/>
    <w:rsid w:val="00D32258"/>
    <w:rsid w:val="00D3236C"/>
    <w:rsid w:val="00D32717"/>
    <w:rsid w:val="00D32FE7"/>
    <w:rsid w:val="00D34440"/>
    <w:rsid w:val="00D3545A"/>
    <w:rsid w:val="00D3571B"/>
    <w:rsid w:val="00D358BF"/>
    <w:rsid w:val="00D35F2E"/>
    <w:rsid w:val="00D35FA9"/>
    <w:rsid w:val="00D3620D"/>
    <w:rsid w:val="00D369F1"/>
    <w:rsid w:val="00D373DC"/>
    <w:rsid w:val="00D37816"/>
    <w:rsid w:val="00D40275"/>
    <w:rsid w:val="00D402DE"/>
    <w:rsid w:val="00D403FF"/>
    <w:rsid w:val="00D414B1"/>
    <w:rsid w:val="00D417D4"/>
    <w:rsid w:val="00D41856"/>
    <w:rsid w:val="00D41933"/>
    <w:rsid w:val="00D41A6D"/>
    <w:rsid w:val="00D41CF0"/>
    <w:rsid w:val="00D42861"/>
    <w:rsid w:val="00D428CB"/>
    <w:rsid w:val="00D42B6E"/>
    <w:rsid w:val="00D42DC0"/>
    <w:rsid w:val="00D43215"/>
    <w:rsid w:val="00D43264"/>
    <w:rsid w:val="00D4333B"/>
    <w:rsid w:val="00D4395F"/>
    <w:rsid w:val="00D44680"/>
    <w:rsid w:val="00D45074"/>
    <w:rsid w:val="00D455EB"/>
    <w:rsid w:val="00D45B59"/>
    <w:rsid w:val="00D45B8E"/>
    <w:rsid w:val="00D45E8F"/>
    <w:rsid w:val="00D45F7C"/>
    <w:rsid w:val="00D46479"/>
    <w:rsid w:val="00D4724C"/>
    <w:rsid w:val="00D47774"/>
    <w:rsid w:val="00D47CD6"/>
    <w:rsid w:val="00D50BE9"/>
    <w:rsid w:val="00D513B9"/>
    <w:rsid w:val="00D51790"/>
    <w:rsid w:val="00D5213C"/>
    <w:rsid w:val="00D52564"/>
    <w:rsid w:val="00D5257D"/>
    <w:rsid w:val="00D52789"/>
    <w:rsid w:val="00D55543"/>
    <w:rsid w:val="00D557CD"/>
    <w:rsid w:val="00D55CB2"/>
    <w:rsid w:val="00D56370"/>
    <w:rsid w:val="00D56504"/>
    <w:rsid w:val="00D57037"/>
    <w:rsid w:val="00D57706"/>
    <w:rsid w:val="00D5774A"/>
    <w:rsid w:val="00D57A45"/>
    <w:rsid w:val="00D57D2E"/>
    <w:rsid w:val="00D6020C"/>
    <w:rsid w:val="00D6058D"/>
    <w:rsid w:val="00D60F52"/>
    <w:rsid w:val="00D610FF"/>
    <w:rsid w:val="00D61CB3"/>
    <w:rsid w:val="00D6205D"/>
    <w:rsid w:val="00D6210E"/>
    <w:rsid w:val="00D62135"/>
    <w:rsid w:val="00D62179"/>
    <w:rsid w:val="00D621E2"/>
    <w:rsid w:val="00D6319C"/>
    <w:rsid w:val="00D63ABD"/>
    <w:rsid w:val="00D63F74"/>
    <w:rsid w:val="00D643A9"/>
    <w:rsid w:val="00D64967"/>
    <w:rsid w:val="00D64CFA"/>
    <w:rsid w:val="00D655B5"/>
    <w:rsid w:val="00D65906"/>
    <w:rsid w:val="00D65F2D"/>
    <w:rsid w:val="00D6677D"/>
    <w:rsid w:val="00D66CEF"/>
    <w:rsid w:val="00D677DF"/>
    <w:rsid w:val="00D7048C"/>
    <w:rsid w:val="00D70A12"/>
    <w:rsid w:val="00D70D4D"/>
    <w:rsid w:val="00D716FB"/>
    <w:rsid w:val="00D71736"/>
    <w:rsid w:val="00D71C2B"/>
    <w:rsid w:val="00D72B46"/>
    <w:rsid w:val="00D73119"/>
    <w:rsid w:val="00D74091"/>
    <w:rsid w:val="00D745D3"/>
    <w:rsid w:val="00D74E34"/>
    <w:rsid w:val="00D74E8E"/>
    <w:rsid w:val="00D752BC"/>
    <w:rsid w:val="00D754BF"/>
    <w:rsid w:val="00D76575"/>
    <w:rsid w:val="00D76699"/>
    <w:rsid w:val="00D76FC0"/>
    <w:rsid w:val="00D77CA1"/>
    <w:rsid w:val="00D80292"/>
    <w:rsid w:val="00D80638"/>
    <w:rsid w:val="00D810CC"/>
    <w:rsid w:val="00D8125C"/>
    <w:rsid w:val="00D816A6"/>
    <w:rsid w:val="00D82309"/>
    <w:rsid w:val="00D82387"/>
    <w:rsid w:val="00D82400"/>
    <w:rsid w:val="00D824B7"/>
    <w:rsid w:val="00D82706"/>
    <w:rsid w:val="00D835E8"/>
    <w:rsid w:val="00D83802"/>
    <w:rsid w:val="00D83CD5"/>
    <w:rsid w:val="00D83D0F"/>
    <w:rsid w:val="00D841D4"/>
    <w:rsid w:val="00D84ADF"/>
    <w:rsid w:val="00D84DF5"/>
    <w:rsid w:val="00D84F73"/>
    <w:rsid w:val="00D85D37"/>
    <w:rsid w:val="00D860AF"/>
    <w:rsid w:val="00D861AB"/>
    <w:rsid w:val="00D870EF"/>
    <w:rsid w:val="00D872EA"/>
    <w:rsid w:val="00D873E8"/>
    <w:rsid w:val="00D877DA"/>
    <w:rsid w:val="00D87E42"/>
    <w:rsid w:val="00D87F60"/>
    <w:rsid w:val="00D904E8"/>
    <w:rsid w:val="00D92C51"/>
    <w:rsid w:val="00D92FFA"/>
    <w:rsid w:val="00D9304C"/>
    <w:rsid w:val="00D9306B"/>
    <w:rsid w:val="00D94774"/>
    <w:rsid w:val="00D94D7F"/>
    <w:rsid w:val="00D95414"/>
    <w:rsid w:val="00D95AD5"/>
    <w:rsid w:val="00D95AF7"/>
    <w:rsid w:val="00D9620C"/>
    <w:rsid w:val="00D96345"/>
    <w:rsid w:val="00D963CD"/>
    <w:rsid w:val="00D96489"/>
    <w:rsid w:val="00D9728D"/>
    <w:rsid w:val="00D97414"/>
    <w:rsid w:val="00D975D1"/>
    <w:rsid w:val="00D97CFA"/>
    <w:rsid w:val="00DA035C"/>
    <w:rsid w:val="00DA06E5"/>
    <w:rsid w:val="00DA1733"/>
    <w:rsid w:val="00DA1B66"/>
    <w:rsid w:val="00DA32FC"/>
    <w:rsid w:val="00DA3360"/>
    <w:rsid w:val="00DA41B3"/>
    <w:rsid w:val="00DA4539"/>
    <w:rsid w:val="00DA4B0C"/>
    <w:rsid w:val="00DA53F8"/>
    <w:rsid w:val="00DA56B5"/>
    <w:rsid w:val="00DA583D"/>
    <w:rsid w:val="00DA5933"/>
    <w:rsid w:val="00DA668D"/>
    <w:rsid w:val="00DA6E65"/>
    <w:rsid w:val="00DA7BD2"/>
    <w:rsid w:val="00DA7EB7"/>
    <w:rsid w:val="00DA7EE5"/>
    <w:rsid w:val="00DB0158"/>
    <w:rsid w:val="00DB01B4"/>
    <w:rsid w:val="00DB054A"/>
    <w:rsid w:val="00DB08FB"/>
    <w:rsid w:val="00DB0A6A"/>
    <w:rsid w:val="00DB0DFB"/>
    <w:rsid w:val="00DB1200"/>
    <w:rsid w:val="00DB21EA"/>
    <w:rsid w:val="00DB2CED"/>
    <w:rsid w:val="00DB2D88"/>
    <w:rsid w:val="00DB303B"/>
    <w:rsid w:val="00DB31F4"/>
    <w:rsid w:val="00DB3C21"/>
    <w:rsid w:val="00DB40B0"/>
    <w:rsid w:val="00DB44B8"/>
    <w:rsid w:val="00DB4E32"/>
    <w:rsid w:val="00DB5B38"/>
    <w:rsid w:val="00DB67A5"/>
    <w:rsid w:val="00DB6858"/>
    <w:rsid w:val="00DB6C52"/>
    <w:rsid w:val="00DB7241"/>
    <w:rsid w:val="00DB79B7"/>
    <w:rsid w:val="00DB7E16"/>
    <w:rsid w:val="00DC0027"/>
    <w:rsid w:val="00DC093B"/>
    <w:rsid w:val="00DC0EED"/>
    <w:rsid w:val="00DC0F5E"/>
    <w:rsid w:val="00DC11A2"/>
    <w:rsid w:val="00DC1746"/>
    <w:rsid w:val="00DC1FE7"/>
    <w:rsid w:val="00DC2B97"/>
    <w:rsid w:val="00DC3078"/>
    <w:rsid w:val="00DC379C"/>
    <w:rsid w:val="00DC485A"/>
    <w:rsid w:val="00DC4A10"/>
    <w:rsid w:val="00DC54D2"/>
    <w:rsid w:val="00DC6306"/>
    <w:rsid w:val="00DC7427"/>
    <w:rsid w:val="00DC745D"/>
    <w:rsid w:val="00DC7A28"/>
    <w:rsid w:val="00DC7E1F"/>
    <w:rsid w:val="00DD00DA"/>
    <w:rsid w:val="00DD06ED"/>
    <w:rsid w:val="00DD0799"/>
    <w:rsid w:val="00DD0A16"/>
    <w:rsid w:val="00DD12AD"/>
    <w:rsid w:val="00DD1BA1"/>
    <w:rsid w:val="00DD2256"/>
    <w:rsid w:val="00DD2685"/>
    <w:rsid w:val="00DD2A6B"/>
    <w:rsid w:val="00DD2B21"/>
    <w:rsid w:val="00DD2F34"/>
    <w:rsid w:val="00DD345E"/>
    <w:rsid w:val="00DD3B85"/>
    <w:rsid w:val="00DD3B96"/>
    <w:rsid w:val="00DD4368"/>
    <w:rsid w:val="00DD437B"/>
    <w:rsid w:val="00DD4E05"/>
    <w:rsid w:val="00DD5642"/>
    <w:rsid w:val="00DD5702"/>
    <w:rsid w:val="00DD5BBD"/>
    <w:rsid w:val="00DD6D86"/>
    <w:rsid w:val="00DD6F21"/>
    <w:rsid w:val="00DD719F"/>
    <w:rsid w:val="00DD75D7"/>
    <w:rsid w:val="00DD7F53"/>
    <w:rsid w:val="00DE017D"/>
    <w:rsid w:val="00DE0573"/>
    <w:rsid w:val="00DE072F"/>
    <w:rsid w:val="00DE07A2"/>
    <w:rsid w:val="00DE1453"/>
    <w:rsid w:val="00DE268C"/>
    <w:rsid w:val="00DE2A0E"/>
    <w:rsid w:val="00DE2B25"/>
    <w:rsid w:val="00DE3200"/>
    <w:rsid w:val="00DE35F9"/>
    <w:rsid w:val="00DE45CB"/>
    <w:rsid w:val="00DE4B3D"/>
    <w:rsid w:val="00DE4B98"/>
    <w:rsid w:val="00DE4C3B"/>
    <w:rsid w:val="00DE5028"/>
    <w:rsid w:val="00DE5AA9"/>
    <w:rsid w:val="00DE5C88"/>
    <w:rsid w:val="00DE613C"/>
    <w:rsid w:val="00DE627D"/>
    <w:rsid w:val="00DE62D4"/>
    <w:rsid w:val="00DE6B2D"/>
    <w:rsid w:val="00DE6E1D"/>
    <w:rsid w:val="00DE7173"/>
    <w:rsid w:val="00DE728F"/>
    <w:rsid w:val="00DE72B0"/>
    <w:rsid w:val="00DE7A41"/>
    <w:rsid w:val="00DE7E4B"/>
    <w:rsid w:val="00DF0569"/>
    <w:rsid w:val="00DF1047"/>
    <w:rsid w:val="00DF1B23"/>
    <w:rsid w:val="00DF2D00"/>
    <w:rsid w:val="00DF39FD"/>
    <w:rsid w:val="00DF3AF2"/>
    <w:rsid w:val="00DF3BF5"/>
    <w:rsid w:val="00DF5641"/>
    <w:rsid w:val="00DF60B3"/>
    <w:rsid w:val="00DF6899"/>
    <w:rsid w:val="00DF79FA"/>
    <w:rsid w:val="00DF7A41"/>
    <w:rsid w:val="00DF7A5A"/>
    <w:rsid w:val="00E00240"/>
    <w:rsid w:val="00E0055B"/>
    <w:rsid w:val="00E018F3"/>
    <w:rsid w:val="00E01A98"/>
    <w:rsid w:val="00E01E81"/>
    <w:rsid w:val="00E02CF7"/>
    <w:rsid w:val="00E03E8B"/>
    <w:rsid w:val="00E046D4"/>
    <w:rsid w:val="00E048A9"/>
    <w:rsid w:val="00E05298"/>
    <w:rsid w:val="00E055CE"/>
    <w:rsid w:val="00E062F5"/>
    <w:rsid w:val="00E06782"/>
    <w:rsid w:val="00E06AC6"/>
    <w:rsid w:val="00E06BD1"/>
    <w:rsid w:val="00E0774D"/>
    <w:rsid w:val="00E07F45"/>
    <w:rsid w:val="00E10344"/>
    <w:rsid w:val="00E108AB"/>
    <w:rsid w:val="00E10B1E"/>
    <w:rsid w:val="00E10C3D"/>
    <w:rsid w:val="00E119B0"/>
    <w:rsid w:val="00E120C1"/>
    <w:rsid w:val="00E12532"/>
    <w:rsid w:val="00E127E7"/>
    <w:rsid w:val="00E132C4"/>
    <w:rsid w:val="00E132C8"/>
    <w:rsid w:val="00E1363C"/>
    <w:rsid w:val="00E14A7E"/>
    <w:rsid w:val="00E1541B"/>
    <w:rsid w:val="00E160E8"/>
    <w:rsid w:val="00E1785D"/>
    <w:rsid w:val="00E207A7"/>
    <w:rsid w:val="00E213B2"/>
    <w:rsid w:val="00E219C4"/>
    <w:rsid w:val="00E21B90"/>
    <w:rsid w:val="00E223F4"/>
    <w:rsid w:val="00E23230"/>
    <w:rsid w:val="00E23AA0"/>
    <w:rsid w:val="00E2400E"/>
    <w:rsid w:val="00E24656"/>
    <w:rsid w:val="00E24BF1"/>
    <w:rsid w:val="00E24E14"/>
    <w:rsid w:val="00E24ED3"/>
    <w:rsid w:val="00E251F7"/>
    <w:rsid w:val="00E253A3"/>
    <w:rsid w:val="00E25403"/>
    <w:rsid w:val="00E26104"/>
    <w:rsid w:val="00E26198"/>
    <w:rsid w:val="00E268A3"/>
    <w:rsid w:val="00E27494"/>
    <w:rsid w:val="00E27614"/>
    <w:rsid w:val="00E310B3"/>
    <w:rsid w:val="00E315F6"/>
    <w:rsid w:val="00E31722"/>
    <w:rsid w:val="00E318DA"/>
    <w:rsid w:val="00E31D8F"/>
    <w:rsid w:val="00E31F56"/>
    <w:rsid w:val="00E32131"/>
    <w:rsid w:val="00E324B8"/>
    <w:rsid w:val="00E32828"/>
    <w:rsid w:val="00E32CC8"/>
    <w:rsid w:val="00E32E92"/>
    <w:rsid w:val="00E33044"/>
    <w:rsid w:val="00E331FD"/>
    <w:rsid w:val="00E3348E"/>
    <w:rsid w:val="00E3359B"/>
    <w:rsid w:val="00E3404B"/>
    <w:rsid w:val="00E34671"/>
    <w:rsid w:val="00E347AA"/>
    <w:rsid w:val="00E35278"/>
    <w:rsid w:val="00E3533B"/>
    <w:rsid w:val="00E35C7E"/>
    <w:rsid w:val="00E35D10"/>
    <w:rsid w:val="00E35D63"/>
    <w:rsid w:val="00E35D94"/>
    <w:rsid w:val="00E35F53"/>
    <w:rsid w:val="00E35FC4"/>
    <w:rsid w:val="00E36A1F"/>
    <w:rsid w:val="00E36AB8"/>
    <w:rsid w:val="00E36D1C"/>
    <w:rsid w:val="00E36F58"/>
    <w:rsid w:val="00E37003"/>
    <w:rsid w:val="00E37618"/>
    <w:rsid w:val="00E3774A"/>
    <w:rsid w:val="00E37D29"/>
    <w:rsid w:val="00E40C8D"/>
    <w:rsid w:val="00E411B3"/>
    <w:rsid w:val="00E421B9"/>
    <w:rsid w:val="00E42218"/>
    <w:rsid w:val="00E43191"/>
    <w:rsid w:val="00E435B6"/>
    <w:rsid w:val="00E43628"/>
    <w:rsid w:val="00E43AC7"/>
    <w:rsid w:val="00E43DF1"/>
    <w:rsid w:val="00E44213"/>
    <w:rsid w:val="00E44234"/>
    <w:rsid w:val="00E4436A"/>
    <w:rsid w:val="00E44547"/>
    <w:rsid w:val="00E4460E"/>
    <w:rsid w:val="00E44723"/>
    <w:rsid w:val="00E44A55"/>
    <w:rsid w:val="00E44C3B"/>
    <w:rsid w:val="00E44C4E"/>
    <w:rsid w:val="00E45920"/>
    <w:rsid w:val="00E459C0"/>
    <w:rsid w:val="00E45D7C"/>
    <w:rsid w:val="00E46724"/>
    <w:rsid w:val="00E470BD"/>
    <w:rsid w:val="00E47277"/>
    <w:rsid w:val="00E475AE"/>
    <w:rsid w:val="00E475AF"/>
    <w:rsid w:val="00E477E7"/>
    <w:rsid w:val="00E4786A"/>
    <w:rsid w:val="00E47DCF"/>
    <w:rsid w:val="00E47E2E"/>
    <w:rsid w:val="00E50C34"/>
    <w:rsid w:val="00E50F74"/>
    <w:rsid w:val="00E51B39"/>
    <w:rsid w:val="00E51FC2"/>
    <w:rsid w:val="00E52036"/>
    <w:rsid w:val="00E528BC"/>
    <w:rsid w:val="00E53AFA"/>
    <w:rsid w:val="00E5413F"/>
    <w:rsid w:val="00E541A6"/>
    <w:rsid w:val="00E541CB"/>
    <w:rsid w:val="00E54920"/>
    <w:rsid w:val="00E54C5E"/>
    <w:rsid w:val="00E55029"/>
    <w:rsid w:val="00E551E7"/>
    <w:rsid w:val="00E554F1"/>
    <w:rsid w:val="00E55548"/>
    <w:rsid w:val="00E558FB"/>
    <w:rsid w:val="00E55AF4"/>
    <w:rsid w:val="00E55B72"/>
    <w:rsid w:val="00E55E8A"/>
    <w:rsid w:val="00E56141"/>
    <w:rsid w:val="00E56336"/>
    <w:rsid w:val="00E56470"/>
    <w:rsid w:val="00E5653D"/>
    <w:rsid w:val="00E56999"/>
    <w:rsid w:val="00E57443"/>
    <w:rsid w:val="00E577BF"/>
    <w:rsid w:val="00E60B64"/>
    <w:rsid w:val="00E615B6"/>
    <w:rsid w:val="00E6191C"/>
    <w:rsid w:val="00E62933"/>
    <w:rsid w:val="00E62B88"/>
    <w:rsid w:val="00E6366B"/>
    <w:rsid w:val="00E6485A"/>
    <w:rsid w:val="00E64F1B"/>
    <w:rsid w:val="00E64F56"/>
    <w:rsid w:val="00E65B5F"/>
    <w:rsid w:val="00E65B90"/>
    <w:rsid w:val="00E65DE5"/>
    <w:rsid w:val="00E66055"/>
    <w:rsid w:val="00E667EE"/>
    <w:rsid w:val="00E669F3"/>
    <w:rsid w:val="00E66C3E"/>
    <w:rsid w:val="00E66E12"/>
    <w:rsid w:val="00E67964"/>
    <w:rsid w:val="00E679C8"/>
    <w:rsid w:val="00E67B16"/>
    <w:rsid w:val="00E67BCA"/>
    <w:rsid w:val="00E70BFB"/>
    <w:rsid w:val="00E70CE7"/>
    <w:rsid w:val="00E71347"/>
    <w:rsid w:val="00E71DAC"/>
    <w:rsid w:val="00E7216B"/>
    <w:rsid w:val="00E72F2D"/>
    <w:rsid w:val="00E72F7F"/>
    <w:rsid w:val="00E72FC2"/>
    <w:rsid w:val="00E730F5"/>
    <w:rsid w:val="00E7321E"/>
    <w:rsid w:val="00E732BF"/>
    <w:rsid w:val="00E73E39"/>
    <w:rsid w:val="00E744E1"/>
    <w:rsid w:val="00E746CE"/>
    <w:rsid w:val="00E747D1"/>
    <w:rsid w:val="00E74F2B"/>
    <w:rsid w:val="00E74F61"/>
    <w:rsid w:val="00E752F9"/>
    <w:rsid w:val="00E75406"/>
    <w:rsid w:val="00E7580D"/>
    <w:rsid w:val="00E758C7"/>
    <w:rsid w:val="00E758D8"/>
    <w:rsid w:val="00E76667"/>
    <w:rsid w:val="00E76724"/>
    <w:rsid w:val="00E76743"/>
    <w:rsid w:val="00E769E7"/>
    <w:rsid w:val="00E76A11"/>
    <w:rsid w:val="00E76D95"/>
    <w:rsid w:val="00E770CE"/>
    <w:rsid w:val="00E77147"/>
    <w:rsid w:val="00E772BA"/>
    <w:rsid w:val="00E77B6F"/>
    <w:rsid w:val="00E80BF3"/>
    <w:rsid w:val="00E812CD"/>
    <w:rsid w:val="00E812FA"/>
    <w:rsid w:val="00E81AFF"/>
    <w:rsid w:val="00E82252"/>
    <w:rsid w:val="00E824A7"/>
    <w:rsid w:val="00E824C3"/>
    <w:rsid w:val="00E82961"/>
    <w:rsid w:val="00E8315A"/>
    <w:rsid w:val="00E83164"/>
    <w:rsid w:val="00E83FC1"/>
    <w:rsid w:val="00E84384"/>
    <w:rsid w:val="00E85020"/>
    <w:rsid w:val="00E85818"/>
    <w:rsid w:val="00E85D2C"/>
    <w:rsid w:val="00E867FE"/>
    <w:rsid w:val="00E86935"/>
    <w:rsid w:val="00E86CCB"/>
    <w:rsid w:val="00E87732"/>
    <w:rsid w:val="00E90050"/>
    <w:rsid w:val="00E90189"/>
    <w:rsid w:val="00E90404"/>
    <w:rsid w:val="00E91829"/>
    <w:rsid w:val="00E91B11"/>
    <w:rsid w:val="00E91E7A"/>
    <w:rsid w:val="00E92318"/>
    <w:rsid w:val="00E92862"/>
    <w:rsid w:val="00E9336C"/>
    <w:rsid w:val="00E935DD"/>
    <w:rsid w:val="00E937CE"/>
    <w:rsid w:val="00E937D1"/>
    <w:rsid w:val="00E93DE3"/>
    <w:rsid w:val="00E93EA8"/>
    <w:rsid w:val="00E9405E"/>
    <w:rsid w:val="00E94467"/>
    <w:rsid w:val="00E944E1"/>
    <w:rsid w:val="00E94943"/>
    <w:rsid w:val="00E94CF9"/>
    <w:rsid w:val="00E955A6"/>
    <w:rsid w:val="00E95A9A"/>
    <w:rsid w:val="00E975CC"/>
    <w:rsid w:val="00E977B5"/>
    <w:rsid w:val="00E979B5"/>
    <w:rsid w:val="00EA068A"/>
    <w:rsid w:val="00EA0963"/>
    <w:rsid w:val="00EA0CD1"/>
    <w:rsid w:val="00EA107A"/>
    <w:rsid w:val="00EA1214"/>
    <w:rsid w:val="00EA19E9"/>
    <w:rsid w:val="00EA1E1E"/>
    <w:rsid w:val="00EA2154"/>
    <w:rsid w:val="00EA30C2"/>
    <w:rsid w:val="00EA36A3"/>
    <w:rsid w:val="00EA44BB"/>
    <w:rsid w:val="00EA452D"/>
    <w:rsid w:val="00EA46CE"/>
    <w:rsid w:val="00EA4AAF"/>
    <w:rsid w:val="00EA4D7A"/>
    <w:rsid w:val="00EA534D"/>
    <w:rsid w:val="00EA5398"/>
    <w:rsid w:val="00EA5D63"/>
    <w:rsid w:val="00EA5F02"/>
    <w:rsid w:val="00EA6081"/>
    <w:rsid w:val="00EA65B8"/>
    <w:rsid w:val="00EA7347"/>
    <w:rsid w:val="00EA740F"/>
    <w:rsid w:val="00EB0E9B"/>
    <w:rsid w:val="00EB0F1F"/>
    <w:rsid w:val="00EB1713"/>
    <w:rsid w:val="00EB18B6"/>
    <w:rsid w:val="00EB20F7"/>
    <w:rsid w:val="00EB238E"/>
    <w:rsid w:val="00EB263B"/>
    <w:rsid w:val="00EB2D5B"/>
    <w:rsid w:val="00EB2E37"/>
    <w:rsid w:val="00EB30B9"/>
    <w:rsid w:val="00EB46C7"/>
    <w:rsid w:val="00EB48C7"/>
    <w:rsid w:val="00EB4CC8"/>
    <w:rsid w:val="00EB59E3"/>
    <w:rsid w:val="00EB5B12"/>
    <w:rsid w:val="00EB6812"/>
    <w:rsid w:val="00EB71A4"/>
    <w:rsid w:val="00EB76F1"/>
    <w:rsid w:val="00EB787B"/>
    <w:rsid w:val="00EB7B24"/>
    <w:rsid w:val="00EB7BFD"/>
    <w:rsid w:val="00EB7F2E"/>
    <w:rsid w:val="00EC030B"/>
    <w:rsid w:val="00EC161B"/>
    <w:rsid w:val="00EC1A79"/>
    <w:rsid w:val="00EC2381"/>
    <w:rsid w:val="00EC27F3"/>
    <w:rsid w:val="00EC2B6C"/>
    <w:rsid w:val="00EC3375"/>
    <w:rsid w:val="00EC39E1"/>
    <w:rsid w:val="00EC3CEC"/>
    <w:rsid w:val="00EC5471"/>
    <w:rsid w:val="00EC5490"/>
    <w:rsid w:val="00EC58B6"/>
    <w:rsid w:val="00EC6010"/>
    <w:rsid w:val="00EC6115"/>
    <w:rsid w:val="00EC63F0"/>
    <w:rsid w:val="00EC68D5"/>
    <w:rsid w:val="00EC6A19"/>
    <w:rsid w:val="00EC6CBE"/>
    <w:rsid w:val="00EC77BF"/>
    <w:rsid w:val="00ED04FA"/>
    <w:rsid w:val="00ED0C71"/>
    <w:rsid w:val="00ED0CEC"/>
    <w:rsid w:val="00ED12C5"/>
    <w:rsid w:val="00ED131B"/>
    <w:rsid w:val="00ED1444"/>
    <w:rsid w:val="00ED1566"/>
    <w:rsid w:val="00ED17C1"/>
    <w:rsid w:val="00ED1A7F"/>
    <w:rsid w:val="00ED1C85"/>
    <w:rsid w:val="00ED2181"/>
    <w:rsid w:val="00ED2CE0"/>
    <w:rsid w:val="00ED2DEF"/>
    <w:rsid w:val="00ED4069"/>
    <w:rsid w:val="00ED4645"/>
    <w:rsid w:val="00ED5200"/>
    <w:rsid w:val="00ED66ED"/>
    <w:rsid w:val="00ED6A6E"/>
    <w:rsid w:val="00ED70D7"/>
    <w:rsid w:val="00ED72B6"/>
    <w:rsid w:val="00ED743A"/>
    <w:rsid w:val="00ED76E5"/>
    <w:rsid w:val="00EE0728"/>
    <w:rsid w:val="00EE0A21"/>
    <w:rsid w:val="00EE0BAC"/>
    <w:rsid w:val="00EE0D90"/>
    <w:rsid w:val="00EE1D87"/>
    <w:rsid w:val="00EE2169"/>
    <w:rsid w:val="00EE220C"/>
    <w:rsid w:val="00EE2AD3"/>
    <w:rsid w:val="00EE2EF6"/>
    <w:rsid w:val="00EE3309"/>
    <w:rsid w:val="00EE3A00"/>
    <w:rsid w:val="00EE3A76"/>
    <w:rsid w:val="00EE4894"/>
    <w:rsid w:val="00EE50FB"/>
    <w:rsid w:val="00EE5489"/>
    <w:rsid w:val="00EE5596"/>
    <w:rsid w:val="00EE59ED"/>
    <w:rsid w:val="00EE5AD4"/>
    <w:rsid w:val="00EE5C0F"/>
    <w:rsid w:val="00EE65FF"/>
    <w:rsid w:val="00EE7123"/>
    <w:rsid w:val="00EE744F"/>
    <w:rsid w:val="00EE75D7"/>
    <w:rsid w:val="00EE7AD3"/>
    <w:rsid w:val="00EF0136"/>
    <w:rsid w:val="00EF0467"/>
    <w:rsid w:val="00EF08DB"/>
    <w:rsid w:val="00EF1A22"/>
    <w:rsid w:val="00EF1F72"/>
    <w:rsid w:val="00EF3858"/>
    <w:rsid w:val="00EF39F2"/>
    <w:rsid w:val="00EF3B7D"/>
    <w:rsid w:val="00EF41AD"/>
    <w:rsid w:val="00EF4451"/>
    <w:rsid w:val="00EF4E8B"/>
    <w:rsid w:val="00EF4ED5"/>
    <w:rsid w:val="00EF4FF0"/>
    <w:rsid w:val="00EF51C2"/>
    <w:rsid w:val="00EF51E8"/>
    <w:rsid w:val="00EF5662"/>
    <w:rsid w:val="00EF59E6"/>
    <w:rsid w:val="00EF5DDC"/>
    <w:rsid w:val="00EF5FE1"/>
    <w:rsid w:val="00EF6704"/>
    <w:rsid w:val="00EF69AC"/>
    <w:rsid w:val="00EF6ABA"/>
    <w:rsid w:val="00EF6CB4"/>
    <w:rsid w:val="00EF7316"/>
    <w:rsid w:val="00EF7A5A"/>
    <w:rsid w:val="00EF7AAB"/>
    <w:rsid w:val="00EF7BF4"/>
    <w:rsid w:val="00F0003F"/>
    <w:rsid w:val="00F001E0"/>
    <w:rsid w:val="00F018E6"/>
    <w:rsid w:val="00F019BC"/>
    <w:rsid w:val="00F01B64"/>
    <w:rsid w:val="00F01CE4"/>
    <w:rsid w:val="00F02085"/>
    <w:rsid w:val="00F02641"/>
    <w:rsid w:val="00F02A42"/>
    <w:rsid w:val="00F037E7"/>
    <w:rsid w:val="00F03FA3"/>
    <w:rsid w:val="00F04A72"/>
    <w:rsid w:val="00F0504E"/>
    <w:rsid w:val="00F051AD"/>
    <w:rsid w:val="00F05836"/>
    <w:rsid w:val="00F0595D"/>
    <w:rsid w:val="00F05A0C"/>
    <w:rsid w:val="00F05AE7"/>
    <w:rsid w:val="00F05D3E"/>
    <w:rsid w:val="00F05E0D"/>
    <w:rsid w:val="00F06ED2"/>
    <w:rsid w:val="00F07BEA"/>
    <w:rsid w:val="00F10348"/>
    <w:rsid w:val="00F106A0"/>
    <w:rsid w:val="00F10881"/>
    <w:rsid w:val="00F1095E"/>
    <w:rsid w:val="00F10AB8"/>
    <w:rsid w:val="00F11164"/>
    <w:rsid w:val="00F112DE"/>
    <w:rsid w:val="00F114F3"/>
    <w:rsid w:val="00F11625"/>
    <w:rsid w:val="00F11841"/>
    <w:rsid w:val="00F11F85"/>
    <w:rsid w:val="00F1398F"/>
    <w:rsid w:val="00F13B68"/>
    <w:rsid w:val="00F13DD5"/>
    <w:rsid w:val="00F1429D"/>
    <w:rsid w:val="00F14860"/>
    <w:rsid w:val="00F15506"/>
    <w:rsid w:val="00F15565"/>
    <w:rsid w:val="00F157AB"/>
    <w:rsid w:val="00F15A66"/>
    <w:rsid w:val="00F15AED"/>
    <w:rsid w:val="00F16A7D"/>
    <w:rsid w:val="00F16CDC"/>
    <w:rsid w:val="00F17F0D"/>
    <w:rsid w:val="00F205DC"/>
    <w:rsid w:val="00F20691"/>
    <w:rsid w:val="00F20898"/>
    <w:rsid w:val="00F2101F"/>
    <w:rsid w:val="00F21293"/>
    <w:rsid w:val="00F21409"/>
    <w:rsid w:val="00F2140E"/>
    <w:rsid w:val="00F22717"/>
    <w:rsid w:val="00F22D2F"/>
    <w:rsid w:val="00F23506"/>
    <w:rsid w:val="00F236F8"/>
    <w:rsid w:val="00F23910"/>
    <w:rsid w:val="00F23ACE"/>
    <w:rsid w:val="00F23C8F"/>
    <w:rsid w:val="00F24958"/>
    <w:rsid w:val="00F2503C"/>
    <w:rsid w:val="00F25EE7"/>
    <w:rsid w:val="00F266BA"/>
    <w:rsid w:val="00F26C60"/>
    <w:rsid w:val="00F26DDA"/>
    <w:rsid w:val="00F278C1"/>
    <w:rsid w:val="00F303EE"/>
    <w:rsid w:val="00F3068B"/>
    <w:rsid w:val="00F306C0"/>
    <w:rsid w:val="00F309E1"/>
    <w:rsid w:val="00F30CE5"/>
    <w:rsid w:val="00F3225C"/>
    <w:rsid w:val="00F32739"/>
    <w:rsid w:val="00F3311B"/>
    <w:rsid w:val="00F34397"/>
    <w:rsid w:val="00F34942"/>
    <w:rsid w:val="00F349FA"/>
    <w:rsid w:val="00F35BD3"/>
    <w:rsid w:val="00F35DB8"/>
    <w:rsid w:val="00F36492"/>
    <w:rsid w:val="00F367CB"/>
    <w:rsid w:val="00F371F1"/>
    <w:rsid w:val="00F37657"/>
    <w:rsid w:val="00F37E0E"/>
    <w:rsid w:val="00F40A3A"/>
    <w:rsid w:val="00F41010"/>
    <w:rsid w:val="00F418E3"/>
    <w:rsid w:val="00F4196E"/>
    <w:rsid w:val="00F41D87"/>
    <w:rsid w:val="00F4207D"/>
    <w:rsid w:val="00F42C29"/>
    <w:rsid w:val="00F43E6B"/>
    <w:rsid w:val="00F4458E"/>
    <w:rsid w:val="00F447AF"/>
    <w:rsid w:val="00F4494B"/>
    <w:rsid w:val="00F44A9C"/>
    <w:rsid w:val="00F44A9D"/>
    <w:rsid w:val="00F44EFE"/>
    <w:rsid w:val="00F44F94"/>
    <w:rsid w:val="00F45140"/>
    <w:rsid w:val="00F462AD"/>
    <w:rsid w:val="00F469EE"/>
    <w:rsid w:val="00F46D53"/>
    <w:rsid w:val="00F47197"/>
    <w:rsid w:val="00F47DC4"/>
    <w:rsid w:val="00F47E58"/>
    <w:rsid w:val="00F47F82"/>
    <w:rsid w:val="00F50227"/>
    <w:rsid w:val="00F50380"/>
    <w:rsid w:val="00F50BA0"/>
    <w:rsid w:val="00F50C26"/>
    <w:rsid w:val="00F50E9D"/>
    <w:rsid w:val="00F51946"/>
    <w:rsid w:val="00F5286C"/>
    <w:rsid w:val="00F52969"/>
    <w:rsid w:val="00F5307C"/>
    <w:rsid w:val="00F53363"/>
    <w:rsid w:val="00F5375B"/>
    <w:rsid w:val="00F53A52"/>
    <w:rsid w:val="00F544F1"/>
    <w:rsid w:val="00F54DFB"/>
    <w:rsid w:val="00F55397"/>
    <w:rsid w:val="00F555E0"/>
    <w:rsid w:val="00F556C4"/>
    <w:rsid w:val="00F5591C"/>
    <w:rsid w:val="00F55FB2"/>
    <w:rsid w:val="00F56D6E"/>
    <w:rsid w:val="00F57684"/>
    <w:rsid w:val="00F57CD6"/>
    <w:rsid w:val="00F57E99"/>
    <w:rsid w:val="00F60571"/>
    <w:rsid w:val="00F605F8"/>
    <w:rsid w:val="00F608E2"/>
    <w:rsid w:val="00F60F0B"/>
    <w:rsid w:val="00F613EC"/>
    <w:rsid w:val="00F614E4"/>
    <w:rsid w:val="00F62D42"/>
    <w:rsid w:val="00F633B1"/>
    <w:rsid w:val="00F6519C"/>
    <w:rsid w:val="00F651AE"/>
    <w:rsid w:val="00F65EE6"/>
    <w:rsid w:val="00F65F2C"/>
    <w:rsid w:val="00F668CA"/>
    <w:rsid w:val="00F66F2A"/>
    <w:rsid w:val="00F67074"/>
    <w:rsid w:val="00F6757C"/>
    <w:rsid w:val="00F67FAA"/>
    <w:rsid w:val="00F704EB"/>
    <w:rsid w:val="00F70889"/>
    <w:rsid w:val="00F70984"/>
    <w:rsid w:val="00F71336"/>
    <w:rsid w:val="00F71896"/>
    <w:rsid w:val="00F7195E"/>
    <w:rsid w:val="00F7207B"/>
    <w:rsid w:val="00F72C52"/>
    <w:rsid w:val="00F72F81"/>
    <w:rsid w:val="00F736D9"/>
    <w:rsid w:val="00F73EC8"/>
    <w:rsid w:val="00F73F3A"/>
    <w:rsid w:val="00F74809"/>
    <w:rsid w:val="00F748ED"/>
    <w:rsid w:val="00F74AAC"/>
    <w:rsid w:val="00F7678D"/>
    <w:rsid w:val="00F76EBB"/>
    <w:rsid w:val="00F771F3"/>
    <w:rsid w:val="00F774B9"/>
    <w:rsid w:val="00F801F5"/>
    <w:rsid w:val="00F8036B"/>
    <w:rsid w:val="00F8096D"/>
    <w:rsid w:val="00F80D5C"/>
    <w:rsid w:val="00F8196D"/>
    <w:rsid w:val="00F82177"/>
    <w:rsid w:val="00F8227F"/>
    <w:rsid w:val="00F82CBD"/>
    <w:rsid w:val="00F830CF"/>
    <w:rsid w:val="00F83390"/>
    <w:rsid w:val="00F83A81"/>
    <w:rsid w:val="00F83FD5"/>
    <w:rsid w:val="00F8467E"/>
    <w:rsid w:val="00F8486F"/>
    <w:rsid w:val="00F85286"/>
    <w:rsid w:val="00F852A6"/>
    <w:rsid w:val="00F853A2"/>
    <w:rsid w:val="00F86BFC"/>
    <w:rsid w:val="00F87DEF"/>
    <w:rsid w:val="00F90521"/>
    <w:rsid w:val="00F90A2B"/>
    <w:rsid w:val="00F90B25"/>
    <w:rsid w:val="00F9192C"/>
    <w:rsid w:val="00F919A7"/>
    <w:rsid w:val="00F9213D"/>
    <w:rsid w:val="00F92CE2"/>
    <w:rsid w:val="00F932C4"/>
    <w:rsid w:val="00F93A80"/>
    <w:rsid w:val="00F9442E"/>
    <w:rsid w:val="00F94936"/>
    <w:rsid w:val="00F94E6C"/>
    <w:rsid w:val="00F95079"/>
    <w:rsid w:val="00F95DC2"/>
    <w:rsid w:val="00F95E66"/>
    <w:rsid w:val="00F965ED"/>
    <w:rsid w:val="00F9681A"/>
    <w:rsid w:val="00F97A57"/>
    <w:rsid w:val="00F97F4C"/>
    <w:rsid w:val="00FA0021"/>
    <w:rsid w:val="00FA01EA"/>
    <w:rsid w:val="00FA0363"/>
    <w:rsid w:val="00FA06D7"/>
    <w:rsid w:val="00FA09C3"/>
    <w:rsid w:val="00FA1022"/>
    <w:rsid w:val="00FA2CA3"/>
    <w:rsid w:val="00FA351A"/>
    <w:rsid w:val="00FA3C1B"/>
    <w:rsid w:val="00FA3F36"/>
    <w:rsid w:val="00FA4706"/>
    <w:rsid w:val="00FA4788"/>
    <w:rsid w:val="00FA4E63"/>
    <w:rsid w:val="00FA5A66"/>
    <w:rsid w:val="00FA5CCB"/>
    <w:rsid w:val="00FA6007"/>
    <w:rsid w:val="00FA6ACA"/>
    <w:rsid w:val="00FA70A2"/>
    <w:rsid w:val="00FA70E1"/>
    <w:rsid w:val="00FB017B"/>
    <w:rsid w:val="00FB01D3"/>
    <w:rsid w:val="00FB0288"/>
    <w:rsid w:val="00FB0325"/>
    <w:rsid w:val="00FB05DF"/>
    <w:rsid w:val="00FB08BA"/>
    <w:rsid w:val="00FB0F1D"/>
    <w:rsid w:val="00FB1132"/>
    <w:rsid w:val="00FB12CC"/>
    <w:rsid w:val="00FB14DE"/>
    <w:rsid w:val="00FB1CE7"/>
    <w:rsid w:val="00FB20D3"/>
    <w:rsid w:val="00FB219E"/>
    <w:rsid w:val="00FB37EB"/>
    <w:rsid w:val="00FB3C4F"/>
    <w:rsid w:val="00FB43F1"/>
    <w:rsid w:val="00FB5C90"/>
    <w:rsid w:val="00FB5D3A"/>
    <w:rsid w:val="00FB5D9C"/>
    <w:rsid w:val="00FB5DF5"/>
    <w:rsid w:val="00FB611B"/>
    <w:rsid w:val="00FB65A1"/>
    <w:rsid w:val="00FB7504"/>
    <w:rsid w:val="00FB7750"/>
    <w:rsid w:val="00FB7B0A"/>
    <w:rsid w:val="00FC1646"/>
    <w:rsid w:val="00FC1D21"/>
    <w:rsid w:val="00FC1D4F"/>
    <w:rsid w:val="00FC1F7C"/>
    <w:rsid w:val="00FC2AE5"/>
    <w:rsid w:val="00FC2C9F"/>
    <w:rsid w:val="00FC33DF"/>
    <w:rsid w:val="00FC350B"/>
    <w:rsid w:val="00FC3701"/>
    <w:rsid w:val="00FC3921"/>
    <w:rsid w:val="00FC43A6"/>
    <w:rsid w:val="00FC43C6"/>
    <w:rsid w:val="00FC4782"/>
    <w:rsid w:val="00FC4D96"/>
    <w:rsid w:val="00FC5258"/>
    <w:rsid w:val="00FC5758"/>
    <w:rsid w:val="00FC592E"/>
    <w:rsid w:val="00FC5A12"/>
    <w:rsid w:val="00FC643B"/>
    <w:rsid w:val="00FC6637"/>
    <w:rsid w:val="00FC797F"/>
    <w:rsid w:val="00FC7B4E"/>
    <w:rsid w:val="00FD01F0"/>
    <w:rsid w:val="00FD0946"/>
    <w:rsid w:val="00FD2F1A"/>
    <w:rsid w:val="00FD30DE"/>
    <w:rsid w:val="00FD3137"/>
    <w:rsid w:val="00FD31F1"/>
    <w:rsid w:val="00FD3C62"/>
    <w:rsid w:val="00FD403D"/>
    <w:rsid w:val="00FD41CD"/>
    <w:rsid w:val="00FD46A5"/>
    <w:rsid w:val="00FD5332"/>
    <w:rsid w:val="00FD54B3"/>
    <w:rsid w:val="00FD5900"/>
    <w:rsid w:val="00FD5B76"/>
    <w:rsid w:val="00FD5BB8"/>
    <w:rsid w:val="00FD67A5"/>
    <w:rsid w:val="00FD6881"/>
    <w:rsid w:val="00FD6A46"/>
    <w:rsid w:val="00FD7BA0"/>
    <w:rsid w:val="00FD7CAF"/>
    <w:rsid w:val="00FE0CB6"/>
    <w:rsid w:val="00FE0D72"/>
    <w:rsid w:val="00FE0FB0"/>
    <w:rsid w:val="00FE1224"/>
    <w:rsid w:val="00FE2C6A"/>
    <w:rsid w:val="00FE32B4"/>
    <w:rsid w:val="00FE3410"/>
    <w:rsid w:val="00FE35C0"/>
    <w:rsid w:val="00FE3ABC"/>
    <w:rsid w:val="00FE3C16"/>
    <w:rsid w:val="00FE5E07"/>
    <w:rsid w:val="00FE5F42"/>
    <w:rsid w:val="00FE61CA"/>
    <w:rsid w:val="00FE61EC"/>
    <w:rsid w:val="00FE686A"/>
    <w:rsid w:val="00FE6B6E"/>
    <w:rsid w:val="00FE6D42"/>
    <w:rsid w:val="00FE6DBD"/>
    <w:rsid w:val="00FE6EF0"/>
    <w:rsid w:val="00FE70BE"/>
    <w:rsid w:val="00FE785E"/>
    <w:rsid w:val="00FF005C"/>
    <w:rsid w:val="00FF169D"/>
    <w:rsid w:val="00FF1BA7"/>
    <w:rsid w:val="00FF228C"/>
    <w:rsid w:val="00FF26AB"/>
    <w:rsid w:val="00FF27C9"/>
    <w:rsid w:val="00FF2C95"/>
    <w:rsid w:val="00FF2CB6"/>
    <w:rsid w:val="00FF44E4"/>
    <w:rsid w:val="00FF4538"/>
    <w:rsid w:val="00FF4648"/>
    <w:rsid w:val="00FF491F"/>
    <w:rsid w:val="00FF53FD"/>
    <w:rsid w:val="00FF5C0F"/>
    <w:rsid w:val="00FF628E"/>
    <w:rsid w:val="00FF6803"/>
    <w:rsid w:val="00FF6B17"/>
    <w:rsid w:val="06BF30E1"/>
    <w:rsid w:val="37FD6ADE"/>
    <w:rsid w:val="6F3F7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2A26874"/>
  <w15:docId w15:val="{E41A4C73-BF9F-46FD-A25B-A6521A4C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iPriority="99" w:unhideWhenUsed="1" w:qFormat="1"/>
    <w:lsdException w:name="header" w:uiPriority="99" w:unhideWhenUsed="1" w:qFormat="1"/>
    <w:lsdException w:name="footer" w:semiHidden="1" w:uiPriority="99" w:unhideWhenUsed="1" w:qFormat="1"/>
    <w:lsdException w:name="index heading" w:semiHidden="1" w:unhideWhenUsed="1"/>
    <w:lsdException w:name="caption"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99"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qFormat="1"/>
    <w:lsdException w:name="List 2" w:semiHidden="1" w:unhideWhenUsed="1" w:qFormat="1"/>
    <w:lsdException w:name="List 3" w:semiHidden="1" w:unhideWhenUsed="1" w:qFormat="1"/>
    <w:lsdException w:name="List 4" w:semiHidden="1" w:qFormat="1"/>
    <w:lsdException w:name="List 5" w:semiHidden="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semiHidden="1" w:qFormat="1"/>
    <w:lsdException w:name="Date" w:semiHidden="1" w:qFormat="1"/>
    <w:lsdException w:name="Body Text First Indent" w:semiHidden="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iPriority="99" w:unhideWhenUsed="1" w:qFormat="1"/>
    <w:lsdException w:name="FollowedHyperlink" w:semiHidden="1" w:uiPriority="99"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uiPriority="99" w:unhideWhenUsed="1"/>
    <w:lsdException w:name="Intense Quote"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kern w:val="2"/>
      <w:sz w:val="24"/>
    </w:rPr>
  </w:style>
  <w:style w:type="paragraph" w:styleId="1">
    <w:name w:val="heading 1"/>
    <w:next w:val="21"/>
    <w:link w:val="10"/>
    <w:uiPriority w:val="9"/>
    <w:qFormat/>
    <w:pPr>
      <w:spacing w:afterLines="100" w:after="240" w:line="500" w:lineRule="exact"/>
      <w:jc w:val="center"/>
      <w:outlineLvl w:val="0"/>
    </w:pPr>
    <w:rPr>
      <w:rFonts w:eastAsia="黑体"/>
      <w:kern w:val="2"/>
      <w:sz w:val="36"/>
    </w:rPr>
  </w:style>
  <w:style w:type="paragraph" w:styleId="21">
    <w:name w:val="heading 2"/>
    <w:next w:val="31"/>
    <w:link w:val="22"/>
    <w:qFormat/>
    <w:pPr>
      <w:keepNext/>
      <w:keepLines/>
      <w:topLinePunct/>
      <w:adjustRightInd w:val="0"/>
      <w:snapToGrid w:val="0"/>
      <w:spacing w:beforeLines="50" w:before="120" w:afterLines="50" w:after="120" w:line="400" w:lineRule="exact"/>
      <w:outlineLvl w:val="1"/>
    </w:pPr>
    <w:rPr>
      <w:rFonts w:eastAsia="黑体"/>
      <w:kern w:val="2"/>
      <w:sz w:val="30"/>
    </w:rPr>
  </w:style>
  <w:style w:type="paragraph" w:styleId="31">
    <w:name w:val="heading 3"/>
    <w:next w:val="a2"/>
    <w:qFormat/>
    <w:pPr>
      <w:keepNext/>
      <w:keepLines/>
      <w:outlineLvl w:val="2"/>
    </w:pPr>
    <w:rPr>
      <w:rFonts w:eastAsia="黑体"/>
      <w:kern w:val="2"/>
      <w:sz w:val="28"/>
      <w:szCs w:val="28"/>
    </w:rPr>
  </w:style>
  <w:style w:type="paragraph" w:styleId="41">
    <w:name w:val="heading 4"/>
    <w:next w:val="a1"/>
    <w:link w:val="42"/>
    <w:qFormat/>
    <w:pPr>
      <w:outlineLvl w:val="3"/>
    </w:pPr>
    <w:rPr>
      <w:rFonts w:eastAsia="黑体" w:cs="宋体"/>
      <w:bCs/>
      <w:kern w:val="2"/>
      <w:sz w:val="36"/>
    </w:rPr>
  </w:style>
  <w:style w:type="paragraph" w:styleId="51">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Cs w:val="24"/>
    </w:rPr>
  </w:style>
  <w:style w:type="paragraph" w:styleId="7">
    <w:name w:val="heading 7"/>
    <w:basedOn w:val="a1"/>
    <w:next w:val="a1"/>
    <w:qFormat/>
    <w:pPr>
      <w:keepNext/>
      <w:keepLines/>
      <w:spacing w:before="240" w:after="64" w:line="320" w:lineRule="auto"/>
      <w:outlineLvl w:val="6"/>
    </w:pPr>
    <w:rPr>
      <w:b/>
      <w:bCs/>
      <w:szCs w:val="24"/>
    </w:rPr>
  </w:style>
  <w:style w:type="paragraph" w:styleId="8">
    <w:name w:val="heading 8"/>
    <w:basedOn w:val="a1"/>
    <w:next w:val="a1"/>
    <w:qFormat/>
    <w:pPr>
      <w:keepNext/>
      <w:keepLines/>
      <w:spacing w:before="240" w:after="64" w:line="320" w:lineRule="auto"/>
      <w:outlineLvl w:val="7"/>
    </w:pPr>
    <w:rPr>
      <w:rFonts w:ascii="Arial" w:eastAsia="黑体" w:hAnsi="Arial"/>
      <w:szCs w:val="24"/>
    </w:rPr>
  </w:style>
  <w:style w:type="paragraph" w:styleId="9">
    <w:name w:val="heading 9"/>
    <w:basedOn w:val="a1"/>
    <w:next w:val="a1"/>
    <w:qFormat/>
    <w:pPr>
      <w:keepNext/>
      <w:keepLines/>
      <w:spacing w:before="240" w:after="64" w:line="320" w:lineRule="auto"/>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First Indent"/>
    <w:basedOn w:val="a1"/>
    <w:link w:val="a6"/>
    <w:semiHidden/>
    <w:qFormat/>
    <w:pPr>
      <w:ind w:firstLine="498"/>
    </w:pPr>
  </w:style>
  <w:style w:type="paragraph" w:styleId="32">
    <w:name w:val="List 3"/>
    <w:basedOn w:val="a1"/>
    <w:semiHidden/>
    <w:qFormat/>
    <w:pPr>
      <w:ind w:leftChars="400" w:left="100" w:hangingChars="200" w:hanging="200"/>
    </w:pPr>
  </w:style>
  <w:style w:type="paragraph" w:styleId="a7">
    <w:name w:val="annotation subject"/>
    <w:basedOn w:val="a8"/>
    <w:next w:val="a8"/>
    <w:semiHidden/>
    <w:qFormat/>
    <w:rPr>
      <w:b/>
      <w:bCs/>
    </w:rPr>
  </w:style>
  <w:style w:type="paragraph" w:styleId="a8">
    <w:name w:val="annotation text"/>
    <w:basedOn w:val="a1"/>
    <w:link w:val="a9"/>
    <w:uiPriority w:val="99"/>
    <w:qFormat/>
  </w:style>
  <w:style w:type="paragraph" w:styleId="2">
    <w:name w:val="List Number 2"/>
    <w:basedOn w:val="a1"/>
    <w:semiHidden/>
    <w:qFormat/>
    <w:pPr>
      <w:numPr>
        <w:numId w:val="1"/>
      </w:numPr>
    </w:pPr>
  </w:style>
  <w:style w:type="paragraph" w:styleId="aa">
    <w:name w:val="Note Heading"/>
    <w:basedOn w:val="a1"/>
    <w:next w:val="a1"/>
    <w:semiHidden/>
    <w:qFormat/>
    <w:pPr>
      <w:jc w:val="center"/>
    </w:pPr>
  </w:style>
  <w:style w:type="paragraph" w:styleId="40">
    <w:name w:val="List Bullet 4"/>
    <w:basedOn w:val="a1"/>
    <w:semiHidden/>
    <w:qFormat/>
    <w:pPr>
      <w:numPr>
        <w:numId w:val="2"/>
      </w:numPr>
    </w:pPr>
  </w:style>
  <w:style w:type="paragraph" w:styleId="ab">
    <w:name w:val="E-mail Signature"/>
    <w:basedOn w:val="a1"/>
    <w:semiHidden/>
    <w:qFormat/>
  </w:style>
  <w:style w:type="paragraph" w:styleId="a">
    <w:name w:val="List Number"/>
    <w:basedOn w:val="a1"/>
    <w:semiHidden/>
    <w:qFormat/>
    <w:pPr>
      <w:numPr>
        <w:numId w:val="3"/>
      </w:numPr>
    </w:pPr>
  </w:style>
  <w:style w:type="paragraph" w:styleId="ac">
    <w:name w:val="Normal Indent"/>
    <w:basedOn w:val="a1"/>
    <w:semiHidden/>
    <w:qFormat/>
    <w:pPr>
      <w:ind w:firstLine="420"/>
    </w:pPr>
    <w:rPr>
      <w:sz w:val="21"/>
      <w:szCs w:val="24"/>
    </w:rPr>
  </w:style>
  <w:style w:type="paragraph" w:styleId="ad">
    <w:name w:val="caption"/>
    <w:basedOn w:val="a1"/>
    <w:next w:val="a2"/>
    <w:qFormat/>
    <w:pPr>
      <w:spacing w:before="152" w:after="160"/>
      <w:jc w:val="center"/>
    </w:pPr>
    <w:rPr>
      <w:rFonts w:cs="Arial"/>
      <w:sz w:val="21"/>
      <w:szCs w:val="21"/>
    </w:rPr>
  </w:style>
  <w:style w:type="paragraph" w:styleId="a0">
    <w:name w:val="List Bullet"/>
    <w:basedOn w:val="a1"/>
    <w:semiHidden/>
    <w:qFormat/>
    <w:pPr>
      <w:numPr>
        <w:numId w:val="4"/>
      </w:numPr>
    </w:pPr>
  </w:style>
  <w:style w:type="paragraph" w:styleId="ae">
    <w:name w:val="envelope address"/>
    <w:basedOn w:val="a1"/>
    <w:semiHidden/>
    <w:qFormat/>
    <w:pPr>
      <w:framePr w:w="7920" w:h="1980" w:hRule="exact" w:hSpace="180" w:wrap="around" w:hAnchor="page" w:xAlign="center" w:yAlign="bottom"/>
      <w:ind w:leftChars="1400" w:left="100"/>
    </w:pPr>
    <w:rPr>
      <w:rFonts w:ascii="Arial" w:hAnsi="Arial" w:cs="Arial"/>
      <w:szCs w:val="24"/>
    </w:rPr>
  </w:style>
  <w:style w:type="paragraph" w:styleId="af">
    <w:name w:val="Document Map"/>
    <w:basedOn w:val="a1"/>
    <w:semiHidden/>
    <w:qFormat/>
    <w:pPr>
      <w:shd w:val="clear" w:color="auto" w:fill="000080"/>
    </w:pPr>
  </w:style>
  <w:style w:type="paragraph" w:styleId="af0">
    <w:name w:val="Salutation"/>
    <w:basedOn w:val="a1"/>
    <w:next w:val="a1"/>
    <w:semiHidden/>
    <w:qFormat/>
    <w:rPr>
      <w:sz w:val="21"/>
      <w:szCs w:val="24"/>
    </w:rPr>
  </w:style>
  <w:style w:type="paragraph" w:styleId="33">
    <w:name w:val="Body Text 3"/>
    <w:basedOn w:val="a1"/>
    <w:semiHidden/>
    <w:qFormat/>
    <w:pPr>
      <w:jc w:val="center"/>
    </w:pPr>
    <w:rPr>
      <w:sz w:val="21"/>
      <w:szCs w:val="24"/>
    </w:rPr>
  </w:style>
  <w:style w:type="paragraph" w:styleId="af1">
    <w:name w:val="Closing"/>
    <w:basedOn w:val="a1"/>
    <w:semiHidden/>
    <w:qFormat/>
    <w:pPr>
      <w:ind w:leftChars="2100" w:left="100"/>
    </w:pPr>
  </w:style>
  <w:style w:type="paragraph" w:styleId="30">
    <w:name w:val="List Bullet 3"/>
    <w:basedOn w:val="a1"/>
    <w:semiHidden/>
    <w:qFormat/>
    <w:pPr>
      <w:numPr>
        <w:numId w:val="5"/>
      </w:numPr>
    </w:pPr>
  </w:style>
  <w:style w:type="paragraph" w:styleId="af2">
    <w:name w:val="Body Text"/>
    <w:basedOn w:val="a1"/>
    <w:link w:val="af3"/>
    <w:qFormat/>
    <w:pPr>
      <w:spacing w:after="120"/>
    </w:pPr>
  </w:style>
  <w:style w:type="paragraph" w:styleId="af4">
    <w:name w:val="Body Text Indent"/>
    <w:basedOn w:val="a1"/>
    <w:semiHidden/>
    <w:qFormat/>
    <w:pPr>
      <w:spacing w:line="300" w:lineRule="auto"/>
    </w:pPr>
    <w:rPr>
      <w:szCs w:val="24"/>
    </w:rPr>
  </w:style>
  <w:style w:type="paragraph" w:styleId="3">
    <w:name w:val="List Number 3"/>
    <w:basedOn w:val="a1"/>
    <w:semiHidden/>
    <w:qFormat/>
    <w:pPr>
      <w:numPr>
        <w:numId w:val="6"/>
      </w:numPr>
    </w:pPr>
  </w:style>
  <w:style w:type="paragraph" w:styleId="23">
    <w:name w:val="List 2"/>
    <w:basedOn w:val="a1"/>
    <w:semiHidden/>
    <w:qFormat/>
    <w:pPr>
      <w:ind w:leftChars="200" w:left="100" w:hangingChars="200" w:hanging="200"/>
    </w:pPr>
  </w:style>
  <w:style w:type="paragraph" w:styleId="af5">
    <w:name w:val="List Continue"/>
    <w:basedOn w:val="a1"/>
    <w:semiHidden/>
    <w:qFormat/>
    <w:pPr>
      <w:spacing w:after="120"/>
      <w:ind w:leftChars="200" w:left="420"/>
    </w:pPr>
  </w:style>
  <w:style w:type="paragraph" w:styleId="af6">
    <w:name w:val="Block Text"/>
    <w:basedOn w:val="a1"/>
    <w:semiHidden/>
    <w:qFormat/>
    <w:pPr>
      <w:spacing w:after="120"/>
      <w:ind w:leftChars="700" w:left="1440" w:rightChars="700" w:right="1440"/>
    </w:pPr>
  </w:style>
  <w:style w:type="paragraph" w:styleId="20">
    <w:name w:val="List Bullet 2"/>
    <w:basedOn w:val="a1"/>
    <w:semiHidden/>
    <w:qFormat/>
    <w:pPr>
      <w:numPr>
        <w:numId w:val="7"/>
      </w:numPr>
    </w:pPr>
  </w:style>
  <w:style w:type="paragraph" w:styleId="HTML">
    <w:name w:val="HTML Address"/>
    <w:basedOn w:val="a1"/>
    <w:semiHidden/>
    <w:qFormat/>
    <w:rPr>
      <w:i/>
      <w:iCs/>
    </w:rPr>
  </w:style>
  <w:style w:type="paragraph" w:styleId="34">
    <w:name w:val="toc 3"/>
    <w:basedOn w:val="a1"/>
    <w:next w:val="a1"/>
    <w:uiPriority w:val="39"/>
    <w:qFormat/>
    <w:pPr>
      <w:ind w:leftChars="200" w:left="200"/>
    </w:pPr>
  </w:style>
  <w:style w:type="paragraph" w:styleId="af7">
    <w:name w:val="Plain Text"/>
    <w:basedOn w:val="a1"/>
    <w:link w:val="af8"/>
    <w:semiHidden/>
    <w:qFormat/>
    <w:rPr>
      <w:rFonts w:ascii="宋体" w:hAnsi="Courier New"/>
      <w:sz w:val="21"/>
      <w:szCs w:val="21"/>
    </w:rPr>
  </w:style>
  <w:style w:type="paragraph" w:styleId="50">
    <w:name w:val="List Bullet 5"/>
    <w:basedOn w:val="a1"/>
    <w:semiHidden/>
    <w:qFormat/>
    <w:pPr>
      <w:numPr>
        <w:numId w:val="8"/>
      </w:numPr>
    </w:pPr>
  </w:style>
  <w:style w:type="paragraph" w:styleId="4">
    <w:name w:val="List Number 4"/>
    <w:basedOn w:val="a1"/>
    <w:semiHidden/>
    <w:qFormat/>
    <w:pPr>
      <w:numPr>
        <w:numId w:val="9"/>
      </w:numPr>
    </w:p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pPr>
      <w:tabs>
        <w:tab w:val="left" w:pos="498"/>
      </w:tabs>
      <w:ind w:left="200" w:hangingChars="200" w:hanging="200"/>
    </w:pPr>
  </w:style>
  <w:style w:type="paragraph" w:styleId="52">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a1"/>
    <w:link w:val="afd"/>
    <w:uiPriority w:val="99"/>
    <w:qFormat/>
    <w:pPr>
      <w:tabs>
        <w:tab w:val="center" w:pos="4153"/>
        <w:tab w:val="right" w:pos="8306"/>
      </w:tabs>
    </w:pPr>
    <w:rPr>
      <w:sz w:val="18"/>
    </w:rPr>
  </w:style>
  <w:style w:type="paragraph" w:styleId="afe">
    <w:name w:val="envelope return"/>
    <w:basedOn w:val="a1"/>
    <w:semiHidden/>
    <w:qFormat/>
    <w:rPr>
      <w:rFonts w:ascii="Arial" w:hAnsi="Arial" w:cs="Arial"/>
    </w:rPr>
  </w:style>
  <w:style w:type="paragraph" w:styleId="25">
    <w:name w:val="Body Text First Indent 2"/>
    <w:basedOn w:val="af4"/>
    <w:semiHidden/>
    <w:qFormat/>
    <w:pPr>
      <w:spacing w:after="120" w:line="240" w:lineRule="auto"/>
      <w:ind w:leftChars="200" w:left="420" w:firstLine="420"/>
    </w:pPr>
    <w:rPr>
      <w:szCs w:val="20"/>
    </w:rPr>
  </w:style>
  <w:style w:type="paragraph" w:styleId="aff">
    <w:name w:val="header"/>
    <w:basedOn w:val="a1"/>
    <w:link w:val="aff0"/>
    <w:uiPriority w:val="99"/>
    <w:qFormat/>
    <w:pPr>
      <w:pBdr>
        <w:bottom w:val="single" w:sz="6" w:space="1" w:color="auto"/>
      </w:pBdr>
      <w:tabs>
        <w:tab w:val="center" w:pos="4153"/>
        <w:tab w:val="right" w:pos="8306"/>
      </w:tabs>
      <w:jc w:val="center"/>
    </w:pPr>
    <w:rPr>
      <w:sz w:val="18"/>
    </w:rPr>
  </w:style>
  <w:style w:type="paragraph" w:styleId="aff1">
    <w:name w:val="Signature"/>
    <w:basedOn w:val="a1"/>
    <w:semiHidden/>
    <w:qFormat/>
    <w:pPr>
      <w:ind w:leftChars="2100" w:left="100"/>
    </w:pPr>
  </w:style>
  <w:style w:type="paragraph" w:styleId="11">
    <w:name w:val="toc 1"/>
    <w:basedOn w:val="a1"/>
    <w:next w:val="a1"/>
    <w:uiPriority w:val="39"/>
    <w:qFormat/>
    <w:pPr>
      <w:tabs>
        <w:tab w:val="right" w:leader="dot" w:pos="8750"/>
      </w:tabs>
    </w:pPr>
    <w:rPr>
      <w:rFonts w:ascii="黑体" w:eastAsia="黑体"/>
      <w:szCs w:val="24"/>
    </w:rPr>
  </w:style>
  <w:style w:type="paragraph" w:styleId="43">
    <w:name w:val="List Continue 4"/>
    <w:basedOn w:val="a1"/>
    <w:semiHidden/>
    <w:qFormat/>
    <w:pPr>
      <w:spacing w:after="120"/>
      <w:ind w:leftChars="800" w:left="1680"/>
    </w:pPr>
  </w:style>
  <w:style w:type="paragraph" w:styleId="aff2">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semiHidden/>
    <w:qFormat/>
    <w:pPr>
      <w:numPr>
        <w:numId w:val="10"/>
      </w:numPr>
    </w:pPr>
  </w:style>
  <w:style w:type="paragraph" w:styleId="aff3">
    <w:name w:val="List"/>
    <w:basedOn w:val="a1"/>
    <w:semiHidden/>
    <w:qFormat/>
    <w:pPr>
      <w:ind w:left="420" w:hanging="420"/>
    </w:pPr>
    <w:rPr>
      <w:sz w:val="21"/>
      <w:szCs w:val="24"/>
    </w:rPr>
  </w:style>
  <w:style w:type="paragraph" w:styleId="aff4">
    <w:name w:val="footnote text"/>
    <w:basedOn w:val="a1"/>
    <w:semiHidden/>
    <w:qFormat/>
  </w:style>
  <w:style w:type="paragraph" w:styleId="53">
    <w:name w:val="List 5"/>
    <w:basedOn w:val="a1"/>
    <w:semiHidden/>
    <w:qFormat/>
    <w:pPr>
      <w:ind w:leftChars="800" w:left="100" w:hangingChars="200" w:hanging="200"/>
    </w:pPr>
  </w:style>
  <w:style w:type="paragraph" w:styleId="35">
    <w:name w:val="Body Text Indent 3"/>
    <w:basedOn w:val="a1"/>
    <w:semiHidden/>
    <w:qFormat/>
    <w:pPr>
      <w:spacing w:after="120"/>
      <w:ind w:leftChars="200" w:left="420"/>
    </w:pPr>
    <w:rPr>
      <w:sz w:val="16"/>
      <w:szCs w:val="16"/>
    </w:rPr>
  </w:style>
  <w:style w:type="paragraph" w:styleId="26">
    <w:name w:val="toc 2"/>
    <w:basedOn w:val="a1"/>
    <w:next w:val="a1"/>
    <w:uiPriority w:val="39"/>
    <w:qFormat/>
    <w:pPr>
      <w:tabs>
        <w:tab w:val="right" w:leader="dot" w:pos="8750"/>
      </w:tabs>
      <w:ind w:leftChars="100" w:left="240"/>
    </w:pPr>
  </w:style>
  <w:style w:type="paragraph" w:styleId="27">
    <w:name w:val="Body Text 2"/>
    <w:basedOn w:val="a1"/>
    <w:semiHidden/>
    <w:qFormat/>
    <w:rPr>
      <w:b/>
      <w:sz w:val="32"/>
      <w:szCs w:val="32"/>
    </w:rPr>
  </w:style>
  <w:style w:type="paragraph" w:styleId="44">
    <w:name w:val="List 4"/>
    <w:basedOn w:val="a1"/>
    <w:semiHidden/>
    <w:qFormat/>
    <w:pPr>
      <w:ind w:leftChars="600" w:left="100" w:hangingChars="200" w:hanging="200"/>
    </w:pPr>
  </w:style>
  <w:style w:type="paragraph" w:styleId="28">
    <w:name w:val="List Continue 2"/>
    <w:basedOn w:val="a1"/>
    <w:semiHidden/>
    <w:qFormat/>
    <w:pPr>
      <w:spacing w:after="120"/>
      <w:ind w:leftChars="400" w:left="840"/>
    </w:pPr>
  </w:style>
  <w:style w:type="paragraph" w:styleId="aff5">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HTML0">
    <w:name w:val="HTML Preformatted"/>
    <w:basedOn w:val="a1"/>
    <w:semiHidden/>
    <w:qFormat/>
    <w:rPr>
      <w:rFonts w:ascii="Courier New" w:hAnsi="Courier New" w:cs="Courier New"/>
      <w:sz w:val="20"/>
    </w:rPr>
  </w:style>
  <w:style w:type="paragraph" w:styleId="aff6">
    <w:name w:val="Normal (Web)"/>
    <w:basedOn w:val="a1"/>
    <w:uiPriority w:val="99"/>
    <w:semiHidden/>
    <w:qFormat/>
    <w:pPr>
      <w:spacing w:before="100" w:beforeAutospacing="1" w:after="100" w:afterAutospacing="1"/>
    </w:pPr>
    <w:rPr>
      <w:rFonts w:ascii="宋体" w:hAnsi="宋体" w:cs="宋体"/>
      <w:kern w:val="0"/>
      <w:szCs w:val="24"/>
    </w:rPr>
  </w:style>
  <w:style w:type="paragraph" w:styleId="36">
    <w:name w:val="List Continue 3"/>
    <w:basedOn w:val="a1"/>
    <w:semiHidden/>
    <w:qFormat/>
    <w:pPr>
      <w:spacing w:after="120"/>
      <w:ind w:leftChars="600" w:left="1260"/>
    </w:pPr>
  </w:style>
  <w:style w:type="paragraph" w:styleId="aff7">
    <w:name w:val="Title"/>
    <w:next w:val="a2"/>
    <w:qFormat/>
    <w:pPr>
      <w:keepLines/>
      <w:pageBreakBefore/>
      <w:widowControl w:val="0"/>
      <w:spacing w:before="240" w:after="120"/>
      <w:jc w:val="center"/>
      <w:outlineLvl w:val="0"/>
    </w:pPr>
    <w:rPr>
      <w:rFonts w:eastAsia="黑体"/>
      <w:b/>
      <w:kern w:val="2"/>
      <w:sz w:val="36"/>
    </w:rPr>
  </w:style>
  <w:style w:type="character" w:styleId="aff8">
    <w:name w:val="Strong"/>
    <w:qFormat/>
    <w:rPr>
      <w:b/>
      <w:bCs/>
    </w:rPr>
  </w:style>
  <w:style w:type="character" w:styleId="aff9">
    <w:name w:val="endnote reference"/>
    <w:semiHidden/>
    <w:qFormat/>
    <w:rPr>
      <w:rFonts w:ascii="Times New Roman" w:eastAsia="宋体" w:hAnsi="Times New Roman"/>
      <w:sz w:val="24"/>
      <w:szCs w:val="18"/>
      <w:vertAlign w:val="baseline"/>
    </w:rPr>
  </w:style>
  <w:style w:type="character" w:styleId="affa">
    <w:name w:val="page number"/>
    <w:basedOn w:val="a3"/>
    <w:semiHidden/>
    <w:qFormat/>
  </w:style>
  <w:style w:type="character" w:styleId="affb">
    <w:name w:val="Emphasis"/>
    <w:qFormat/>
    <w:rPr>
      <w:i/>
      <w:iCs/>
    </w:rPr>
  </w:style>
  <w:style w:type="character" w:styleId="affc">
    <w:name w:val="line number"/>
    <w:basedOn w:val="a3"/>
    <w:semiHidden/>
    <w:qFormat/>
  </w:style>
  <w:style w:type="character" w:styleId="HTML1">
    <w:name w:val="HTML Definition"/>
    <w:semiHidden/>
    <w:qFormat/>
    <w:rPr>
      <w:i/>
      <w:iCs/>
    </w:rPr>
  </w:style>
  <w:style w:type="character" w:styleId="HTML2">
    <w:name w:val="HTML Typewriter"/>
    <w:semiHidden/>
    <w:qFormat/>
    <w:rPr>
      <w:rFonts w:ascii="Courier New" w:hAnsi="Courier New" w:cs="Courier New"/>
      <w:sz w:val="20"/>
      <w:szCs w:val="20"/>
    </w:rPr>
  </w:style>
  <w:style w:type="character" w:styleId="HTML3">
    <w:name w:val="HTML Acronym"/>
    <w:basedOn w:val="a3"/>
    <w:semiHidden/>
    <w:qFormat/>
  </w:style>
  <w:style w:type="character" w:styleId="HTML4">
    <w:name w:val="HTML Variable"/>
    <w:semiHidden/>
    <w:qFormat/>
    <w:rPr>
      <w:i/>
      <w:iCs/>
    </w:rPr>
  </w:style>
  <w:style w:type="character" w:styleId="affd">
    <w:name w:val="Hyperlink"/>
    <w:uiPriority w:val="99"/>
    <w:qFormat/>
    <w:rPr>
      <w:color w:val="0000FF"/>
      <w:u w:val="single"/>
    </w:rPr>
  </w:style>
  <w:style w:type="character" w:styleId="HTML5">
    <w:name w:val="HTML Code"/>
    <w:semiHidden/>
    <w:qFormat/>
    <w:rPr>
      <w:rFonts w:ascii="Courier New" w:hAnsi="Courier New" w:cs="Courier New"/>
      <w:sz w:val="20"/>
      <w:szCs w:val="20"/>
    </w:rPr>
  </w:style>
  <w:style w:type="character" w:styleId="affe">
    <w:name w:val="annotation reference"/>
    <w:uiPriority w:val="99"/>
    <w:semiHidden/>
    <w:qFormat/>
    <w:rPr>
      <w:sz w:val="21"/>
      <w:szCs w:val="21"/>
    </w:rPr>
  </w:style>
  <w:style w:type="character" w:styleId="HTML6">
    <w:name w:val="HTML Cite"/>
    <w:semiHidden/>
    <w:qFormat/>
    <w:rPr>
      <w:i/>
      <w:iCs/>
    </w:rPr>
  </w:style>
  <w:style w:type="character" w:styleId="afff">
    <w:name w:val="footnote reference"/>
    <w:semiHidden/>
    <w:qFormat/>
    <w:rPr>
      <w:rFonts w:ascii="Times New Roman" w:eastAsia="宋体" w:hAnsi="Times New Roman"/>
      <w:sz w:val="18"/>
      <w:vertAlign w:val="superscript"/>
    </w:rPr>
  </w:style>
  <w:style w:type="character" w:styleId="HTML7">
    <w:name w:val="HTML Keyboard"/>
    <w:semiHidden/>
    <w:qFormat/>
    <w:rPr>
      <w:rFonts w:ascii="Courier New" w:hAnsi="Courier New" w:cs="Courier New"/>
      <w:sz w:val="20"/>
      <w:szCs w:val="20"/>
    </w:rPr>
  </w:style>
  <w:style w:type="character" w:styleId="HTML8">
    <w:name w:val="HTML Sample"/>
    <w:semiHidden/>
    <w:qFormat/>
    <w:rPr>
      <w:rFonts w:ascii="Courier New" w:hAnsi="Courier New" w:cs="Courier New"/>
    </w:rPr>
  </w:style>
  <w:style w:type="table" w:styleId="afff0">
    <w:name w:val="Table Grid"/>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4"/>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7">
    <w:name w:val="Table Colorful 3"/>
    <w:basedOn w:val="a4"/>
    <w:semiHidden/>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4"/>
    <w:semiHidden/>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8">
    <w:name w:val="Table Classic 3"/>
    <w:basedOn w:val="a4"/>
    <w:semiHidden/>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4"/>
    <w:semiHidden/>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4"/>
    <w:semiHidden/>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4"/>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9">
    <w:name w:val="Table Simple 3"/>
    <w:basedOn w:val="a4"/>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4"/>
    <w:semiHidden/>
    <w:qFormat/>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4"/>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4"/>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4"/>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a">
    <w:name w:val="Table 3D effects 3"/>
    <w:basedOn w:val="a4"/>
    <w:semiHidden/>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4"/>
    <w:semiHidden/>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4"/>
    <w:semiHidden/>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b">
    <w:name w:val="Table List 3"/>
    <w:basedOn w:val="a4"/>
    <w:semiHidden/>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4">
    <w:name w:val="Table List 5"/>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0">
    <w:name w:val="Table List 6"/>
    <w:basedOn w:val="a4"/>
    <w:semiHidden/>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0">
    <w:name w:val="Table List 7"/>
    <w:basedOn w:val="a4"/>
    <w:semiHidden/>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0">
    <w:name w:val="Table List 8"/>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4"/>
    <w:semiHidden/>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4"/>
    <w:semiHidden/>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c">
    <w:name w:val="Table Columns 3"/>
    <w:basedOn w:val="a4"/>
    <w:semiHidden/>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4"/>
    <w:semiHidden/>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4"/>
    <w:semiHidden/>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d">
    <w:name w:val="Table Grid 3"/>
    <w:basedOn w:val="a4"/>
    <w:semiHidden/>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4"/>
    <w:semiHidden/>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4"/>
    <w:semiHidden/>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4"/>
    <w:semiHidden/>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4"/>
    <w:semiHidden/>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e">
    <w:name w:val="Table Web 3"/>
    <w:basedOn w:val="a4"/>
    <w:semiHidden/>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afff5">
    <w:name w:val="灯泡注释(打印无效)"/>
    <w:basedOn w:val="a2"/>
    <w:semiHidden/>
    <w:qFormat/>
    <w:pPr>
      <w:topLinePunct/>
      <w:ind w:firstLine="0"/>
      <w:jc w:val="center"/>
    </w:pPr>
    <w:rPr>
      <w:rFonts w:ascii="黑体" w:eastAsia="黑体" w:hAnsi="宋体"/>
      <w:sz w:val="32"/>
      <w:szCs w:val="32"/>
    </w:rPr>
  </w:style>
  <w:style w:type="character" w:customStyle="1" w:styleId="afff6">
    <w:name w:val="样式 尾注引用"/>
    <w:semiHidden/>
    <w:qFormat/>
    <w:rPr>
      <w:rFonts w:ascii="Times New Roman" w:eastAsia="宋体" w:hAnsi="Times New Roman"/>
      <w:sz w:val="24"/>
      <w:szCs w:val="28"/>
      <w:vertAlign w:val="superscript"/>
    </w:rPr>
  </w:style>
  <w:style w:type="paragraph" w:customStyle="1" w:styleId="afff7">
    <w:name w:val="源代码"/>
    <w:basedOn w:val="a1"/>
    <w:semiHidden/>
    <w:qFormat/>
    <w:pPr>
      <w:kinsoku w:val="0"/>
      <w:overflowPunct w:val="0"/>
      <w:autoSpaceDE w:val="0"/>
      <w:autoSpaceDN w:val="0"/>
    </w:pPr>
    <w:rPr>
      <w:rFonts w:ascii="Courier New" w:hAnsi="Courier New"/>
      <w:b/>
      <w:snapToGrid w:val="0"/>
      <w:kern w:val="0"/>
      <w:szCs w:val="24"/>
    </w:rPr>
  </w:style>
  <w:style w:type="paragraph" w:customStyle="1" w:styleId="afff8">
    <w:name w:val="章标题(不加入目录内)"/>
    <w:basedOn w:val="aff7"/>
    <w:semiHidden/>
    <w:qFormat/>
    <w:pPr>
      <w:outlineLvl w:val="9"/>
    </w:pPr>
  </w:style>
  <w:style w:type="character" w:customStyle="1" w:styleId="a6">
    <w:name w:val="正文首行缩进 字符"/>
    <w:link w:val="a2"/>
    <w:qFormat/>
    <w:rPr>
      <w:rFonts w:eastAsia="宋体"/>
      <w:kern w:val="2"/>
      <w:sz w:val="24"/>
      <w:lang w:val="en-US" w:eastAsia="zh-CN" w:bidi="ar-SA"/>
    </w:rPr>
  </w:style>
  <w:style w:type="paragraph" w:customStyle="1" w:styleId="2f2">
    <w:name w:val="正文文字2"/>
    <w:basedOn w:val="a1"/>
    <w:link w:val="2Char"/>
    <w:semiHidden/>
    <w:qFormat/>
    <w:pPr>
      <w:spacing w:line="360" w:lineRule="atLeast"/>
      <w:ind w:firstLine="200"/>
    </w:pPr>
    <w:rPr>
      <w:szCs w:val="24"/>
    </w:rPr>
  </w:style>
  <w:style w:type="character" w:customStyle="1" w:styleId="af3">
    <w:name w:val="正文文本 字符"/>
    <w:link w:val="af2"/>
    <w:qFormat/>
    <w:rPr>
      <w:rFonts w:eastAsia="宋体"/>
      <w:kern w:val="2"/>
      <w:sz w:val="24"/>
      <w:lang w:val="en-US" w:eastAsia="zh-CN" w:bidi="ar-SA"/>
    </w:rPr>
  </w:style>
  <w:style w:type="character" w:customStyle="1" w:styleId="smblacktext1">
    <w:name w:val="smblacktext1"/>
    <w:semiHidden/>
    <w:qFormat/>
    <w:rPr>
      <w:rFonts w:ascii="Arial" w:hAnsi="Arial" w:cs="Arial" w:hint="default"/>
      <w:color w:val="000000"/>
      <w:sz w:val="17"/>
      <w:szCs w:val="17"/>
    </w:rPr>
  </w:style>
  <w:style w:type="character" w:customStyle="1" w:styleId="2Char">
    <w:name w:val="正文文字2 Char"/>
    <w:link w:val="2f2"/>
    <w:qFormat/>
    <w:rPr>
      <w:rFonts w:eastAsia="宋体"/>
      <w:kern w:val="2"/>
      <w:sz w:val="24"/>
      <w:szCs w:val="24"/>
      <w:lang w:val="en-US" w:eastAsia="zh-CN" w:bidi="ar-SA"/>
    </w:rPr>
  </w:style>
  <w:style w:type="character" w:customStyle="1" w:styleId="datatitle1">
    <w:name w:val="datatitle1"/>
    <w:semiHidden/>
    <w:qFormat/>
    <w:rPr>
      <w:b/>
      <w:bCs/>
      <w:color w:val="10619F"/>
      <w:sz w:val="23"/>
      <w:szCs w:val="23"/>
    </w:rPr>
  </w:style>
  <w:style w:type="character" w:customStyle="1" w:styleId="22">
    <w:name w:val="标题 2 字符"/>
    <w:link w:val="21"/>
    <w:uiPriority w:val="9"/>
    <w:qFormat/>
    <w:rPr>
      <w:rFonts w:eastAsia="黑体"/>
      <w:kern w:val="2"/>
      <w:sz w:val="30"/>
      <w:lang w:val="en-US" w:eastAsia="zh-CN" w:bidi="ar-SA"/>
    </w:rPr>
  </w:style>
  <w:style w:type="paragraph" w:customStyle="1" w:styleId="ParaCharCharCharCharCharCharCharCharCharCharCharCharChar">
    <w:name w:val="默认段落字体 Para Char Char Char Char Char Char Char Char Char Char Char Char Char"/>
    <w:basedOn w:val="a1"/>
    <w:semiHidden/>
    <w:qFormat/>
    <w:rPr>
      <w:rFonts w:ascii="Tahoma" w:hAnsi="Tahoma"/>
    </w:rPr>
  </w:style>
  <w:style w:type="character" w:customStyle="1" w:styleId="CharChar">
    <w:name w:val="条标题 Char Char"/>
    <w:semiHidden/>
    <w:qFormat/>
    <w:rPr>
      <w:rFonts w:eastAsia="黑体"/>
      <w:b/>
      <w:kern w:val="2"/>
      <w:sz w:val="28"/>
      <w:lang w:val="en-US" w:eastAsia="zh-CN" w:bidi="ar-SA"/>
    </w:rPr>
  </w:style>
  <w:style w:type="character" w:customStyle="1" w:styleId="dbluetext1">
    <w:name w:val="dbluetext1"/>
    <w:semiHidden/>
    <w:qFormat/>
    <w:rPr>
      <w:rFonts w:ascii="Arial" w:hAnsi="Arial" w:cs="Arial" w:hint="default"/>
      <w:color w:val="003FB2"/>
      <w:sz w:val="21"/>
      <w:szCs w:val="21"/>
    </w:rPr>
  </w:style>
  <w:style w:type="paragraph" w:customStyle="1" w:styleId="215">
    <w:name w:val="样式 标题 2节标题 + 非加粗 行距: 1.5 倍行距"/>
    <w:basedOn w:val="21"/>
    <w:link w:val="215Char"/>
    <w:semiHidden/>
    <w:qFormat/>
    <w:pPr>
      <w:spacing w:line="360" w:lineRule="auto"/>
    </w:pPr>
    <w:rPr>
      <w:rFonts w:cs="宋体"/>
      <w:b/>
    </w:rPr>
  </w:style>
  <w:style w:type="character" w:customStyle="1" w:styleId="215Char">
    <w:name w:val="样式 标题 2节标题 + 非加粗 行距: 1.5 倍行距 Char"/>
    <w:link w:val="215"/>
    <w:qFormat/>
    <w:rPr>
      <w:rFonts w:eastAsia="黑体" w:cs="宋体"/>
      <w:kern w:val="2"/>
      <w:sz w:val="30"/>
      <w:lang w:val="en-US" w:eastAsia="zh-CN" w:bidi="ar-SA"/>
    </w:rPr>
  </w:style>
  <w:style w:type="paragraph" w:customStyle="1" w:styleId="Default">
    <w:name w:val="Default"/>
    <w:semiHidden/>
    <w:qFormat/>
    <w:pPr>
      <w:widowControl w:val="0"/>
      <w:autoSpaceDE w:val="0"/>
      <w:autoSpaceDN w:val="0"/>
      <w:adjustRightInd w:val="0"/>
    </w:pPr>
    <w:rPr>
      <w:rFonts w:ascii="Sim Sun" w:eastAsia="Sim Sun" w:cs="Sim Sun"/>
      <w:color w:val="000000"/>
      <w:sz w:val="24"/>
      <w:szCs w:val="24"/>
    </w:rPr>
  </w:style>
  <w:style w:type="paragraph" w:customStyle="1" w:styleId="CM1">
    <w:name w:val="CM1"/>
    <w:basedOn w:val="Default"/>
    <w:next w:val="Default"/>
    <w:semiHidden/>
    <w:qFormat/>
    <w:rPr>
      <w:rFonts w:cs="Times New Roman"/>
      <w:color w:val="auto"/>
    </w:rPr>
  </w:style>
  <w:style w:type="paragraph" w:customStyle="1" w:styleId="CM2">
    <w:name w:val="CM2"/>
    <w:basedOn w:val="Default"/>
    <w:next w:val="Default"/>
    <w:semiHidden/>
    <w:qFormat/>
    <w:pPr>
      <w:spacing w:line="516" w:lineRule="atLeast"/>
    </w:pPr>
    <w:rPr>
      <w:rFonts w:cs="Times New Roman"/>
      <w:color w:val="auto"/>
    </w:rPr>
  </w:style>
  <w:style w:type="paragraph" w:customStyle="1" w:styleId="CM51">
    <w:name w:val="CM51"/>
    <w:basedOn w:val="Default"/>
    <w:next w:val="Default"/>
    <w:semiHidden/>
    <w:qFormat/>
    <w:pPr>
      <w:spacing w:after="783"/>
    </w:pPr>
    <w:rPr>
      <w:rFonts w:cs="Times New Roman"/>
      <w:color w:val="auto"/>
    </w:rPr>
  </w:style>
  <w:style w:type="paragraph" w:customStyle="1" w:styleId="CM52">
    <w:name w:val="CM52"/>
    <w:basedOn w:val="Default"/>
    <w:next w:val="Default"/>
    <w:semiHidden/>
    <w:qFormat/>
    <w:pPr>
      <w:spacing w:after="6003"/>
    </w:pPr>
    <w:rPr>
      <w:rFonts w:cs="Times New Roman"/>
      <w:color w:val="auto"/>
    </w:rPr>
  </w:style>
  <w:style w:type="paragraph" w:customStyle="1" w:styleId="CM53">
    <w:name w:val="CM53"/>
    <w:basedOn w:val="Default"/>
    <w:next w:val="Default"/>
    <w:semiHidden/>
    <w:qFormat/>
    <w:pPr>
      <w:spacing w:after="210"/>
    </w:pPr>
    <w:rPr>
      <w:rFonts w:cs="Times New Roman"/>
      <w:color w:val="auto"/>
    </w:rPr>
  </w:style>
  <w:style w:type="paragraph" w:customStyle="1" w:styleId="CM54">
    <w:name w:val="CM54"/>
    <w:basedOn w:val="Default"/>
    <w:next w:val="Default"/>
    <w:semiHidden/>
    <w:qFormat/>
    <w:pPr>
      <w:spacing w:after="1923"/>
    </w:pPr>
    <w:rPr>
      <w:rFonts w:cs="Times New Roman"/>
      <w:color w:val="auto"/>
    </w:rPr>
  </w:style>
  <w:style w:type="paragraph" w:customStyle="1" w:styleId="CM55">
    <w:name w:val="CM55"/>
    <w:basedOn w:val="Default"/>
    <w:next w:val="Default"/>
    <w:semiHidden/>
    <w:qFormat/>
    <w:pPr>
      <w:spacing w:after="710"/>
    </w:pPr>
    <w:rPr>
      <w:rFonts w:cs="Times New Roman"/>
      <w:color w:val="auto"/>
    </w:rPr>
  </w:style>
  <w:style w:type="paragraph" w:customStyle="1" w:styleId="CM3">
    <w:name w:val="CM3"/>
    <w:basedOn w:val="Default"/>
    <w:next w:val="Default"/>
    <w:semiHidden/>
    <w:qFormat/>
    <w:pPr>
      <w:spacing w:line="353" w:lineRule="atLeast"/>
    </w:pPr>
    <w:rPr>
      <w:rFonts w:cs="Times New Roman"/>
      <w:color w:val="auto"/>
    </w:rPr>
  </w:style>
  <w:style w:type="paragraph" w:customStyle="1" w:styleId="CM56">
    <w:name w:val="CM56"/>
    <w:basedOn w:val="Default"/>
    <w:next w:val="Default"/>
    <w:semiHidden/>
    <w:qFormat/>
    <w:pPr>
      <w:spacing w:after="373"/>
    </w:pPr>
    <w:rPr>
      <w:rFonts w:cs="Times New Roman"/>
      <w:color w:val="auto"/>
    </w:rPr>
  </w:style>
  <w:style w:type="paragraph" w:customStyle="1" w:styleId="CM4">
    <w:name w:val="CM4"/>
    <w:basedOn w:val="Default"/>
    <w:next w:val="Default"/>
    <w:semiHidden/>
    <w:qFormat/>
    <w:pPr>
      <w:spacing w:line="356" w:lineRule="atLeast"/>
    </w:pPr>
    <w:rPr>
      <w:rFonts w:cs="Times New Roman"/>
      <w:color w:val="auto"/>
    </w:rPr>
  </w:style>
  <w:style w:type="paragraph" w:customStyle="1" w:styleId="CM57">
    <w:name w:val="CM57"/>
    <w:basedOn w:val="Default"/>
    <w:next w:val="Default"/>
    <w:semiHidden/>
    <w:qFormat/>
    <w:pPr>
      <w:spacing w:after="58"/>
    </w:pPr>
    <w:rPr>
      <w:rFonts w:cs="Times New Roman"/>
      <w:color w:val="auto"/>
    </w:rPr>
  </w:style>
  <w:style w:type="paragraph" w:customStyle="1" w:styleId="CM5">
    <w:name w:val="CM5"/>
    <w:basedOn w:val="Default"/>
    <w:next w:val="Default"/>
    <w:semiHidden/>
    <w:qFormat/>
    <w:pPr>
      <w:spacing w:line="358" w:lineRule="atLeast"/>
    </w:pPr>
    <w:rPr>
      <w:rFonts w:cs="Times New Roman"/>
      <w:color w:val="auto"/>
    </w:rPr>
  </w:style>
  <w:style w:type="paragraph" w:customStyle="1" w:styleId="CM58">
    <w:name w:val="CM58"/>
    <w:basedOn w:val="Default"/>
    <w:next w:val="Default"/>
    <w:semiHidden/>
    <w:qFormat/>
    <w:pPr>
      <w:spacing w:after="310"/>
    </w:pPr>
    <w:rPr>
      <w:rFonts w:cs="Times New Roman"/>
      <w:color w:val="auto"/>
    </w:rPr>
  </w:style>
  <w:style w:type="paragraph" w:customStyle="1" w:styleId="CM6">
    <w:name w:val="CM6"/>
    <w:basedOn w:val="Default"/>
    <w:next w:val="Default"/>
    <w:semiHidden/>
    <w:qFormat/>
    <w:pPr>
      <w:spacing w:line="356" w:lineRule="atLeast"/>
    </w:pPr>
    <w:rPr>
      <w:rFonts w:cs="Times New Roman"/>
      <w:color w:val="auto"/>
    </w:rPr>
  </w:style>
  <w:style w:type="paragraph" w:customStyle="1" w:styleId="CM7">
    <w:name w:val="CM7"/>
    <w:basedOn w:val="Default"/>
    <w:next w:val="Default"/>
    <w:semiHidden/>
    <w:qFormat/>
    <w:rPr>
      <w:rFonts w:cs="Times New Roman"/>
      <w:color w:val="auto"/>
    </w:rPr>
  </w:style>
  <w:style w:type="paragraph" w:customStyle="1" w:styleId="CM60">
    <w:name w:val="CM60"/>
    <w:basedOn w:val="Default"/>
    <w:next w:val="Default"/>
    <w:semiHidden/>
    <w:qFormat/>
    <w:pPr>
      <w:spacing w:after="535"/>
    </w:pPr>
    <w:rPr>
      <w:rFonts w:cs="Times New Roman"/>
      <w:color w:val="auto"/>
    </w:rPr>
  </w:style>
  <w:style w:type="paragraph" w:customStyle="1" w:styleId="CM61">
    <w:name w:val="CM61"/>
    <w:basedOn w:val="Default"/>
    <w:next w:val="Default"/>
    <w:semiHidden/>
    <w:qFormat/>
    <w:pPr>
      <w:spacing w:after="62"/>
    </w:pPr>
    <w:rPr>
      <w:rFonts w:cs="Times New Roman"/>
      <w:color w:val="auto"/>
    </w:rPr>
  </w:style>
  <w:style w:type="paragraph" w:customStyle="1" w:styleId="CM62">
    <w:name w:val="CM62"/>
    <w:basedOn w:val="Default"/>
    <w:next w:val="Default"/>
    <w:semiHidden/>
    <w:qFormat/>
    <w:pPr>
      <w:spacing w:after="133"/>
    </w:pPr>
    <w:rPr>
      <w:rFonts w:cs="Times New Roman"/>
      <w:color w:val="auto"/>
    </w:rPr>
  </w:style>
  <w:style w:type="paragraph" w:customStyle="1" w:styleId="CM10">
    <w:name w:val="CM10"/>
    <w:basedOn w:val="Default"/>
    <w:next w:val="Default"/>
    <w:semiHidden/>
    <w:qFormat/>
    <w:pPr>
      <w:spacing w:line="206" w:lineRule="atLeast"/>
    </w:pPr>
    <w:rPr>
      <w:rFonts w:cs="Times New Roman"/>
      <w:color w:val="auto"/>
    </w:rPr>
  </w:style>
  <w:style w:type="paragraph" w:customStyle="1" w:styleId="CM14">
    <w:name w:val="CM14"/>
    <w:basedOn w:val="Default"/>
    <w:next w:val="Default"/>
    <w:semiHidden/>
    <w:qFormat/>
    <w:pPr>
      <w:spacing w:line="206" w:lineRule="atLeast"/>
    </w:pPr>
    <w:rPr>
      <w:rFonts w:cs="Times New Roman"/>
      <w:color w:val="auto"/>
    </w:rPr>
  </w:style>
  <w:style w:type="paragraph" w:customStyle="1" w:styleId="CM15">
    <w:name w:val="CM15"/>
    <w:basedOn w:val="Default"/>
    <w:next w:val="Default"/>
    <w:semiHidden/>
    <w:qFormat/>
    <w:pPr>
      <w:spacing w:line="206" w:lineRule="atLeast"/>
    </w:pPr>
    <w:rPr>
      <w:rFonts w:cs="Times New Roman"/>
      <w:color w:val="auto"/>
    </w:rPr>
  </w:style>
  <w:style w:type="paragraph" w:customStyle="1" w:styleId="CM16">
    <w:name w:val="CM16"/>
    <w:basedOn w:val="Default"/>
    <w:next w:val="Default"/>
    <w:semiHidden/>
    <w:qFormat/>
    <w:pPr>
      <w:spacing w:line="388" w:lineRule="atLeast"/>
    </w:pPr>
    <w:rPr>
      <w:rFonts w:cs="Times New Roman"/>
      <w:color w:val="auto"/>
    </w:rPr>
  </w:style>
  <w:style w:type="paragraph" w:customStyle="1" w:styleId="CM18">
    <w:name w:val="CM18"/>
    <w:basedOn w:val="Default"/>
    <w:next w:val="Default"/>
    <w:semiHidden/>
    <w:qFormat/>
    <w:pPr>
      <w:spacing w:line="356" w:lineRule="atLeast"/>
    </w:pPr>
    <w:rPr>
      <w:rFonts w:cs="Times New Roman"/>
      <w:color w:val="auto"/>
    </w:rPr>
  </w:style>
  <w:style w:type="paragraph" w:customStyle="1" w:styleId="CM17">
    <w:name w:val="CM17"/>
    <w:basedOn w:val="Default"/>
    <w:next w:val="Default"/>
    <w:semiHidden/>
    <w:qFormat/>
    <w:pPr>
      <w:spacing w:line="358" w:lineRule="atLeast"/>
    </w:pPr>
    <w:rPr>
      <w:rFonts w:cs="Times New Roman"/>
      <w:color w:val="auto"/>
    </w:rPr>
  </w:style>
  <w:style w:type="paragraph" w:customStyle="1" w:styleId="CM22">
    <w:name w:val="CM22"/>
    <w:basedOn w:val="Default"/>
    <w:next w:val="Default"/>
    <w:semiHidden/>
    <w:qFormat/>
    <w:pPr>
      <w:spacing w:line="413" w:lineRule="atLeast"/>
    </w:pPr>
    <w:rPr>
      <w:rFonts w:cs="Times New Roman"/>
      <w:color w:val="auto"/>
    </w:rPr>
  </w:style>
  <w:style w:type="paragraph" w:customStyle="1" w:styleId="CM64">
    <w:name w:val="CM64"/>
    <w:basedOn w:val="Default"/>
    <w:next w:val="Default"/>
    <w:semiHidden/>
    <w:qFormat/>
    <w:pPr>
      <w:spacing w:after="4010"/>
    </w:pPr>
    <w:rPr>
      <w:rFonts w:cs="Times New Roman"/>
      <w:color w:val="auto"/>
    </w:rPr>
  </w:style>
  <w:style w:type="paragraph" w:customStyle="1" w:styleId="CM65">
    <w:name w:val="CM65"/>
    <w:basedOn w:val="Default"/>
    <w:next w:val="Default"/>
    <w:semiHidden/>
    <w:qFormat/>
    <w:pPr>
      <w:spacing w:after="263"/>
    </w:pPr>
    <w:rPr>
      <w:rFonts w:cs="Times New Roman"/>
      <w:color w:val="auto"/>
    </w:rPr>
  </w:style>
  <w:style w:type="paragraph" w:customStyle="1" w:styleId="CM25">
    <w:name w:val="CM25"/>
    <w:basedOn w:val="Default"/>
    <w:next w:val="Default"/>
    <w:semiHidden/>
    <w:qFormat/>
    <w:pPr>
      <w:spacing w:line="356" w:lineRule="atLeast"/>
    </w:pPr>
    <w:rPr>
      <w:rFonts w:cs="Times New Roman"/>
      <w:color w:val="auto"/>
    </w:rPr>
  </w:style>
  <w:style w:type="paragraph" w:customStyle="1" w:styleId="CM63">
    <w:name w:val="CM63"/>
    <w:basedOn w:val="Default"/>
    <w:next w:val="Default"/>
    <w:semiHidden/>
    <w:qFormat/>
    <w:pPr>
      <w:spacing w:after="465"/>
    </w:pPr>
    <w:rPr>
      <w:rFonts w:cs="Times New Roman"/>
      <w:color w:val="auto"/>
    </w:rPr>
  </w:style>
  <w:style w:type="paragraph" w:customStyle="1" w:styleId="CM33">
    <w:name w:val="CM33"/>
    <w:basedOn w:val="Default"/>
    <w:next w:val="Default"/>
    <w:semiHidden/>
    <w:qFormat/>
    <w:pPr>
      <w:spacing w:line="356" w:lineRule="atLeast"/>
    </w:pPr>
    <w:rPr>
      <w:rFonts w:cs="Times New Roman"/>
      <w:color w:val="auto"/>
    </w:rPr>
  </w:style>
  <w:style w:type="paragraph" w:customStyle="1" w:styleId="CM34">
    <w:name w:val="CM34"/>
    <w:basedOn w:val="Default"/>
    <w:next w:val="Default"/>
    <w:semiHidden/>
    <w:qFormat/>
    <w:pPr>
      <w:spacing w:line="373" w:lineRule="atLeast"/>
    </w:pPr>
    <w:rPr>
      <w:rFonts w:cs="Times New Roman"/>
      <w:color w:val="auto"/>
    </w:rPr>
  </w:style>
  <w:style w:type="paragraph" w:customStyle="1" w:styleId="CM32">
    <w:name w:val="CM32"/>
    <w:basedOn w:val="Default"/>
    <w:next w:val="Default"/>
    <w:semiHidden/>
    <w:qFormat/>
    <w:pPr>
      <w:spacing w:line="356" w:lineRule="atLeast"/>
    </w:pPr>
    <w:rPr>
      <w:rFonts w:cs="Times New Roman"/>
      <w:color w:val="auto"/>
    </w:rPr>
  </w:style>
  <w:style w:type="paragraph" w:customStyle="1" w:styleId="CM68">
    <w:name w:val="CM68"/>
    <w:basedOn w:val="Default"/>
    <w:next w:val="Default"/>
    <w:semiHidden/>
    <w:qFormat/>
    <w:pPr>
      <w:spacing w:after="165"/>
    </w:pPr>
    <w:rPr>
      <w:rFonts w:cs="Times New Roman"/>
      <w:color w:val="auto"/>
    </w:rPr>
  </w:style>
  <w:style w:type="paragraph" w:customStyle="1" w:styleId="CM36">
    <w:name w:val="CM36"/>
    <w:basedOn w:val="Default"/>
    <w:next w:val="Default"/>
    <w:semiHidden/>
    <w:qFormat/>
    <w:pPr>
      <w:spacing w:line="413" w:lineRule="atLeast"/>
    </w:pPr>
    <w:rPr>
      <w:rFonts w:cs="Times New Roman"/>
      <w:color w:val="auto"/>
    </w:rPr>
  </w:style>
  <w:style w:type="paragraph" w:customStyle="1" w:styleId="CM37">
    <w:name w:val="CM37"/>
    <w:basedOn w:val="Default"/>
    <w:next w:val="Default"/>
    <w:semiHidden/>
    <w:qFormat/>
    <w:pPr>
      <w:spacing w:line="403" w:lineRule="atLeast"/>
    </w:pPr>
    <w:rPr>
      <w:rFonts w:cs="Times New Roman"/>
      <w:color w:val="auto"/>
    </w:rPr>
  </w:style>
  <w:style w:type="paragraph" w:customStyle="1" w:styleId="CM38">
    <w:name w:val="CM38"/>
    <w:basedOn w:val="Default"/>
    <w:next w:val="Default"/>
    <w:semiHidden/>
    <w:qFormat/>
    <w:rPr>
      <w:rFonts w:cs="Times New Roman"/>
      <w:color w:val="auto"/>
    </w:rPr>
  </w:style>
  <w:style w:type="paragraph" w:customStyle="1" w:styleId="CM66">
    <w:name w:val="CM66"/>
    <w:basedOn w:val="Default"/>
    <w:next w:val="Default"/>
    <w:semiHidden/>
    <w:qFormat/>
    <w:pPr>
      <w:spacing w:after="640"/>
    </w:pPr>
    <w:rPr>
      <w:rFonts w:cs="Times New Roman"/>
      <w:color w:val="auto"/>
    </w:rPr>
  </w:style>
  <w:style w:type="paragraph" w:customStyle="1" w:styleId="CM39">
    <w:name w:val="CM39"/>
    <w:basedOn w:val="Default"/>
    <w:next w:val="Default"/>
    <w:semiHidden/>
    <w:qFormat/>
    <w:pPr>
      <w:spacing w:line="288" w:lineRule="atLeast"/>
    </w:pPr>
    <w:rPr>
      <w:rFonts w:cs="Times New Roman"/>
      <w:color w:val="auto"/>
    </w:rPr>
  </w:style>
  <w:style w:type="paragraph" w:customStyle="1" w:styleId="CM40">
    <w:name w:val="CM40"/>
    <w:basedOn w:val="Default"/>
    <w:next w:val="Default"/>
    <w:semiHidden/>
    <w:qFormat/>
    <w:pPr>
      <w:spacing w:line="406" w:lineRule="atLeast"/>
    </w:pPr>
    <w:rPr>
      <w:rFonts w:cs="Times New Roman"/>
      <w:color w:val="auto"/>
    </w:rPr>
  </w:style>
  <w:style w:type="paragraph" w:customStyle="1" w:styleId="CM43">
    <w:name w:val="CM43"/>
    <w:basedOn w:val="Default"/>
    <w:next w:val="Default"/>
    <w:semiHidden/>
    <w:qFormat/>
    <w:pPr>
      <w:spacing w:line="506" w:lineRule="atLeast"/>
    </w:pPr>
    <w:rPr>
      <w:rFonts w:cs="Times New Roman"/>
      <w:color w:val="auto"/>
    </w:rPr>
  </w:style>
  <w:style w:type="paragraph" w:customStyle="1" w:styleId="CM69">
    <w:name w:val="CM69"/>
    <w:basedOn w:val="Default"/>
    <w:next w:val="Default"/>
    <w:semiHidden/>
    <w:qFormat/>
    <w:pPr>
      <w:spacing w:after="222"/>
    </w:pPr>
    <w:rPr>
      <w:rFonts w:cs="Times New Roman"/>
      <w:color w:val="auto"/>
    </w:rPr>
  </w:style>
  <w:style w:type="paragraph" w:customStyle="1" w:styleId="CM45">
    <w:name w:val="CM45"/>
    <w:basedOn w:val="Default"/>
    <w:next w:val="Default"/>
    <w:semiHidden/>
    <w:qFormat/>
    <w:pPr>
      <w:spacing w:line="253" w:lineRule="atLeast"/>
    </w:pPr>
    <w:rPr>
      <w:rFonts w:cs="Times New Roman"/>
      <w:color w:val="auto"/>
    </w:rPr>
  </w:style>
  <w:style w:type="paragraph" w:customStyle="1" w:styleId="CM46">
    <w:name w:val="CM46"/>
    <w:basedOn w:val="Default"/>
    <w:next w:val="Default"/>
    <w:semiHidden/>
    <w:qFormat/>
    <w:pPr>
      <w:spacing w:line="248" w:lineRule="atLeast"/>
    </w:pPr>
    <w:rPr>
      <w:rFonts w:cs="Times New Roman"/>
      <w:color w:val="auto"/>
    </w:rPr>
  </w:style>
  <w:style w:type="paragraph" w:customStyle="1" w:styleId="CM47">
    <w:name w:val="CM47"/>
    <w:basedOn w:val="Default"/>
    <w:next w:val="Default"/>
    <w:semiHidden/>
    <w:qFormat/>
    <w:rPr>
      <w:rFonts w:cs="Times New Roman"/>
      <w:color w:val="auto"/>
    </w:rPr>
  </w:style>
  <w:style w:type="paragraph" w:customStyle="1" w:styleId="CM48">
    <w:name w:val="CM48"/>
    <w:basedOn w:val="Default"/>
    <w:next w:val="Default"/>
    <w:semiHidden/>
    <w:qFormat/>
    <w:pPr>
      <w:spacing w:line="253" w:lineRule="atLeast"/>
    </w:pPr>
    <w:rPr>
      <w:rFonts w:cs="Times New Roman"/>
      <w:color w:val="auto"/>
    </w:rPr>
  </w:style>
  <w:style w:type="paragraph" w:customStyle="1" w:styleId="CM49">
    <w:name w:val="CM49"/>
    <w:basedOn w:val="Default"/>
    <w:next w:val="Default"/>
    <w:semiHidden/>
    <w:qFormat/>
    <w:pPr>
      <w:spacing w:line="358" w:lineRule="atLeast"/>
    </w:pPr>
    <w:rPr>
      <w:rFonts w:cs="Times New Roman"/>
      <w:color w:val="auto"/>
    </w:rPr>
  </w:style>
  <w:style w:type="paragraph" w:customStyle="1" w:styleId="CM50">
    <w:name w:val="CM50"/>
    <w:basedOn w:val="Default"/>
    <w:next w:val="Default"/>
    <w:semiHidden/>
    <w:qFormat/>
    <w:pPr>
      <w:spacing w:line="378" w:lineRule="atLeast"/>
    </w:pPr>
    <w:rPr>
      <w:rFonts w:cs="Times New Roman"/>
      <w:color w:val="auto"/>
    </w:rPr>
  </w:style>
  <w:style w:type="character" w:customStyle="1" w:styleId="ziti21">
    <w:name w:val="ziti21"/>
    <w:semiHidden/>
    <w:qFormat/>
    <w:rPr>
      <w:rFonts w:ascii="ˎ̥" w:hAnsi="ˎ̥" w:hint="default"/>
      <w:color w:val="000000"/>
      <w:sz w:val="21"/>
      <w:szCs w:val="21"/>
      <w:u w:val="none"/>
    </w:rPr>
  </w:style>
  <w:style w:type="character" w:customStyle="1" w:styleId="datatitle">
    <w:name w:val="datatitle"/>
    <w:basedOn w:val="a3"/>
    <w:semiHidden/>
    <w:qFormat/>
  </w:style>
  <w:style w:type="character" w:customStyle="1" w:styleId="medblacktext">
    <w:name w:val="medblacktext"/>
    <w:basedOn w:val="a3"/>
    <w:semiHidden/>
    <w:qFormat/>
  </w:style>
  <w:style w:type="character" w:customStyle="1" w:styleId="p1411">
    <w:name w:val="p1411"/>
    <w:semiHidden/>
    <w:qFormat/>
    <w:rPr>
      <w:sz w:val="21"/>
    </w:rPr>
  </w:style>
  <w:style w:type="character" w:customStyle="1" w:styleId="highlight01">
    <w:name w:val="highlight01"/>
    <w:semiHidden/>
    <w:qFormat/>
    <w:rPr>
      <w:sz w:val="24"/>
      <w:szCs w:val="24"/>
      <w:shd w:val="clear" w:color="auto" w:fill="FFFF99"/>
    </w:rPr>
  </w:style>
  <w:style w:type="paragraph" w:customStyle="1" w:styleId="afff9">
    <w:name w:val="图的名称"/>
    <w:basedOn w:val="a1"/>
    <w:semiHidden/>
    <w:qFormat/>
    <w:pPr>
      <w:jc w:val="center"/>
    </w:pPr>
    <w:rPr>
      <w:sz w:val="21"/>
      <w:szCs w:val="24"/>
    </w:rPr>
  </w:style>
  <w:style w:type="table" w:customStyle="1" w:styleId="1b">
    <w:name w:val="表格样式1"/>
    <w:basedOn w:val="afff0"/>
    <w:semiHidden/>
    <w:qFormat/>
    <w:tblPr/>
    <w:tblStylePr w:type="firstRow">
      <w:rPr>
        <w:rFonts w:eastAsia="Times New Roman"/>
      </w:rPr>
      <w:tblPr/>
      <w:tcPr>
        <w:tcBorders>
          <w:top w:val="nil"/>
          <w:left w:val="nil"/>
          <w:bottom w:val="nil"/>
          <w:right w:val="nil"/>
          <w:insideH w:val="nil"/>
        </w:tcBorders>
      </w:tcPr>
    </w:tblStylePr>
    <w:tblStylePr w:type="firstCol">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character" w:customStyle="1" w:styleId="42">
    <w:name w:val="标题 4 字符"/>
    <w:link w:val="41"/>
    <w:qFormat/>
    <w:rPr>
      <w:rFonts w:eastAsia="黑体" w:cs="宋体"/>
      <w:bCs/>
      <w:kern w:val="2"/>
      <w:sz w:val="36"/>
      <w:lang w:val="en-US" w:eastAsia="zh-CN" w:bidi="ar-SA"/>
    </w:rPr>
  </w:style>
  <w:style w:type="character" w:customStyle="1" w:styleId="af8">
    <w:name w:val="纯文本 字符"/>
    <w:link w:val="af7"/>
    <w:qFormat/>
    <w:rPr>
      <w:rFonts w:ascii="宋体" w:eastAsia="宋体" w:hAnsi="Courier New"/>
      <w:kern w:val="2"/>
      <w:sz w:val="21"/>
      <w:szCs w:val="21"/>
      <w:lang w:val="en-US" w:eastAsia="zh-CN" w:bidi="ar-SA"/>
    </w:rPr>
  </w:style>
  <w:style w:type="character" w:customStyle="1" w:styleId="text-161">
    <w:name w:val="text-161"/>
    <w:semiHidden/>
    <w:qFormat/>
    <w:rPr>
      <w:b/>
      <w:bCs/>
      <w:color w:val="FE6B09"/>
      <w:sz w:val="38"/>
      <w:szCs w:val="38"/>
    </w:rPr>
  </w:style>
  <w:style w:type="paragraph" w:customStyle="1" w:styleId="hlouter">
    <w:name w:val="hl_outer"/>
    <w:basedOn w:val="a1"/>
    <w:semiHidden/>
    <w:qFormat/>
    <w:rPr>
      <w:rFonts w:ascii="宋体" w:hAnsi="宋体" w:cs="宋体"/>
      <w:kern w:val="0"/>
      <w:szCs w:val="24"/>
    </w:rPr>
  </w:style>
  <w:style w:type="character" w:customStyle="1" w:styleId="simjour">
    <w:name w:val="simjour"/>
    <w:basedOn w:val="a3"/>
    <w:semiHidden/>
    <w:qFormat/>
  </w:style>
  <w:style w:type="character" w:customStyle="1" w:styleId="longtext1">
    <w:name w:val="long_text1"/>
    <w:semiHidden/>
    <w:qFormat/>
    <w:rPr>
      <w:sz w:val="20"/>
      <w:szCs w:val="20"/>
    </w:rPr>
  </w:style>
  <w:style w:type="character" w:customStyle="1" w:styleId="shorttext1">
    <w:name w:val="short_text1"/>
    <w:semiHidden/>
    <w:qFormat/>
    <w:rPr>
      <w:sz w:val="29"/>
      <w:szCs w:val="29"/>
    </w:rPr>
  </w:style>
  <w:style w:type="character" w:customStyle="1" w:styleId="flname7">
    <w:name w:val="flname7"/>
    <w:basedOn w:val="a3"/>
    <w:semiHidden/>
    <w:qFormat/>
  </w:style>
  <w:style w:type="character" w:customStyle="1" w:styleId="mediumtext1">
    <w:name w:val="medium_text1"/>
    <w:semiHidden/>
    <w:qFormat/>
    <w:rPr>
      <w:sz w:val="24"/>
      <w:szCs w:val="24"/>
    </w:rPr>
  </w:style>
  <w:style w:type="paragraph" w:customStyle="1" w:styleId="1c">
    <w:name w:val="1级章"/>
    <w:basedOn w:val="1"/>
    <w:semiHidden/>
    <w:qFormat/>
    <w:rPr>
      <w:rFonts w:cs="宋体"/>
      <w:bCs/>
    </w:rPr>
  </w:style>
  <w:style w:type="character" w:customStyle="1" w:styleId="aff0">
    <w:name w:val="页眉 字符"/>
    <w:link w:val="aff"/>
    <w:uiPriority w:val="99"/>
    <w:qFormat/>
    <w:rPr>
      <w:rFonts w:eastAsia="宋体"/>
      <w:kern w:val="2"/>
      <w:sz w:val="18"/>
      <w:lang w:val="en-US" w:eastAsia="zh-CN" w:bidi="ar-SA"/>
    </w:rPr>
  </w:style>
  <w:style w:type="character" w:customStyle="1" w:styleId="1d">
    <w:name w:val="已访问的超链接1"/>
    <w:uiPriority w:val="99"/>
    <w:semiHidden/>
    <w:qFormat/>
    <w:rPr>
      <w:color w:val="800080"/>
      <w:u w:val="single"/>
    </w:rPr>
  </w:style>
  <w:style w:type="paragraph" w:customStyle="1" w:styleId="afffa">
    <w:name w:val="非正文"/>
    <w:qFormat/>
    <w:pPr>
      <w:spacing w:line="400" w:lineRule="exact"/>
    </w:pPr>
    <w:rPr>
      <w:kern w:val="2"/>
      <w:sz w:val="24"/>
    </w:rPr>
  </w:style>
  <w:style w:type="paragraph" w:customStyle="1" w:styleId="2f3">
    <w:name w:val="标题 2节标题"/>
    <w:basedOn w:val="21"/>
    <w:link w:val="2CharChar"/>
    <w:semiHidden/>
    <w:qFormat/>
    <w:pPr>
      <w:widowControl w:val="0"/>
      <w:topLinePunct w:val="0"/>
      <w:adjustRightInd/>
      <w:snapToGrid/>
      <w:spacing w:beforeLines="0" w:afterLines="0" w:line="240" w:lineRule="auto"/>
      <w:ind w:left="2640"/>
      <w:jc w:val="both"/>
    </w:pPr>
  </w:style>
  <w:style w:type="character" w:customStyle="1" w:styleId="2CharChar">
    <w:name w:val="标题 2节标题 Char Char"/>
    <w:link w:val="2f3"/>
    <w:qFormat/>
    <w:rPr>
      <w:rFonts w:eastAsia="黑体"/>
      <w:kern w:val="2"/>
      <w:sz w:val="30"/>
      <w:lang w:val="en-US" w:eastAsia="zh-CN" w:bidi="ar-SA"/>
    </w:rPr>
  </w:style>
  <w:style w:type="paragraph" w:customStyle="1" w:styleId="afffb">
    <w:name w:val="正文设计"/>
    <w:basedOn w:val="a1"/>
    <w:qFormat/>
    <w:pPr>
      <w:ind w:firstLine="200"/>
    </w:pPr>
    <w:rPr>
      <w:szCs w:val="24"/>
    </w:rPr>
  </w:style>
  <w:style w:type="paragraph" w:customStyle="1" w:styleId="afffc">
    <w:name w:val="a正文"/>
    <w:basedOn w:val="a1"/>
    <w:qFormat/>
    <w:pPr>
      <w:spacing w:line="324" w:lineRule="auto"/>
    </w:pPr>
    <w:rPr>
      <w:rFonts w:ascii="宋体" w:hAnsi="宋体" w:cs="宋体"/>
      <w:lang w:val="en-GB"/>
    </w:rPr>
  </w:style>
  <w:style w:type="paragraph" w:customStyle="1" w:styleId="afffd">
    <w:name w:val="a图"/>
    <w:basedOn w:val="a1"/>
    <w:qFormat/>
    <w:pPr>
      <w:spacing w:line="324" w:lineRule="auto"/>
      <w:jc w:val="center"/>
    </w:pPr>
    <w:rPr>
      <w:rFonts w:ascii="宋体" w:hAnsi="宋体"/>
      <w:sz w:val="21"/>
      <w:lang w:val="en-GB"/>
    </w:rPr>
  </w:style>
  <w:style w:type="paragraph" w:customStyle="1" w:styleId="afffe">
    <w:name w:val="a表题"/>
    <w:basedOn w:val="a1"/>
    <w:qFormat/>
    <w:pPr>
      <w:spacing w:line="324" w:lineRule="auto"/>
      <w:jc w:val="center"/>
    </w:pPr>
    <w:rPr>
      <w:rFonts w:ascii="宋体" w:hAnsi="宋体"/>
      <w:b/>
      <w:sz w:val="21"/>
      <w:szCs w:val="21"/>
      <w:lang w:val="en-GB"/>
    </w:rPr>
  </w:style>
  <w:style w:type="paragraph" w:customStyle="1" w:styleId="affff">
    <w:name w:val="a表格"/>
    <w:basedOn w:val="a1"/>
    <w:qFormat/>
    <w:pPr>
      <w:spacing w:line="320" w:lineRule="exact"/>
      <w:jc w:val="center"/>
    </w:pPr>
    <w:rPr>
      <w:color w:val="000000"/>
      <w:sz w:val="21"/>
      <w:szCs w:val="21"/>
    </w:rPr>
  </w:style>
  <w:style w:type="paragraph" w:customStyle="1" w:styleId="57">
    <w:name w:val="正文中5号"/>
    <w:basedOn w:val="a1"/>
    <w:qFormat/>
    <w:pPr>
      <w:jc w:val="center"/>
    </w:pPr>
    <w:rPr>
      <w:color w:val="000000"/>
      <w:sz w:val="21"/>
      <w:szCs w:val="21"/>
    </w:rPr>
  </w:style>
  <w:style w:type="character" w:customStyle="1" w:styleId="newnewnewChar">
    <w:name w:val="正文newnewnew Char"/>
    <w:link w:val="newnewnew"/>
    <w:qFormat/>
    <w:rPr>
      <w:rFonts w:ascii="宋体" w:eastAsia="宋体" w:hAnsi="宋体"/>
      <w:kern w:val="24"/>
      <w:sz w:val="24"/>
      <w:lang w:val="en-US" w:eastAsia="zh-CN" w:bidi="ar-SA"/>
    </w:rPr>
  </w:style>
  <w:style w:type="paragraph" w:customStyle="1" w:styleId="newnewnew">
    <w:name w:val="正文newnewnew"/>
    <w:basedOn w:val="a1"/>
    <w:link w:val="newnewnewChar"/>
    <w:qFormat/>
    <w:pPr>
      <w:spacing w:line="300" w:lineRule="auto"/>
      <w:ind w:firstLineChars="202" w:firstLine="485"/>
    </w:pPr>
    <w:rPr>
      <w:rFonts w:ascii="宋体" w:hAnsi="宋体"/>
      <w:kern w:val="24"/>
    </w:rPr>
  </w:style>
  <w:style w:type="paragraph" w:customStyle="1" w:styleId="p0">
    <w:name w:val="p0"/>
    <w:basedOn w:val="a1"/>
    <w:qFormat/>
    <w:pPr>
      <w:spacing w:before="156" w:after="156" w:line="360" w:lineRule="auto"/>
    </w:pPr>
    <w:rPr>
      <w:kern w:val="0"/>
      <w:szCs w:val="24"/>
    </w:rPr>
  </w:style>
  <w:style w:type="paragraph" w:customStyle="1" w:styleId="p15">
    <w:name w:val="p15"/>
    <w:basedOn w:val="a1"/>
    <w:qFormat/>
    <w:pPr>
      <w:spacing w:before="156" w:after="156" w:line="300" w:lineRule="auto"/>
      <w:ind w:firstLine="420"/>
      <w:jc w:val="center"/>
    </w:pPr>
    <w:rPr>
      <w:rFonts w:ascii="宋体" w:hAnsi="宋体" w:cs="宋体"/>
      <w:kern w:val="0"/>
      <w:sz w:val="21"/>
      <w:szCs w:val="21"/>
    </w:rPr>
  </w:style>
  <w:style w:type="character" w:customStyle="1" w:styleId="CharChar0">
    <w:name w:val="Char Char"/>
    <w:qFormat/>
    <w:rPr>
      <w:rFonts w:ascii="宋体" w:eastAsia="宋体" w:hAnsi="Courier New" w:cs="Courier New"/>
      <w:kern w:val="2"/>
      <w:sz w:val="21"/>
      <w:szCs w:val="21"/>
      <w:lang w:val="en-US" w:eastAsia="zh-CN" w:bidi="ar-SA"/>
    </w:rPr>
  </w:style>
  <w:style w:type="character" w:customStyle="1" w:styleId="Char">
    <w:name w:val="图名中文 Char"/>
    <w:link w:val="affff0"/>
    <w:qFormat/>
    <w:rPr>
      <w:rFonts w:ascii="宋体" w:hAnsi="宋体"/>
      <w:sz w:val="21"/>
      <w:szCs w:val="21"/>
      <w:lang w:eastAsia="en-US" w:bidi="en-US"/>
    </w:rPr>
  </w:style>
  <w:style w:type="paragraph" w:customStyle="1" w:styleId="affff0">
    <w:name w:val="图名中文"/>
    <w:basedOn w:val="a1"/>
    <w:link w:val="Char"/>
    <w:qFormat/>
    <w:pPr>
      <w:spacing w:line="300" w:lineRule="auto"/>
      <w:jc w:val="center"/>
    </w:pPr>
    <w:rPr>
      <w:rFonts w:ascii="宋体" w:eastAsia="Times New Roman" w:hAnsi="宋体"/>
      <w:kern w:val="0"/>
      <w:sz w:val="21"/>
      <w:szCs w:val="21"/>
      <w:lang w:eastAsia="en-US" w:bidi="en-US"/>
    </w:rPr>
  </w:style>
  <w:style w:type="paragraph" w:customStyle="1" w:styleId="1e">
    <w:name w:val="我的标题1"/>
    <w:basedOn w:val="a1"/>
    <w:qFormat/>
    <w:pPr>
      <w:jc w:val="center"/>
    </w:pPr>
    <w:rPr>
      <w:rFonts w:eastAsia="黑体"/>
      <w:sz w:val="30"/>
      <w:szCs w:val="24"/>
    </w:rPr>
  </w:style>
  <w:style w:type="paragraph" w:customStyle="1" w:styleId="b">
    <w:name w:val="b正"/>
    <w:basedOn w:val="a1"/>
    <w:qFormat/>
    <w:pPr>
      <w:spacing w:line="360" w:lineRule="auto"/>
      <w:ind w:firstLine="200"/>
    </w:pPr>
    <w:rPr>
      <w:rFonts w:cs="宋体"/>
    </w:rPr>
  </w:style>
  <w:style w:type="paragraph" w:customStyle="1" w:styleId="-">
    <w:name w:val="标题-居中"/>
    <w:basedOn w:val="a1"/>
    <w:next w:val="a2"/>
    <w:qFormat/>
    <w:pPr>
      <w:overflowPunct w:val="0"/>
      <w:autoSpaceDE w:val="0"/>
      <w:autoSpaceDN w:val="0"/>
      <w:spacing w:before="240" w:line="360" w:lineRule="auto"/>
      <w:jc w:val="center"/>
    </w:pPr>
    <w:rPr>
      <w:b/>
      <w:bCs/>
      <w:sz w:val="30"/>
      <w:szCs w:val="24"/>
    </w:rPr>
  </w:style>
  <w:style w:type="paragraph" w:customStyle="1" w:styleId="affff1">
    <w:name w:val="论文正文"/>
    <w:basedOn w:val="a1"/>
    <w:link w:val="Char0"/>
    <w:qFormat/>
    <w:pPr>
      <w:spacing w:line="300" w:lineRule="auto"/>
    </w:pPr>
    <w:rPr>
      <w:rFonts w:ascii="宋体"/>
      <w:kern w:val="0"/>
      <w:szCs w:val="24"/>
    </w:rPr>
  </w:style>
  <w:style w:type="character" w:customStyle="1" w:styleId="Char0">
    <w:name w:val="论文正文 Char"/>
    <w:link w:val="affff1"/>
    <w:qFormat/>
    <w:rPr>
      <w:rFonts w:ascii="宋体"/>
      <w:sz w:val="24"/>
      <w:szCs w:val="24"/>
    </w:rPr>
  </w:style>
  <w:style w:type="character" w:customStyle="1" w:styleId="10">
    <w:name w:val="标题 1 字符"/>
    <w:link w:val="1"/>
    <w:uiPriority w:val="9"/>
    <w:qFormat/>
    <w:rPr>
      <w:rFonts w:eastAsia="黑体"/>
      <w:kern w:val="2"/>
      <w:sz w:val="36"/>
    </w:rPr>
  </w:style>
  <w:style w:type="character" w:customStyle="1" w:styleId="afd">
    <w:name w:val="页脚 字符"/>
    <w:link w:val="afc"/>
    <w:uiPriority w:val="99"/>
    <w:qFormat/>
    <w:rPr>
      <w:kern w:val="2"/>
      <w:sz w:val="18"/>
    </w:rPr>
  </w:style>
  <w:style w:type="character" w:customStyle="1" w:styleId="Char1">
    <w:name w:val="无间隔 Char"/>
    <w:link w:val="1f"/>
    <w:uiPriority w:val="1"/>
    <w:qFormat/>
    <w:locked/>
    <w:rPr>
      <w:sz w:val="22"/>
    </w:rPr>
  </w:style>
  <w:style w:type="paragraph" w:customStyle="1" w:styleId="1f">
    <w:name w:val="无间隔1"/>
    <w:link w:val="Char1"/>
    <w:uiPriority w:val="1"/>
    <w:qFormat/>
    <w:rPr>
      <w:sz w:val="22"/>
    </w:rPr>
  </w:style>
  <w:style w:type="paragraph" w:customStyle="1" w:styleId="1f0">
    <w:name w:val="列出段落1"/>
    <w:basedOn w:val="a1"/>
    <w:uiPriority w:val="34"/>
    <w:qFormat/>
    <w:pPr>
      <w:ind w:firstLine="420"/>
    </w:pPr>
    <w:rPr>
      <w:rFonts w:ascii="等线" w:eastAsia="等线" w:hAnsi="等线"/>
      <w:sz w:val="21"/>
      <w:szCs w:val="22"/>
    </w:rPr>
  </w:style>
  <w:style w:type="paragraph" w:customStyle="1" w:styleId="TOC1">
    <w:name w:val="TOC 标题1"/>
    <w:basedOn w:val="1"/>
    <w:next w:val="a1"/>
    <w:uiPriority w:val="39"/>
    <w:unhideWhenUsed/>
    <w:qFormat/>
    <w:pPr>
      <w:keepNext/>
      <w:keepLines/>
      <w:spacing w:before="240" w:afterLines="0" w:after="0" w:line="256" w:lineRule="auto"/>
      <w:jc w:val="left"/>
      <w:outlineLvl w:val="9"/>
    </w:pPr>
    <w:rPr>
      <w:rFonts w:ascii="等线 Light" w:eastAsia="等线 Light" w:hAnsi="等线 Light"/>
      <w:color w:val="2F5496"/>
      <w:kern w:val="0"/>
      <w:sz w:val="32"/>
      <w:szCs w:val="32"/>
    </w:rPr>
  </w:style>
  <w:style w:type="table" w:customStyle="1" w:styleId="1f1">
    <w:name w:val="网格型1"/>
    <w:basedOn w:val="a4"/>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4">
    <w:name w:val="列出段落2"/>
    <w:basedOn w:val="a1"/>
    <w:uiPriority w:val="99"/>
    <w:unhideWhenUsed/>
    <w:qFormat/>
    <w:pPr>
      <w:ind w:firstLine="420"/>
    </w:pPr>
  </w:style>
  <w:style w:type="paragraph" w:styleId="affff2">
    <w:name w:val="List Paragraph"/>
    <w:basedOn w:val="a1"/>
    <w:uiPriority w:val="99"/>
    <w:unhideWhenUsed/>
    <w:rsid w:val="00F205DC"/>
    <w:pPr>
      <w:ind w:firstLine="420"/>
    </w:pPr>
  </w:style>
  <w:style w:type="table" w:customStyle="1" w:styleId="2f5">
    <w:name w:val="网格型2"/>
    <w:basedOn w:val="a4"/>
    <w:next w:val="afff0"/>
    <w:uiPriority w:val="39"/>
    <w:rsid w:val="00542623"/>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
    <w:name w:val="网格型3"/>
    <w:basedOn w:val="a4"/>
    <w:next w:val="afff0"/>
    <w:uiPriority w:val="39"/>
    <w:rsid w:val="009B439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2">
    <w:name w:val="无列表1"/>
    <w:next w:val="a5"/>
    <w:uiPriority w:val="99"/>
    <w:semiHidden/>
    <w:unhideWhenUsed/>
    <w:rsid w:val="00B14F05"/>
  </w:style>
  <w:style w:type="paragraph" w:customStyle="1" w:styleId="3f0">
    <w:name w:val="列出段落3"/>
    <w:basedOn w:val="a1"/>
    <w:rsid w:val="00B14F05"/>
    <w:pPr>
      <w:ind w:firstLine="420"/>
    </w:pPr>
    <w:rPr>
      <w:rFonts w:ascii="等线" w:eastAsia="等线" w:hAnsi="等线"/>
      <w:sz w:val="21"/>
      <w:szCs w:val="21"/>
    </w:rPr>
  </w:style>
  <w:style w:type="table" w:customStyle="1" w:styleId="49">
    <w:name w:val="网格型4"/>
    <w:basedOn w:val="a4"/>
    <w:next w:val="afff0"/>
    <w:uiPriority w:val="99"/>
    <w:unhideWhenUsed/>
    <w:rsid w:val="00B14F0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批注文字 字符"/>
    <w:basedOn w:val="a3"/>
    <w:link w:val="a8"/>
    <w:uiPriority w:val="99"/>
    <w:rsid w:val="004D7A73"/>
    <w:rPr>
      <w:kern w:val="2"/>
      <w:sz w:val="24"/>
    </w:rPr>
  </w:style>
  <w:style w:type="paragraph" w:customStyle="1" w:styleId="62">
    <w:name w:val="6论文正文"/>
    <w:basedOn w:val="a1"/>
    <w:qFormat/>
    <w:rsid w:val="00924AB3"/>
    <w:pPr>
      <w:widowControl w:val="0"/>
      <w:spacing w:line="460" w:lineRule="exact"/>
      <w:ind w:firstLineChars="200" w:firstLine="480"/>
      <w:jc w:val="both"/>
    </w:pPr>
    <w:rPr>
      <w:rFonts w:ascii="宋体" w:hAnsi="宋体"/>
      <w:szCs w:val="24"/>
    </w:rPr>
  </w:style>
  <w:style w:type="paragraph" w:customStyle="1" w:styleId="TableParagraph">
    <w:name w:val="Table Paragraph"/>
    <w:basedOn w:val="a1"/>
    <w:uiPriority w:val="1"/>
    <w:qFormat/>
    <w:rsid w:val="00924AB3"/>
    <w:pPr>
      <w:widowControl w:val="0"/>
      <w:jc w:val="both"/>
    </w:pPr>
    <w:rPr>
      <w:rFonts w:ascii="宋体" w:hAnsi="宋体" w:cs="宋体"/>
      <w:sz w:val="21"/>
      <w:szCs w:val="24"/>
      <w:lang w:val="zh-CN" w:bidi="zh-CN"/>
    </w:rPr>
  </w:style>
  <w:style w:type="table" w:customStyle="1" w:styleId="TableGrid">
    <w:name w:val="TableGrid"/>
    <w:qFormat/>
    <w:rsid w:val="00344F2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9766">
      <w:bodyDiv w:val="1"/>
      <w:marLeft w:val="0"/>
      <w:marRight w:val="0"/>
      <w:marTop w:val="0"/>
      <w:marBottom w:val="0"/>
      <w:divBdr>
        <w:top w:val="none" w:sz="0" w:space="0" w:color="auto"/>
        <w:left w:val="none" w:sz="0" w:space="0" w:color="auto"/>
        <w:bottom w:val="none" w:sz="0" w:space="0" w:color="auto"/>
        <w:right w:val="none" w:sz="0" w:space="0" w:color="auto"/>
      </w:divBdr>
    </w:div>
    <w:div w:id="113182397">
      <w:bodyDiv w:val="1"/>
      <w:marLeft w:val="0"/>
      <w:marRight w:val="0"/>
      <w:marTop w:val="0"/>
      <w:marBottom w:val="0"/>
      <w:divBdr>
        <w:top w:val="none" w:sz="0" w:space="0" w:color="auto"/>
        <w:left w:val="none" w:sz="0" w:space="0" w:color="auto"/>
        <w:bottom w:val="none" w:sz="0" w:space="0" w:color="auto"/>
        <w:right w:val="none" w:sz="0" w:space="0" w:color="auto"/>
      </w:divBdr>
    </w:div>
    <w:div w:id="667824564">
      <w:bodyDiv w:val="1"/>
      <w:marLeft w:val="0"/>
      <w:marRight w:val="0"/>
      <w:marTop w:val="0"/>
      <w:marBottom w:val="0"/>
      <w:divBdr>
        <w:top w:val="none" w:sz="0" w:space="0" w:color="auto"/>
        <w:left w:val="none" w:sz="0" w:space="0" w:color="auto"/>
        <w:bottom w:val="none" w:sz="0" w:space="0" w:color="auto"/>
        <w:right w:val="none" w:sz="0" w:space="0" w:color="auto"/>
      </w:divBdr>
    </w:div>
    <w:div w:id="766384855">
      <w:bodyDiv w:val="1"/>
      <w:marLeft w:val="0"/>
      <w:marRight w:val="0"/>
      <w:marTop w:val="0"/>
      <w:marBottom w:val="0"/>
      <w:divBdr>
        <w:top w:val="none" w:sz="0" w:space="0" w:color="auto"/>
        <w:left w:val="none" w:sz="0" w:space="0" w:color="auto"/>
        <w:bottom w:val="none" w:sz="0" w:space="0" w:color="auto"/>
        <w:right w:val="none" w:sz="0" w:space="0" w:color="auto"/>
      </w:divBdr>
    </w:div>
    <w:div w:id="1625698679">
      <w:bodyDiv w:val="1"/>
      <w:marLeft w:val="0"/>
      <w:marRight w:val="0"/>
      <w:marTop w:val="0"/>
      <w:marBottom w:val="0"/>
      <w:divBdr>
        <w:top w:val="none" w:sz="0" w:space="0" w:color="auto"/>
        <w:left w:val="none" w:sz="0" w:space="0" w:color="auto"/>
        <w:bottom w:val="none" w:sz="0" w:space="0" w:color="auto"/>
        <w:right w:val="none" w:sz="0" w:space="0" w:color="auto"/>
      </w:divBdr>
    </w:div>
    <w:div w:id="1973092607">
      <w:bodyDiv w:val="1"/>
      <w:marLeft w:val="0"/>
      <w:marRight w:val="0"/>
      <w:marTop w:val="0"/>
      <w:marBottom w:val="0"/>
      <w:divBdr>
        <w:top w:val="none" w:sz="0" w:space="0" w:color="auto"/>
        <w:left w:val="none" w:sz="0" w:space="0" w:color="auto"/>
        <w:bottom w:val="none" w:sz="0" w:space="0" w:color="auto"/>
        <w:right w:val="none" w:sz="0" w:space="0" w:color="auto"/>
      </w:divBdr>
    </w:div>
    <w:div w:id="2002462540">
      <w:bodyDiv w:val="1"/>
      <w:marLeft w:val="0"/>
      <w:marRight w:val="0"/>
      <w:marTop w:val="0"/>
      <w:marBottom w:val="0"/>
      <w:divBdr>
        <w:top w:val="none" w:sz="0" w:space="0" w:color="auto"/>
        <w:left w:val="none" w:sz="0" w:space="0" w:color="auto"/>
        <w:bottom w:val="none" w:sz="0" w:space="0" w:color="auto"/>
        <w:right w:val="none" w:sz="0" w:space="0" w:color="auto"/>
      </w:divBdr>
    </w:div>
    <w:div w:id="2067754502">
      <w:bodyDiv w:val="1"/>
      <w:marLeft w:val="0"/>
      <w:marRight w:val="0"/>
      <w:marTop w:val="0"/>
      <w:marBottom w:val="0"/>
      <w:divBdr>
        <w:top w:val="none" w:sz="0" w:space="0" w:color="auto"/>
        <w:left w:val="none" w:sz="0" w:space="0" w:color="auto"/>
        <w:bottom w:val="none" w:sz="0" w:space="0" w:color="auto"/>
        <w:right w:val="none" w:sz="0" w:space="0" w:color="auto"/>
      </w:divBdr>
    </w:div>
    <w:div w:id="2095011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zhangqiaokeyan.com/academic-journal-cn_wireless-internet-technology_thesis/0201289359246.htm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image" Target="media/image2.jpg"/><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2E0A45-E5F5-4DDD-953C-73C559088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46</Pages>
  <Words>3900</Words>
  <Characters>22230</Characters>
  <Application>Microsoft Office Word</Application>
  <DocSecurity>0</DocSecurity>
  <Lines>185</Lines>
  <Paragraphs>52</Paragraphs>
  <ScaleCrop>false</ScaleCrop>
  <Company>微软中国</Company>
  <LinksUpToDate>false</LinksUpToDate>
  <CharactersWithSpaces>26078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admin</cp:lastModifiedBy>
  <cp:revision>1224</cp:revision>
  <cp:lastPrinted>2010-05-20T01:43:00Z</cp:lastPrinted>
  <dcterms:created xsi:type="dcterms:W3CDTF">2021-02-06T06:13:00Z</dcterms:created>
  <dcterms:modified xsi:type="dcterms:W3CDTF">2023-06-01T06:44:00Z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